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5F496">
      <w:pPr>
        <w:pStyle w:val="6"/>
        <w:spacing w:before="80" w:line="484" w:lineRule="auto"/>
        <w:ind w:left="1772" w:right="2132"/>
        <w:jc w:val="center"/>
        <w:rPr>
          <w:rFonts w:hint="default"/>
          <w:b/>
          <w:bCs/>
          <w:lang w:val="en-PH"/>
        </w:rPr>
      </w:pPr>
      <w:r>
        <w:rPr>
          <w:rFonts w:hint="default"/>
          <w:b/>
          <w:bCs/>
          <w:lang w:val="en-PH"/>
        </w:rPr>
        <w:t>App</w:t>
      </w:r>
      <w:bookmarkStart w:id="142" w:name="_GoBack"/>
      <w:bookmarkEnd w:id="142"/>
      <w:r>
        <w:rPr>
          <w:rFonts w:hint="default"/>
          <w:b/>
          <w:bCs/>
          <w:lang w:val="en-PH"/>
        </w:rPr>
        <w:t>roval Sheet</w:t>
      </w:r>
    </w:p>
    <w:p w14:paraId="0A243B3F">
      <w:pPr>
        <w:pStyle w:val="6"/>
        <w:spacing w:before="80" w:line="484" w:lineRule="auto"/>
        <w:ind w:left="1772" w:right="2132"/>
        <w:jc w:val="center"/>
      </w:pPr>
      <w:r>
        <w:t>A</w:t>
      </w:r>
      <w:r>
        <w:rPr>
          <w:spacing w:val="-9"/>
        </w:rPr>
        <w:t xml:space="preserve"> </w:t>
      </w:r>
      <w:r>
        <w:t>BUSINESS</w:t>
      </w:r>
      <w:r>
        <w:rPr>
          <w:spacing w:val="-9"/>
        </w:rPr>
        <w:t xml:space="preserve"> </w:t>
      </w:r>
      <w:r>
        <w:t>PROCESS</w:t>
      </w:r>
      <w:r>
        <w:rPr>
          <w:spacing w:val="-9"/>
        </w:rPr>
        <w:t xml:space="preserve"> </w:t>
      </w:r>
      <w:r>
        <w:t>AUTOMATION</w:t>
      </w:r>
      <w:r>
        <w:rPr>
          <w:spacing w:val="-9"/>
        </w:rPr>
        <w:t xml:space="preserve"> </w:t>
      </w:r>
      <w:r>
        <w:t>PLAN</w:t>
      </w:r>
      <w:r>
        <w:rPr>
          <w:spacing w:val="-13"/>
        </w:rPr>
        <w:t xml:space="preserve"> </w:t>
      </w:r>
      <w:r>
        <w:t>FOR MIA TECH INTERNET AND CABLE SERVICES</w:t>
      </w:r>
    </w:p>
    <w:p w14:paraId="34518405">
      <w:pPr>
        <w:pStyle w:val="6"/>
        <w:spacing w:before="3"/>
        <w:ind w:left="125" w:right="490"/>
        <w:jc w:val="center"/>
      </w:pPr>
      <w:r>
        <w:t>Streamlining</w:t>
      </w:r>
      <w:r>
        <w:rPr>
          <w:spacing w:val="-9"/>
        </w:rPr>
        <w:t xml:space="preserve"> </w:t>
      </w:r>
      <w:r>
        <w:t>Internal</w:t>
      </w:r>
      <w:r>
        <w:rPr>
          <w:spacing w:val="-4"/>
        </w:rPr>
        <w:t xml:space="preserve"> </w:t>
      </w:r>
      <w:r>
        <w:t>IT</w:t>
      </w:r>
      <w:r>
        <w:rPr>
          <w:spacing w:val="-5"/>
        </w:rPr>
        <w:t xml:space="preserve"> </w:t>
      </w:r>
      <w:r>
        <w:t>Support</w:t>
      </w:r>
      <w:r>
        <w:rPr>
          <w:spacing w:val="-8"/>
        </w:rPr>
        <w:t xml:space="preserve"> </w:t>
      </w:r>
      <w:r>
        <w:rPr>
          <w:spacing w:val="-2"/>
        </w:rPr>
        <w:t>Requests</w:t>
      </w:r>
    </w:p>
    <w:p w14:paraId="124F037B">
      <w:pPr>
        <w:pStyle w:val="6"/>
      </w:pPr>
    </w:p>
    <w:p w14:paraId="150348ED">
      <w:pPr>
        <w:pStyle w:val="6"/>
      </w:pPr>
    </w:p>
    <w:p w14:paraId="2A2F2EFD">
      <w:pPr>
        <w:pStyle w:val="6"/>
      </w:pPr>
    </w:p>
    <w:p w14:paraId="7624AB0A">
      <w:pPr>
        <w:pStyle w:val="6"/>
      </w:pPr>
    </w:p>
    <w:p w14:paraId="44AB3EBC">
      <w:pPr>
        <w:pStyle w:val="6"/>
        <w:spacing w:before="19"/>
      </w:pPr>
    </w:p>
    <w:p w14:paraId="6C74485C">
      <w:pPr>
        <w:pStyle w:val="6"/>
        <w:spacing w:line="484" w:lineRule="auto"/>
        <w:ind w:left="3097" w:right="3329" w:firstLine="720"/>
      </w:pPr>
      <w:r>
        <w:t>Prepared by: Crucero,</w:t>
      </w:r>
      <w:r>
        <w:rPr>
          <w:spacing w:val="-13"/>
        </w:rPr>
        <w:t xml:space="preserve"> </w:t>
      </w:r>
      <w:r>
        <w:t>Angel</w:t>
      </w:r>
      <w:r>
        <w:rPr>
          <w:spacing w:val="-13"/>
        </w:rPr>
        <w:t xml:space="preserve"> </w:t>
      </w:r>
      <w:r>
        <w:t>Anne</w:t>
      </w:r>
      <w:r>
        <w:rPr>
          <w:spacing w:val="-13"/>
        </w:rPr>
        <w:t xml:space="preserve"> </w:t>
      </w:r>
      <w:r>
        <w:t>G.</w:t>
      </w:r>
    </w:p>
    <w:p w14:paraId="18E4DAA3">
      <w:pPr>
        <w:pStyle w:val="6"/>
        <w:spacing w:before="7" w:line="484" w:lineRule="auto"/>
        <w:ind w:left="2829" w:right="3185"/>
        <w:jc w:val="center"/>
      </w:pPr>
      <w:r>
        <w:t>Clavecillas,Jiem</w:t>
      </w:r>
      <w:r>
        <w:rPr>
          <w:spacing w:val="-20"/>
        </w:rPr>
        <w:t xml:space="preserve"> </w:t>
      </w:r>
      <w:r>
        <w:t>Bryan</w:t>
      </w:r>
      <w:r>
        <w:rPr>
          <w:spacing w:val="-20"/>
        </w:rPr>
        <w:t xml:space="preserve"> </w:t>
      </w:r>
      <w:r>
        <w:t>C. Embajador, Francis Fernander, Roseller Jamolo, Ken Charles C. Martir, Lloyd M.</w:t>
      </w:r>
    </w:p>
    <w:p w14:paraId="60275F66">
      <w:pPr>
        <w:pStyle w:val="6"/>
        <w:spacing w:before="4"/>
        <w:ind w:left="1772" w:right="2132"/>
        <w:jc w:val="center"/>
      </w:pPr>
      <w:r>
        <w:t>Sua,</w:t>
      </w:r>
      <w:r>
        <w:rPr>
          <w:spacing w:val="-3"/>
        </w:rPr>
        <w:t xml:space="preserve"> </w:t>
      </w:r>
      <w:r>
        <w:t>Sophia</w:t>
      </w:r>
      <w:r>
        <w:rPr>
          <w:spacing w:val="-7"/>
        </w:rPr>
        <w:t xml:space="preserve"> </w:t>
      </w:r>
      <w:r>
        <w:t>Margaret</w:t>
      </w:r>
      <w:r>
        <w:rPr>
          <w:spacing w:val="-2"/>
        </w:rPr>
        <w:t xml:space="preserve"> </w:t>
      </w:r>
      <w:r>
        <w:rPr>
          <w:spacing w:val="-5"/>
        </w:rPr>
        <w:t>O.</w:t>
      </w:r>
    </w:p>
    <w:p w14:paraId="6C0001E2">
      <w:pPr>
        <w:pStyle w:val="6"/>
      </w:pPr>
    </w:p>
    <w:p w14:paraId="1E9B7D87">
      <w:pPr>
        <w:pStyle w:val="6"/>
      </w:pPr>
    </w:p>
    <w:p w14:paraId="54851DE5">
      <w:pPr>
        <w:pStyle w:val="6"/>
      </w:pPr>
    </w:p>
    <w:p w14:paraId="38BA11DD">
      <w:pPr>
        <w:pStyle w:val="6"/>
      </w:pPr>
    </w:p>
    <w:p w14:paraId="081E5D51">
      <w:pPr>
        <w:pStyle w:val="6"/>
        <w:spacing w:before="20"/>
      </w:pPr>
    </w:p>
    <w:p w14:paraId="055F32E6">
      <w:pPr>
        <w:pStyle w:val="6"/>
        <w:spacing w:line="484" w:lineRule="auto"/>
        <w:ind w:left="1772" w:right="2133"/>
        <w:jc w:val="center"/>
      </w:pPr>
      <w:r>
        <w:t>BS</w:t>
      </w:r>
      <w:r>
        <w:rPr>
          <w:spacing w:val="-9"/>
        </w:rPr>
        <w:t xml:space="preserve"> </w:t>
      </w:r>
      <w:r>
        <w:t>Information</w:t>
      </w:r>
      <w:r>
        <w:rPr>
          <w:spacing w:val="-9"/>
        </w:rPr>
        <w:t xml:space="preserve"> </w:t>
      </w:r>
      <w:r>
        <w:t>Technology</w:t>
      </w:r>
      <w:r>
        <w:rPr>
          <w:spacing w:val="-1"/>
        </w:rPr>
        <w:t xml:space="preserve"> </w:t>
      </w:r>
      <w:r>
        <w:t>–</w:t>
      </w:r>
      <w:r>
        <w:rPr>
          <w:spacing w:val="-13"/>
        </w:rPr>
        <w:t xml:space="preserve"> </w:t>
      </w:r>
      <w:r>
        <w:t>3rd</w:t>
      </w:r>
      <w:r>
        <w:rPr>
          <w:spacing w:val="-9"/>
        </w:rPr>
        <w:t xml:space="preserve"> </w:t>
      </w:r>
      <w:r>
        <w:t>Year Section: BSIT3-10</w:t>
      </w:r>
    </w:p>
    <w:p w14:paraId="4631C18C">
      <w:pPr>
        <w:pStyle w:val="6"/>
      </w:pPr>
    </w:p>
    <w:p w14:paraId="55869590">
      <w:pPr>
        <w:pStyle w:val="6"/>
        <w:spacing w:before="8"/>
      </w:pPr>
    </w:p>
    <w:p w14:paraId="270B0991">
      <w:pPr>
        <w:pStyle w:val="6"/>
        <w:spacing w:line="487" w:lineRule="auto"/>
        <w:ind w:left="1777" w:right="2132"/>
        <w:jc w:val="center"/>
      </w:pPr>
      <w:r>
        <w:t>Course:</w:t>
      </w:r>
      <w:r>
        <w:rPr>
          <w:spacing w:val="-10"/>
        </w:rPr>
        <w:t xml:space="preserve"> </w:t>
      </w:r>
      <w:r>
        <w:t>BAM285 –</w:t>
      </w:r>
      <w:r>
        <w:rPr>
          <w:spacing w:val="-10"/>
        </w:rPr>
        <w:t xml:space="preserve"> </w:t>
      </w:r>
      <w:r>
        <w:t>Business</w:t>
      </w:r>
      <w:r>
        <w:rPr>
          <w:spacing w:val="-5"/>
        </w:rPr>
        <w:t xml:space="preserve"> </w:t>
      </w:r>
      <w:r>
        <w:t>Analysis</w:t>
      </w:r>
      <w:r>
        <w:rPr>
          <w:spacing w:val="-10"/>
        </w:rPr>
        <w:t xml:space="preserve"> </w:t>
      </w:r>
      <w:r>
        <w:t>in</w:t>
      </w:r>
      <w:r>
        <w:rPr>
          <w:spacing w:val="-5"/>
        </w:rPr>
        <w:t xml:space="preserve"> </w:t>
      </w:r>
      <w:r>
        <w:t>IT Instructor: Jireh Flavio</w:t>
      </w:r>
    </w:p>
    <w:p w14:paraId="4BB68A78">
      <w:pPr>
        <w:pStyle w:val="6"/>
      </w:pPr>
    </w:p>
    <w:p w14:paraId="0781D77E">
      <w:pPr>
        <w:pStyle w:val="6"/>
      </w:pPr>
    </w:p>
    <w:p w14:paraId="2BCCE539">
      <w:pPr>
        <w:pStyle w:val="6"/>
      </w:pPr>
    </w:p>
    <w:p w14:paraId="125E80A8">
      <w:pPr>
        <w:pStyle w:val="6"/>
        <w:spacing w:before="14"/>
      </w:pPr>
    </w:p>
    <w:p w14:paraId="1BB68218">
      <w:pPr>
        <w:pStyle w:val="6"/>
        <w:spacing w:before="1"/>
        <w:ind w:left="1780" w:right="2132"/>
        <w:jc w:val="center"/>
      </w:pPr>
      <w:r>
        <w:t>October</w:t>
      </w:r>
      <w:r>
        <w:rPr>
          <w:spacing w:val="-4"/>
        </w:rPr>
        <w:t xml:space="preserve"> 2026</w:t>
      </w:r>
    </w:p>
    <w:p w14:paraId="63A9E196">
      <w:pPr>
        <w:pStyle w:val="6"/>
        <w:spacing w:after="0"/>
        <w:jc w:val="center"/>
        <w:sectPr>
          <w:type w:val="continuous"/>
          <w:pgSz w:w="12240" w:h="15840"/>
          <w:pgMar w:top="1400" w:right="1080" w:bottom="280" w:left="1440" w:header="720" w:footer="720" w:gutter="0"/>
          <w:cols w:space="720" w:num="1"/>
        </w:sectPr>
      </w:pPr>
    </w:p>
    <w:p w14:paraId="5AA9C5D9">
      <w:pPr>
        <w:pStyle w:val="2"/>
        <w:spacing w:before="170"/>
        <w:ind w:right="0"/>
        <w:jc w:val="both"/>
      </w:pPr>
      <w:r>
        <w:t>EXECUTIVE</w:t>
      </w:r>
      <w:r>
        <w:rPr>
          <w:spacing w:val="-4"/>
        </w:rPr>
        <w:t xml:space="preserve"> </w:t>
      </w:r>
      <w:r>
        <w:rPr>
          <w:spacing w:val="-2"/>
        </w:rPr>
        <w:t>SUMMARY</w:t>
      </w:r>
    </w:p>
    <w:p w14:paraId="3D218D3F">
      <w:pPr>
        <w:pStyle w:val="6"/>
        <w:spacing w:before="7"/>
        <w:rPr>
          <w:b/>
        </w:rPr>
      </w:pPr>
    </w:p>
    <w:p w14:paraId="3E7C0C14">
      <w:pPr>
        <w:pStyle w:val="6"/>
        <w:spacing w:line="273" w:lineRule="auto"/>
        <w:ind w:right="353"/>
        <w:jc w:val="both"/>
      </w:pPr>
      <w:r>
        <w:t>Mia Tech Internet and Cable Services is an Internet service provider serving Janiuay, Lambunao, and Badiangan, Iloilo. Based on the information provided by the client, the company has ten personnel: two office workers, one IT personnel, and seven technicians. Employees currently report internal IT concerns through different channels, including email, phone calls, messaging applications, and direct communication.</w:t>
      </w:r>
    </w:p>
    <w:p w14:paraId="6BAA5EC0">
      <w:pPr>
        <w:pStyle w:val="6"/>
        <w:spacing w:before="246" w:line="273" w:lineRule="auto"/>
        <w:ind w:right="350"/>
        <w:jc w:val="both"/>
      </w:pPr>
      <w:r>
        <w:t>These channels make it possible to report concerns, but without one</w:t>
      </w:r>
      <w:r>
        <w:rPr>
          <w:spacing w:val="-2"/>
        </w:rPr>
        <w:t xml:space="preserve"> </w:t>
      </w:r>
      <w:r>
        <w:t>consistent</w:t>
      </w:r>
      <w:r>
        <w:rPr>
          <w:spacing w:val="-2"/>
        </w:rPr>
        <w:t xml:space="preserve"> </w:t>
      </w:r>
      <w:r>
        <w:t>way</w:t>
      </w:r>
      <w:r>
        <w:rPr>
          <w:spacing w:val="-2"/>
        </w:rPr>
        <w:t xml:space="preserve"> </w:t>
      </w:r>
      <w:r>
        <w:t>to</w:t>
      </w:r>
      <w:r>
        <w:rPr>
          <w:spacing w:val="-7"/>
        </w:rPr>
        <w:t xml:space="preserve"> </w:t>
      </w:r>
      <w:r>
        <w:t>record</w:t>
      </w:r>
      <w:r>
        <w:rPr>
          <w:spacing w:val="-2"/>
        </w:rPr>
        <w:t xml:space="preserve"> </w:t>
      </w:r>
      <w:r>
        <w:t>and</w:t>
      </w:r>
      <w:r>
        <w:rPr>
          <w:spacing w:val="-7"/>
        </w:rPr>
        <w:t xml:space="preserve"> </w:t>
      </w:r>
      <w:r>
        <w:t>track</w:t>
      </w:r>
      <w:r>
        <w:rPr>
          <w:spacing w:val="-2"/>
        </w:rPr>
        <w:t xml:space="preserve"> </w:t>
      </w:r>
      <w:r>
        <w:t>requests,</w:t>
      </w:r>
      <w:r>
        <w:rPr>
          <w:spacing w:val="-2"/>
        </w:rPr>
        <w:t xml:space="preserve"> </w:t>
      </w:r>
      <w:r>
        <w:t>some</w:t>
      </w:r>
      <w:r>
        <w:rPr>
          <w:spacing w:val="-2"/>
        </w:rPr>
        <w:t xml:space="preserve"> </w:t>
      </w:r>
      <w:r>
        <w:t>details</w:t>
      </w:r>
      <w:r>
        <w:rPr>
          <w:spacing w:val="-7"/>
        </w:rPr>
        <w:t xml:space="preserve"> </w:t>
      </w:r>
      <w:r>
        <w:t>may be missed and follow-ups may be difficult to manage. It may also be</w:t>
      </w:r>
      <w:r>
        <w:rPr>
          <w:spacing w:val="-12"/>
        </w:rPr>
        <w:t xml:space="preserve"> </w:t>
      </w:r>
      <w:r>
        <w:t>hard</w:t>
      </w:r>
      <w:r>
        <w:rPr>
          <w:spacing w:val="-17"/>
        </w:rPr>
        <w:t xml:space="preserve"> </w:t>
      </w:r>
      <w:r>
        <w:t>to</w:t>
      </w:r>
      <w:r>
        <w:rPr>
          <w:spacing w:val="-17"/>
        </w:rPr>
        <w:t xml:space="preserve"> </w:t>
      </w:r>
      <w:r>
        <w:t>identify</w:t>
      </w:r>
      <w:r>
        <w:rPr>
          <w:spacing w:val="-17"/>
        </w:rPr>
        <w:t xml:space="preserve"> </w:t>
      </w:r>
      <w:r>
        <w:t>who</w:t>
      </w:r>
      <w:r>
        <w:rPr>
          <w:spacing w:val="-17"/>
        </w:rPr>
        <w:t xml:space="preserve"> </w:t>
      </w:r>
      <w:r>
        <w:t>is</w:t>
      </w:r>
      <w:r>
        <w:rPr>
          <w:spacing w:val="-17"/>
        </w:rPr>
        <w:t xml:space="preserve"> </w:t>
      </w:r>
      <w:r>
        <w:t>handling</w:t>
      </w:r>
      <w:r>
        <w:rPr>
          <w:spacing w:val="-22"/>
        </w:rPr>
        <w:t xml:space="preserve"> </w:t>
      </w:r>
      <w:r>
        <w:t>a</w:t>
      </w:r>
      <w:r>
        <w:rPr>
          <w:spacing w:val="-12"/>
        </w:rPr>
        <w:t xml:space="preserve"> </w:t>
      </w:r>
      <w:r>
        <w:t>request,</w:t>
      </w:r>
      <w:r>
        <w:rPr>
          <w:spacing w:val="-17"/>
        </w:rPr>
        <w:t xml:space="preserve"> </w:t>
      </w:r>
      <w:r>
        <w:t>whether</w:t>
      </w:r>
      <w:r>
        <w:rPr>
          <w:spacing w:val="-17"/>
        </w:rPr>
        <w:t xml:space="preserve"> </w:t>
      </w:r>
      <w:r>
        <w:t>it</w:t>
      </w:r>
      <w:r>
        <w:rPr>
          <w:spacing w:val="-17"/>
        </w:rPr>
        <w:t xml:space="preserve"> </w:t>
      </w:r>
      <w:r>
        <w:t>is</w:t>
      </w:r>
      <w:r>
        <w:rPr>
          <w:spacing w:val="-1"/>
        </w:rPr>
        <w:t xml:space="preserve"> </w:t>
      </w:r>
      <w:r>
        <w:t>still pending, and which issues occur repeatedly.</w:t>
      </w:r>
    </w:p>
    <w:p w14:paraId="20FA5F45">
      <w:pPr>
        <w:pStyle w:val="6"/>
        <w:spacing w:before="241" w:line="273" w:lineRule="auto"/>
        <w:ind w:right="222"/>
      </w:pPr>
      <w:r>
        <w:t>This</w:t>
      </w:r>
      <w:r>
        <w:rPr>
          <w:spacing w:val="80"/>
        </w:rPr>
        <w:t xml:space="preserve"> </w:t>
      </w:r>
      <w:r>
        <w:t>project</w:t>
      </w:r>
      <w:r>
        <w:rPr>
          <w:spacing w:val="80"/>
        </w:rPr>
        <w:t xml:space="preserve"> </w:t>
      </w:r>
      <w:r>
        <w:t>presents</w:t>
      </w:r>
      <w:r>
        <w:rPr>
          <w:spacing w:val="80"/>
        </w:rPr>
        <w:t xml:space="preserve"> </w:t>
      </w:r>
      <w:r>
        <w:t>a</w:t>
      </w:r>
      <w:r>
        <w:rPr>
          <w:spacing w:val="80"/>
        </w:rPr>
        <w:t xml:space="preserve"> </w:t>
      </w:r>
      <w:r>
        <w:t>business</w:t>
      </w:r>
      <w:r>
        <w:rPr>
          <w:spacing w:val="80"/>
        </w:rPr>
        <w:t xml:space="preserve"> </w:t>
      </w:r>
      <w:r>
        <w:t>process</w:t>
      </w:r>
      <w:r>
        <w:rPr>
          <w:spacing w:val="80"/>
        </w:rPr>
        <w:t xml:space="preserve"> </w:t>
      </w:r>
      <w:r>
        <w:t>automation</w:t>
      </w:r>
      <w:r>
        <w:rPr>
          <w:spacing w:val="80"/>
        </w:rPr>
        <w:t xml:space="preserve"> </w:t>
      </w:r>
      <w:r>
        <w:t>plan</w:t>
      </w:r>
      <w:r>
        <w:rPr>
          <w:spacing w:val="80"/>
        </w:rPr>
        <w:t xml:space="preserve"> </w:t>
      </w:r>
      <w:r>
        <w:t>for organizing internal IT support requests. In the proposed process, employees submit concerns through a central channel. The request is recorded, given a reference number, classified by category and urgency,</w:t>
      </w:r>
      <w:r>
        <w:rPr>
          <w:spacing w:val="-36"/>
        </w:rPr>
        <w:t xml:space="preserve"> </w:t>
      </w:r>
      <w:r>
        <w:t>and</w:t>
      </w:r>
      <w:r>
        <w:rPr>
          <w:spacing w:val="-37"/>
        </w:rPr>
        <w:t xml:space="preserve"> </w:t>
      </w:r>
      <w:r>
        <w:t>assigned</w:t>
      </w:r>
      <w:r>
        <w:rPr>
          <w:spacing w:val="-36"/>
        </w:rPr>
        <w:t xml:space="preserve"> </w:t>
      </w:r>
      <w:r>
        <w:t>to</w:t>
      </w:r>
      <w:r>
        <w:rPr>
          <w:spacing w:val="-36"/>
        </w:rPr>
        <w:t xml:space="preserve"> </w:t>
      </w:r>
      <w:r>
        <w:t>the</w:t>
      </w:r>
      <w:r>
        <w:rPr>
          <w:spacing w:val="-36"/>
        </w:rPr>
        <w:t xml:space="preserve"> </w:t>
      </w:r>
      <w:r>
        <w:t>appropriate</w:t>
      </w:r>
      <w:r>
        <w:rPr>
          <w:spacing w:val="-36"/>
        </w:rPr>
        <w:t xml:space="preserve"> </w:t>
      </w:r>
      <w:r>
        <w:t>IT</w:t>
      </w:r>
      <w:r>
        <w:rPr>
          <w:spacing w:val="-36"/>
        </w:rPr>
        <w:t xml:space="preserve"> </w:t>
      </w:r>
      <w:r>
        <w:t>personnel</w:t>
      </w:r>
      <w:r>
        <w:rPr>
          <w:spacing w:val="-36"/>
        </w:rPr>
        <w:t xml:space="preserve"> </w:t>
      </w:r>
      <w:r>
        <w:t>or</w:t>
      </w:r>
      <w:r>
        <w:rPr>
          <w:spacing w:val="-36"/>
        </w:rPr>
        <w:t xml:space="preserve"> </w:t>
      </w:r>
      <w:r>
        <w:t>technician. Its</w:t>
      </w:r>
      <w:r>
        <w:rPr>
          <w:spacing w:val="40"/>
        </w:rPr>
        <w:t xml:space="preserve"> </w:t>
      </w:r>
      <w:r>
        <w:t>status</w:t>
      </w:r>
      <w:r>
        <w:rPr>
          <w:spacing w:val="40"/>
        </w:rPr>
        <w:t xml:space="preserve"> </w:t>
      </w:r>
      <w:r>
        <w:t>is</w:t>
      </w:r>
      <w:r>
        <w:rPr>
          <w:spacing w:val="40"/>
        </w:rPr>
        <w:t xml:space="preserve"> </w:t>
      </w:r>
      <w:r>
        <w:t>then</w:t>
      </w:r>
      <w:r>
        <w:rPr>
          <w:spacing w:val="40"/>
        </w:rPr>
        <w:t xml:space="preserve"> </w:t>
      </w:r>
      <w:r>
        <w:t>updated</w:t>
      </w:r>
      <w:r>
        <w:rPr>
          <w:spacing w:val="40"/>
        </w:rPr>
        <w:t xml:space="preserve"> </w:t>
      </w:r>
      <w:r>
        <w:t>until</w:t>
      </w:r>
      <w:r>
        <w:rPr>
          <w:spacing w:val="40"/>
        </w:rPr>
        <w:t xml:space="preserve"> </w:t>
      </w:r>
      <w:r>
        <w:t>the</w:t>
      </w:r>
      <w:r>
        <w:rPr>
          <w:spacing w:val="40"/>
        </w:rPr>
        <w:t xml:space="preserve"> </w:t>
      </w:r>
      <w:r>
        <w:t>issue</w:t>
      </w:r>
      <w:r>
        <w:rPr>
          <w:spacing w:val="40"/>
        </w:rPr>
        <w:t xml:space="preserve"> </w:t>
      </w:r>
      <w:r>
        <w:t>is</w:t>
      </w:r>
      <w:r>
        <w:rPr>
          <w:spacing w:val="40"/>
        </w:rPr>
        <w:t xml:space="preserve"> </w:t>
      </w:r>
      <w:r>
        <w:t>resolved</w:t>
      </w:r>
      <w:r>
        <w:rPr>
          <w:spacing w:val="40"/>
        </w:rPr>
        <w:t xml:space="preserve"> </w:t>
      </w:r>
      <w:r>
        <w:t>and</w:t>
      </w:r>
      <w:r>
        <w:rPr>
          <w:spacing w:val="40"/>
        </w:rPr>
        <w:t xml:space="preserve"> </w:t>
      </w:r>
      <w:r>
        <w:t>the request is closed.</w:t>
      </w:r>
    </w:p>
    <w:p w14:paraId="747F012F">
      <w:pPr>
        <w:pStyle w:val="6"/>
        <w:spacing w:before="246" w:line="273" w:lineRule="auto"/>
        <w:ind w:right="349"/>
        <w:jc w:val="both"/>
      </w:pPr>
      <w:r>
        <w:t>To prepare the proposal, the group used business analysis tools such as stakeholder analysis, SIPOC analysis, current-state process analysis, requirements analysis, and the Input-Process-Output</w:t>
      </w:r>
      <w:r>
        <w:rPr>
          <w:spacing w:val="-22"/>
        </w:rPr>
        <w:t xml:space="preserve"> </w:t>
      </w:r>
      <w:r>
        <w:t>framework.</w:t>
      </w:r>
      <w:r>
        <w:rPr>
          <w:spacing w:val="-22"/>
        </w:rPr>
        <w:t xml:space="preserve"> </w:t>
      </w:r>
      <w:r>
        <w:t>The</w:t>
      </w:r>
      <w:r>
        <w:rPr>
          <w:spacing w:val="-22"/>
        </w:rPr>
        <w:t xml:space="preserve"> </w:t>
      </w:r>
      <w:r>
        <w:t>document</w:t>
      </w:r>
      <w:r>
        <w:rPr>
          <w:spacing w:val="-22"/>
        </w:rPr>
        <w:t xml:space="preserve"> </w:t>
      </w:r>
      <w:r>
        <w:t>also</w:t>
      </w:r>
      <w:r>
        <w:rPr>
          <w:spacing w:val="-27"/>
        </w:rPr>
        <w:t xml:space="preserve"> </w:t>
      </w:r>
      <w:r>
        <w:t>identifies</w:t>
      </w:r>
      <w:r>
        <w:rPr>
          <w:spacing w:val="-22"/>
        </w:rPr>
        <w:t xml:space="preserve"> </w:t>
      </w:r>
      <w:r>
        <w:t>functional</w:t>
      </w:r>
      <w:r>
        <w:rPr>
          <w:spacing w:val="-22"/>
        </w:rPr>
        <w:t xml:space="preserve"> </w:t>
      </w:r>
      <w:r>
        <w:t>and</w:t>
      </w:r>
      <w:r>
        <w:rPr>
          <w:spacing w:val="-22"/>
        </w:rPr>
        <w:t xml:space="preserve"> </w:t>
      </w:r>
      <w:r>
        <w:t>non</w:t>
      </w:r>
      <w:r>
        <w:softHyphen/>
      </w:r>
      <w:r>
        <w:t>functional requirements and presents a future-state workflow, a validation plan, a risk analysis, an implementation plan, and suggested performance indicators.</w:t>
      </w:r>
    </w:p>
    <w:p w14:paraId="1AF8152C">
      <w:pPr>
        <w:pStyle w:val="6"/>
        <w:spacing w:before="241" w:line="273" w:lineRule="auto"/>
        <w:ind w:right="222"/>
      </w:pPr>
      <w:r>
        <w:t>This work is a proposal, not a report of a completed or deployed system.</w:t>
      </w:r>
      <w:r>
        <w:rPr>
          <w:spacing w:val="40"/>
        </w:rPr>
        <w:t xml:space="preserve"> </w:t>
      </w:r>
      <w:r>
        <w:t>Its</w:t>
      </w:r>
      <w:r>
        <w:rPr>
          <w:spacing w:val="40"/>
        </w:rPr>
        <w:t xml:space="preserve"> </w:t>
      </w:r>
      <w:r>
        <w:t>expected</w:t>
      </w:r>
      <w:r>
        <w:rPr>
          <w:spacing w:val="40"/>
        </w:rPr>
        <w:t xml:space="preserve"> </w:t>
      </w:r>
      <w:r>
        <w:t>benefits</w:t>
      </w:r>
      <w:r>
        <w:rPr>
          <w:spacing w:val="40"/>
        </w:rPr>
        <w:t xml:space="preserve"> </w:t>
      </w:r>
      <w:r>
        <w:t>include</w:t>
      </w:r>
      <w:r>
        <w:rPr>
          <w:spacing w:val="40"/>
        </w:rPr>
        <w:t xml:space="preserve"> </w:t>
      </w:r>
      <w:r>
        <w:t>clearer</w:t>
      </w:r>
      <w:r>
        <w:rPr>
          <w:spacing w:val="40"/>
        </w:rPr>
        <w:t xml:space="preserve"> </w:t>
      </w:r>
      <w:r>
        <w:t>request</w:t>
      </w:r>
      <w:r>
        <w:rPr>
          <w:spacing w:val="40"/>
        </w:rPr>
        <w:t xml:space="preserve"> </w:t>
      </w:r>
      <w:r>
        <w:t>records, better</w:t>
      </w:r>
      <w:r>
        <w:rPr>
          <w:spacing w:val="-24"/>
        </w:rPr>
        <w:t xml:space="preserve"> </w:t>
      </w:r>
      <w:r>
        <w:t>visibility</w:t>
      </w:r>
      <w:r>
        <w:rPr>
          <w:spacing w:val="-24"/>
        </w:rPr>
        <w:t xml:space="preserve"> </w:t>
      </w:r>
      <w:r>
        <w:t>of</w:t>
      </w:r>
      <w:r>
        <w:rPr>
          <w:spacing w:val="-24"/>
        </w:rPr>
        <w:t xml:space="preserve"> </w:t>
      </w:r>
      <w:r>
        <w:t>pending</w:t>
      </w:r>
      <w:r>
        <w:rPr>
          <w:spacing w:val="-24"/>
        </w:rPr>
        <w:t xml:space="preserve"> </w:t>
      </w:r>
      <w:r>
        <w:t>work,</w:t>
      </w:r>
      <w:r>
        <w:rPr>
          <w:spacing w:val="-24"/>
        </w:rPr>
        <w:t xml:space="preserve"> </w:t>
      </w:r>
      <w:r>
        <w:t>more</w:t>
      </w:r>
      <w:r>
        <w:rPr>
          <w:spacing w:val="-24"/>
        </w:rPr>
        <w:t xml:space="preserve"> </w:t>
      </w:r>
      <w:r>
        <w:t>consistent</w:t>
      </w:r>
      <w:r>
        <w:rPr>
          <w:spacing w:val="-24"/>
        </w:rPr>
        <w:t xml:space="preserve"> </w:t>
      </w:r>
      <w:r>
        <w:t>task</w:t>
      </w:r>
      <w:r>
        <w:rPr>
          <w:spacing w:val="-24"/>
        </w:rPr>
        <w:t xml:space="preserve"> </w:t>
      </w:r>
      <w:r>
        <w:t>assignment, easier follow-up, and more useful reports for management. These benefits</w:t>
      </w:r>
      <w:r>
        <w:rPr>
          <w:spacing w:val="80"/>
        </w:rPr>
        <w:t xml:space="preserve"> </w:t>
      </w:r>
      <w:r>
        <w:t>still</w:t>
      </w:r>
      <w:r>
        <w:rPr>
          <w:spacing w:val="80"/>
        </w:rPr>
        <w:t xml:space="preserve"> </w:t>
      </w:r>
      <w:r>
        <w:t>need</w:t>
      </w:r>
      <w:r>
        <w:rPr>
          <w:spacing w:val="80"/>
        </w:rPr>
        <w:t xml:space="preserve"> </w:t>
      </w:r>
      <w:r>
        <w:t>to</w:t>
      </w:r>
      <w:r>
        <w:rPr>
          <w:spacing w:val="80"/>
        </w:rPr>
        <w:t xml:space="preserve"> </w:t>
      </w:r>
      <w:r>
        <w:t>be</w:t>
      </w:r>
      <w:r>
        <w:rPr>
          <w:spacing w:val="80"/>
        </w:rPr>
        <w:t xml:space="preserve"> </w:t>
      </w:r>
      <w:r>
        <w:t>checked</w:t>
      </w:r>
      <w:r>
        <w:rPr>
          <w:spacing w:val="80"/>
        </w:rPr>
        <w:t xml:space="preserve"> </w:t>
      </w:r>
      <w:r>
        <w:t>if</w:t>
      </w:r>
      <w:r>
        <w:rPr>
          <w:spacing w:val="80"/>
        </w:rPr>
        <w:t xml:space="preserve"> </w:t>
      </w:r>
      <w:r>
        <w:t>Mia</w:t>
      </w:r>
      <w:r>
        <w:rPr>
          <w:spacing w:val="80"/>
        </w:rPr>
        <w:t xml:space="preserve"> </w:t>
      </w:r>
      <w:r>
        <w:t>Tech</w:t>
      </w:r>
      <w:r>
        <w:rPr>
          <w:spacing w:val="80"/>
        </w:rPr>
        <w:t xml:space="preserve"> </w:t>
      </w:r>
      <w:r>
        <w:t>approves</w:t>
      </w:r>
      <w:r>
        <w:rPr>
          <w:spacing w:val="80"/>
        </w:rPr>
        <w:t xml:space="preserve"> </w:t>
      </w:r>
      <w:r>
        <w:t>and implements the proposed process.</w:t>
      </w:r>
    </w:p>
    <w:p w14:paraId="2A2037FD">
      <w:pPr>
        <w:pStyle w:val="6"/>
        <w:spacing w:after="0" w:line="273" w:lineRule="auto"/>
        <w:sectPr>
          <w:pgSz w:w="12240" w:h="15840"/>
          <w:pgMar w:top="1820" w:right="1080" w:bottom="280" w:left="1440" w:header="720" w:footer="720" w:gutter="0"/>
          <w:cols w:space="720" w:num="1"/>
        </w:sectPr>
      </w:pPr>
    </w:p>
    <w:sdt>
      <w:sdtPr>
        <w:id w:val="147461286"/>
        <w:docPartObj>
          <w:docPartGallery w:val="Table of Contents"/>
          <w:docPartUnique/>
        </w:docPartObj>
      </w:sdtPr>
      <w:sdtContent>
        <w:p w14:paraId="7B7E4B62">
          <w:pPr>
            <w:pStyle w:val="7"/>
            <w:numPr>
              <w:ilvl w:val="1"/>
              <w:numId w:val="1"/>
            </w:numPr>
            <w:tabs>
              <w:tab w:val="left" w:pos="797"/>
              <w:tab w:val="right" w:leader="dot" w:pos="9363"/>
            </w:tabs>
            <w:spacing w:before="70" w:after="0" w:line="240" w:lineRule="auto"/>
            <w:ind w:left="797" w:right="0" w:hanging="577"/>
            <w:jc w:val="left"/>
          </w:pPr>
          <w:r>
            <w:fldChar w:fldCharType="begin"/>
          </w:r>
          <w:r>
            <w:instrText xml:space="preserve"> HYPERLINK \l "_bookmark0" </w:instrText>
          </w:r>
          <w:r>
            <w:fldChar w:fldCharType="separate"/>
          </w:r>
          <w:r>
            <w:t>Background</w:t>
          </w:r>
          <w:r>
            <w:rPr>
              <w:spacing w:val="-3"/>
            </w:rPr>
            <w:t xml:space="preserve"> </w:t>
          </w:r>
          <w:r>
            <w:t>of</w:t>
          </w:r>
          <w:r>
            <w:rPr>
              <w:spacing w:val="-7"/>
            </w:rPr>
            <w:t xml:space="preserve"> </w:t>
          </w:r>
          <w:r>
            <w:t>the</w:t>
          </w:r>
          <w:r>
            <w:rPr>
              <w:spacing w:val="-2"/>
            </w:rPr>
            <w:t xml:space="preserve"> Project</w:t>
          </w:r>
          <w:r>
            <w:tab/>
          </w:r>
          <w:r>
            <w:rPr>
              <w:spacing w:val="-10"/>
            </w:rPr>
            <w:t>3</w:t>
          </w:r>
          <w:r>
            <w:rPr>
              <w:spacing w:val="-10"/>
            </w:rPr>
            <w:fldChar w:fldCharType="end"/>
          </w:r>
        </w:p>
        <w:p w14:paraId="59709F28">
          <w:pPr>
            <w:pStyle w:val="8"/>
            <w:numPr>
              <w:ilvl w:val="2"/>
              <w:numId w:val="2"/>
            </w:numPr>
            <w:tabs>
              <w:tab w:val="left" w:pos="1305"/>
              <w:tab w:val="right" w:leader="dot" w:pos="9363"/>
            </w:tabs>
            <w:spacing w:before="144" w:after="0" w:line="240" w:lineRule="auto"/>
            <w:ind w:left="1305" w:right="0" w:hanging="865"/>
            <w:jc w:val="left"/>
          </w:pPr>
          <w:r>
            <w:fldChar w:fldCharType="begin"/>
          </w:r>
          <w:r>
            <w:instrText xml:space="preserve"> HYPERLINK \l "_bookmark1" </w:instrText>
          </w:r>
          <w:r>
            <w:fldChar w:fldCharType="separate"/>
          </w:r>
          <w:r>
            <w:t>General</w:t>
          </w:r>
          <w:r>
            <w:rPr>
              <w:spacing w:val="-9"/>
            </w:rPr>
            <w:t xml:space="preserve"> </w:t>
          </w:r>
          <w:r>
            <w:rPr>
              <w:spacing w:val="-2"/>
            </w:rPr>
            <w:t>Problem</w:t>
          </w:r>
          <w:r>
            <w:tab/>
          </w:r>
          <w:r>
            <w:rPr>
              <w:spacing w:val="-10"/>
            </w:rPr>
            <w:t>4</w:t>
          </w:r>
          <w:r>
            <w:rPr>
              <w:spacing w:val="-10"/>
            </w:rPr>
            <w:fldChar w:fldCharType="end"/>
          </w:r>
        </w:p>
        <w:p w14:paraId="694DD5E5">
          <w:pPr>
            <w:pStyle w:val="8"/>
            <w:numPr>
              <w:ilvl w:val="2"/>
              <w:numId w:val="2"/>
            </w:numPr>
            <w:tabs>
              <w:tab w:val="left" w:pos="1305"/>
              <w:tab w:val="right" w:leader="dot" w:pos="9363"/>
            </w:tabs>
            <w:spacing w:before="148" w:after="0" w:line="240" w:lineRule="auto"/>
            <w:ind w:left="1305" w:right="0" w:hanging="865"/>
            <w:jc w:val="left"/>
          </w:pPr>
          <w:r>
            <w:fldChar w:fldCharType="begin"/>
          </w:r>
          <w:r>
            <w:instrText xml:space="preserve"> HYPERLINK \l "_bookmark2" </w:instrText>
          </w:r>
          <w:r>
            <w:fldChar w:fldCharType="separate"/>
          </w:r>
          <w:r>
            <w:t>Specific</w:t>
          </w:r>
          <w:r>
            <w:rPr>
              <w:spacing w:val="-9"/>
            </w:rPr>
            <w:t xml:space="preserve"> </w:t>
          </w:r>
          <w:r>
            <w:rPr>
              <w:spacing w:val="-2"/>
            </w:rPr>
            <w:t>Problems</w:t>
          </w:r>
          <w:r>
            <w:tab/>
          </w:r>
          <w:r>
            <w:rPr>
              <w:spacing w:val="-10"/>
            </w:rPr>
            <w:t>4</w:t>
          </w:r>
          <w:r>
            <w:rPr>
              <w:spacing w:val="-10"/>
            </w:rPr>
            <w:fldChar w:fldCharType="end"/>
          </w:r>
        </w:p>
        <w:p w14:paraId="35025494">
          <w:pPr>
            <w:pStyle w:val="7"/>
            <w:numPr>
              <w:ilvl w:val="1"/>
              <w:numId w:val="3"/>
            </w:numPr>
            <w:tabs>
              <w:tab w:val="left" w:pos="797"/>
              <w:tab w:val="right" w:leader="dot" w:pos="9363"/>
            </w:tabs>
            <w:spacing w:before="143" w:after="0" w:line="240" w:lineRule="auto"/>
            <w:ind w:left="797" w:right="0" w:hanging="577"/>
            <w:jc w:val="left"/>
          </w:pPr>
          <w:r>
            <w:fldChar w:fldCharType="begin"/>
          </w:r>
          <w:r>
            <w:instrText xml:space="preserve"> HYPERLINK \l "_bookmark3" </w:instrText>
          </w:r>
          <w:r>
            <w:fldChar w:fldCharType="separate"/>
          </w:r>
          <w:r>
            <w:t>Objectives</w:t>
          </w:r>
          <w:r>
            <w:rPr>
              <w:spacing w:val="-3"/>
            </w:rPr>
            <w:t xml:space="preserve"> </w:t>
          </w:r>
          <w:r>
            <w:t>of</w:t>
          </w:r>
          <w:r>
            <w:rPr>
              <w:spacing w:val="-7"/>
            </w:rPr>
            <w:t xml:space="preserve"> </w:t>
          </w:r>
          <w:r>
            <w:t>the</w:t>
          </w:r>
          <w:r>
            <w:rPr>
              <w:spacing w:val="-2"/>
            </w:rPr>
            <w:t xml:space="preserve"> Project</w:t>
          </w:r>
          <w:r>
            <w:tab/>
          </w:r>
          <w:r>
            <w:rPr>
              <w:spacing w:val="-10"/>
            </w:rPr>
            <w:t>4</w:t>
          </w:r>
          <w:r>
            <w:rPr>
              <w:spacing w:val="-10"/>
            </w:rPr>
            <w:fldChar w:fldCharType="end"/>
          </w:r>
        </w:p>
        <w:p w14:paraId="7987426A">
          <w:pPr>
            <w:pStyle w:val="8"/>
            <w:numPr>
              <w:ilvl w:val="2"/>
              <w:numId w:val="3"/>
            </w:numPr>
            <w:tabs>
              <w:tab w:val="left" w:pos="1305"/>
              <w:tab w:val="right" w:leader="dot" w:pos="9363"/>
            </w:tabs>
            <w:spacing w:before="143" w:after="0" w:line="240" w:lineRule="auto"/>
            <w:ind w:left="1305" w:right="0" w:hanging="865"/>
            <w:jc w:val="left"/>
          </w:pPr>
          <w:r>
            <w:fldChar w:fldCharType="begin"/>
          </w:r>
          <w:r>
            <w:instrText xml:space="preserve"> HYPERLINK \l "_bookmark4" </w:instrText>
          </w:r>
          <w:r>
            <w:fldChar w:fldCharType="separate"/>
          </w:r>
          <w:r>
            <w:t>General</w:t>
          </w:r>
          <w:r>
            <w:rPr>
              <w:spacing w:val="-11"/>
            </w:rPr>
            <w:t xml:space="preserve"> </w:t>
          </w:r>
          <w:r>
            <w:rPr>
              <w:spacing w:val="-2"/>
            </w:rPr>
            <w:t>Objective</w:t>
          </w:r>
          <w:r>
            <w:tab/>
          </w:r>
          <w:r>
            <w:rPr>
              <w:spacing w:val="-10"/>
            </w:rPr>
            <w:t>5</w:t>
          </w:r>
          <w:r>
            <w:rPr>
              <w:spacing w:val="-10"/>
            </w:rPr>
            <w:fldChar w:fldCharType="end"/>
          </w:r>
        </w:p>
        <w:p w14:paraId="3CDF9AC7">
          <w:pPr>
            <w:pStyle w:val="8"/>
            <w:numPr>
              <w:ilvl w:val="2"/>
              <w:numId w:val="3"/>
            </w:numPr>
            <w:tabs>
              <w:tab w:val="left" w:pos="1305"/>
              <w:tab w:val="right" w:leader="dot" w:pos="9363"/>
            </w:tabs>
            <w:spacing w:before="144" w:after="0" w:line="240" w:lineRule="auto"/>
            <w:ind w:left="1305" w:right="0" w:hanging="865"/>
            <w:jc w:val="left"/>
          </w:pPr>
          <w:r>
            <w:fldChar w:fldCharType="begin"/>
          </w:r>
          <w:r>
            <w:instrText xml:space="preserve"> HYPERLINK \l "_bookmark5" </w:instrText>
          </w:r>
          <w:r>
            <w:fldChar w:fldCharType="separate"/>
          </w:r>
          <w:r>
            <w:t>Specific</w:t>
          </w:r>
          <w:r>
            <w:rPr>
              <w:spacing w:val="-9"/>
            </w:rPr>
            <w:t xml:space="preserve"> </w:t>
          </w:r>
          <w:r>
            <w:rPr>
              <w:spacing w:val="-2"/>
            </w:rPr>
            <w:t>Objectives</w:t>
          </w:r>
          <w:r>
            <w:tab/>
          </w:r>
          <w:r>
            <w:rPr>
              <w:spacing w:val="-10"/>
            </w:rPr>
            <w:t>5</w:t>
          </w:r>
          <w:r>
            <w:rPr>
              <w:spacing w:val="-10"/>
            </w:rPr>
            <w:fldChar w:fldCharType="end"/>
          </w:r>
        </w:p>
        <w:p w14:paraId="742DBD2F">
          <w:pPr>
            <w:pStyle w:val="7"/>
            <w:numPr>
              <w:ilvl w:val="1"/>
              <w:numId w:val="3"/>
            </w:numPr>
            <w:tabs>
              <w:tab w:val="left" w:pos="797"/>
              <w:tab w:val="right" w:leader="dot" w:pos="9363"/>
            </w:tabs>
            <w:spacing w:before="143" w:after="0" w:line="240" w:lineRule="auto"/>
            <w:ind w:left="797" w:right="0" w:hanging="577"/>
            <w:jc w:val="left"/>
          </w:pPr>
          <w:r>
            <w:fldChar w:fldCharType="begin"/>
          </w:r>
          <w:r>
            <w:instrText xml:space="preserve"> HYPERLINK \l "_bookmark6" </w:instrText>
          </w:r>
          <w:r>
            <w:fldChar w:fldCharType="separate"/>
          </w:r>
          <w:r>
            <w:t>Significance</w:t>
          </w:r>
          <w:r>
            <w:rPr>
              <w:spacing w:val="-8"/>
            </w:rPr>
            <w:t xml:space="preserve"> </w:t>
          </w:r>
          <w:r>
            <w:t>of</w:t>
          </w:r>
          <w:r>
            <w:rPr>
              <w:spacing w:val="-2"/>
            </w:rPr>
            <w:t xml:space="preserve"> </w:t>
          </w:r>
          <w:r>
            <w:t>the</w:t>
          </w:r>
          <w:r>
            <w:rPr>
              <w:spacing w:val="-7"/>
            </w:rPr>
            <w:t xml:space="preserve"> </w:t>
          </w:r>
          <w:r>
            <w:rPr>
              <w:spacing w:val="-2"/>
            </w:rPr>
            <w:t>Project</w:t>
          </w:r>
          <w:r>
            <w:tab/>
          </w:r>
          <w:r>
            <w:rPr>
              <w:spacing w:val="-10"/>
            </w:rPr>
            <w:t>5</w:t>
          </w:r>
          <w:r>
            <w:rPr>
              <w:spacing w:val="-10"/>
            </w:rPr>
            <w:fldChar w:fldCharType="end"/>
          </w:r>
        </w:p>
        <w:p w14:paraId="5607DB29">
          <w:pPr>
            <w:pStyle w:val="8"/>
            <w:tabs>
              <w:tab w:val="right" w:leader="dot" w:pos="9363"/>
            </w:tabs>
            <w:spacing w:before="148"/>
            <w:ind w:left="440" w:firstLine="0"/>
          </w:pPr>
          <w:r>
            <w:fldChar w:fldCharType="begin"/>
          </w:r>
          <w:r>
            <w:instrText xml:space="preserve"> HYPERLINK \l "_bookmark7" </w:instrText>
          </w:r>
          <w:r>
            <w:fldChar w:fldCharType="separate"/>
          </w:r>
          <w:r>
            <w:t>Mia</w:t>
          </w:r>
          <w:r>
            <w:rPr>
              <w:spacing w:val="-3"/>
            </w:rPr>
            <w:t xml:space="preserve"> </w:t>
          </w:r>
          <w:r>
            <w:t>Tech</w:t>
          </w:r>
          <w:r>
            <w:rPr>
              <w:spacing w:val="-2"/>
            </w:rPr>
            <w:t xml:space="preserve"> </w:t>
          </w:r>
          <w:r>
            <w:t>Internet</w:t>
          </w:r>
          <w:r>
            <w:rPr>
              <w:spacing w:val="-7"/>
            </w:rPr>
            <w:t xml:space="preserve"> </w:t>
          </w:r>
          <w:r>
            <w:t>and</w:t>
          </w:r>
          <w:r>
            <w:rPr>
              <w:spacing w:val="-2"/>
            </w:rPr>
            <w:t xml:space="preserve"> </w:t>
          </w:r>
          <w:r>
            <w:t>Cable</w:t>
          </w:r>
          <w:r>
            <w:rPr>
              <w:spacing w:val="-6"/>
            </w:rPr>
            <w:t xml:space="preserve"> </w:t>
          </w:r>
          <w:r>
            <w:rPr>
              <w:spacing w:val="-2"/>
            </w:rPr>
            <w:t>Services</w:t>
          </w:r>
          <w:r>
            <w:tab/>
          </w:r>
          <w:r>
            <w:rPr>
              <w:spacing w:val="-10"/>
            </w:rPr>
            <w:t>6</w:t>
          </w:r>
          <w:r>
            <w:rPr>
              <w:spacing w:val="-10"/>
            </w:rPr>
            <w:fldChar w:fldCharType="end"/>
          </w:r>
        </w:p>
        <w:p w14:paraId="46D239B5">
          <w:pPr>
            <w:pStyle w:val="8"/>
            <w:tabs>
              <w:tab w:val="right" w:leader="dot" w:pos="9363"/>
            </w:tabs>
            <w:ind w:left="440" w:firstLine="0"/>
          </w:pPr>
          <w:r>
            <w:fldChar w:fldCharType="begin"/>
          </w:r>
          <w:r>
            <w:instrText xml:space="preserve"> HYPERLINK \l "_bookmark8" </w:instrText>
          </w:r>
          <w:r>
            <w:fldChar w:fldCharType="separate"/>
          </w:r>
          <w:r>
            <w:t>IT</w:t>
          </w:r>
          <w:r>
            <w:rPr>
              <w:spacing w:val="-1"/>
            </w:rPr>
            <w:t xml:space="preserve"> </w:t>
          </w:r>
          <w:r>
            <w:rPr>
              <w:spacing w:val="-2"/>
            </w:rPr>
            <w:t>Personnel</w:t>
          </w:r>
          <w:r>
            <w:tab/>
          </w:r>
          <w:r>
            <w:rPr>
              <w:spacing w:val="-10"/>
            </w:rPr>
            <w:t>6</w:t>
          </w:r>
          <w:r>
            <w:rPr>
              <w:spacing w:val="-10"/>
            </w:rPr>
            <w:fldChar w:fldCharType="end"/>
          </w:r>
        </w:p>
        <w:p w14:paraId="7052F039">
          <w:pPr>
            <w:pStyle w:val="8"/>
            <w:tabs>
              <w:tab w:val="right" w:leader="dot" w:pos="9363"/>
            </w:tabs>
            <w:spacing w:before="144"/>
            <w:ind w:left="440" w:firstLine="0"/>
          </w:pPr>
          <w:r>
            <w:fldChar w:fldCharType="begin"/>
          </w:r>
          <w:r>
            <w:instrText xml:space="preserve"> HYPERLINK \l "_bookmark9" </w:instrText>
          </w:r>
          <w:r>
            <w:fldChar w:fldCharType="separate"/>
          </w:r>
          <w:r>
            <w:rPr>
              <w:spacing w:val="-2"/>
            </w:rPr>
            <w:t>Technicians</w:t>
          </w:r>
          <w:r>
            <w:tab/>
          </w:r>
          <w:r>
            <w:rPr>
              <w:spacing w:val="-10"/>
            </w:rPr>
            <w:t>6</w:t>
          </w:r>
          <w:r>
            <w:rPr>
              <w:spacing w:val="-10"/>
            </w:rPr>
            <w:fldChar w:fldCharType="end"/>
          </w:r>
        </w:p>
        <w:p w14:paraId="75FDC033">
          <w:pPr>
            <w:pStyle w:val="8"/>
            <w:tabs>
              <w:tab w:val="right" w:leader="dot" w:pos="9363"/>
            </w:tabs>
            <w:ind w:left="440" w:firstLine="0"/>
          </w:pPr>
          <w:r>
            <w:fldChar w:fldCharType="begin"/>
          </w:r>
          <w:r>
            <w:instrText xml:space="preserve"> HYPERLINK \l "_bookmark10" </w:instrText>
          </w:r>
          <w:r>
            <w:fldChar w:fldCharType="separate"/>
          </w:r>
          <w:r>
            <w:t>Office</w:t>
          </w:r>
          <w:r>
            <w:rPr>
              <w:spacing w:val="-8"/>
            </w:rPr>
            <w:t xml:space="preserve"> </w:t>
          </w:r>
          <w:r>
            <w:t>Workers</w:t>
          </w:r>
          <w:r>
            <w:rPr>
              <w:spacing w:val="-3"/>
            </w:rPr>
            <w:t xml:space="preserve"> </w:t>
          </w:r>
          <w:r>
            <w:t>and</w:t>
          </w:r>
          <w:r>
            <w:rPr>
              <w:spacing w:val="-3"/>
            </w:rPr>
            <w:t xml:space="preserve"> </w:t>
          </w:r>
          <w:r>
            <w:t>Other</w:t>
          </w:r>
          <w:r>
            <w:rPr>
              <w:spacing w:val="-2"/>
            </w:rPr>
            <w:t xml:space="preserve"> Requesters</w:t>
          </w:r>
          <w:r>
            <w:tab/>
          </w:r>
          <w:r>
            <w:rPr>
              <w:spacing w:val="-10"/>
            </w:rPr>
            <w:t>6</w:t>
          </w:r>
          <w:r>
            <w:rPr>
              <w:spacing w:val="-10"/>
            </w:rPr>
            <w:fldChar w:fldCharType="end"/>
          </w:r>
        </w:p>
        <w:p w14:paraId="133A9CE4">
          <w:pPr>
            <w:pStyle w:val="8"/>
            <w:tabs>
              <w:tab w:val="right" w:leader="dot" w:pos="9363"/>
            </w:tabs>
            <w:ind w:left="440" w:firstLine="0"/>
          </w:pPr>
          <w:r>
            <w:fldChar w:fldCharType="begin"/>
          </w:r>
          <w:r>
            <w:instrText xml:space="preserve"> HYPERLINK \l "_bookmark11" </w:instrText>
          </w:r>
          <w:r>
            <w:fldChar w:fldCharType="separate"/>
          </w:r>
          <w:r>
            <w:rPr>
              <w:spacing w:val="-2"/>
            </w:rPr>
            <w:t>Management</w:t>
          </w:r>
          <w:r>
            <w:tab/>
          </w:r>
          <w:r>
            <w:rPr>
              <w:spacing w:val="-10"/>
            </w:rPr>
            <w:t>6</w:t>
          </w:r>
          <w:r>
            <w:rPr>
              <w:spacing w:val="-10"/>
            </w:rPr>
            <w:fldChar w:fldCharType="end"/>
          </w:r>
        </w:p>
        <w:p w14:paraId="01D852F4">
          <w:pPr>
            <w:pStyle w:val="8"/>
            <w:tabs>
              <w:tab w:val="right" w:leader="dot" w:pos="9363"/>
            </w:tabs>
            <w:spacing w:before="149"/>
            <w:ind w:left="440" w:firstLine="0"/>
          </w:pPr>
          <w:r>
            <w:fldChar w:fldCharType="begin"/>
          </w:r>
          <w:r>
            <w:instrText xml:space="preserve"> HYPERLINK \l "_bookmark12" </w:instrText>
          </w:r>
          <w:r>
            <w:fldChar w:fldCharType="separate"/>
          </w:r>
          <w:r>
            <w:t>Future</w:t>
          </w:r>
          <w:r>
            <w:rPr>
              <w:spacing w:val="-4"/>
            </w:rPr>
            <w:t xml:space="preserve"> </w:t>
          </w:r>
          <w:r>
            <w:rPr>
              <w:spacing w:val="-2"/>
            </w:rPr>
            <w:t>Researchers</w:t>
          </w:r>
          <w:r>
            <w:tab/>
          </w:r>
          <w:r>
            <w:rPr>
              <w:spacing w:val="-10"/>
            </w:rPr>
            <w:t>6</w:t>
          </w:r>
          <w:r>
            <w:rPr>
              <w:spacing w:val="-10"/>
            </w:rPr>
            <w:fldChar w:fldCharType="end"/>
          </w:r>
        </w:p>
        <w:p w14:paraId="326993FF">
          <w:pPr>
            <w:pStyle w:val="7"/>
            <w:numPr>
              <w:ilvl w:val="1"/>
              <w:numId w:val="3"/>
            </w:numPr>
            <w:tabs>
              <w:tab w:val="left" w:pos="797"/>
              <w:tab w:val="right" w:leader="dot" w:pos="9363"/>
            </w:tabs>
            <w:spacing w:before="143" w:after="0" w:line="240" w:lineRule="auto"/>
            <w:ind w:left="797" w:right="0" w:hanging="577"/>
            <w:jc w:val="left"/>
          </w:pPr>
          <w:r>
            <w:fldChar w:fldCharType="begin"/>
          </w:r>
          <w:r>
            <w:instrText xml:space="preserve"> HYPERLINK \l "_bookmark13" </w:instrText>
          </w:r>
          <w:r>
            <w:fldChar w:fldCharType="separate"/>
          </w:r>
          <w:r>
            <w:t>Purpose</w:t>
          </w:r>
          <w:r>
            <w:rPr>
              <w:spacing w:val="-9"/>
            </w:rPr>
            <w:t xml:space="preserve"> </w:t>
          </w:r>
          <w:r>
            <w:t>and</w:t>
          </w:r>
          <w:r>
            <w:rPr>
              <w:spacing w:val="-3"/>
            </w:rPr>
            <w:t xml:space="preserve"> </w:t>
          </w:r>
          <w:r>
            <w:t>Description</w:t>
          </w:r>
          <w:r>
            <w:rPr>
              <w:spacing w:val="-8"/>
            </w:rPr>
            <w:t xml:space="preserve"> </w:t>
          </w:r>
          <w:r>
            <w:t>of</w:t>
          </w:r>
          <w:r>
            <w:rPr>
              <w:spacing w:val="-3"/>
            </w:rPr>
            <w:t xml:space="preserve"> </w:t>
          </w:r>
          <w:r>
            <w:t>the</w:t>
          </w:r>
          <w:r>
            <w:rPr>
              <w:spacing w:val="-8"/>
            </w:rPr>
            <w:t xml:space="preserve"> </w:t>
          </w:r>
          <w:r>
            <w:t>Proposed</w:t>
          </w:r>
          <w:r>
            <w:rPr>
              <w:spacing w:val="-3"/>
            </w:rPr>
            <w:t xml:space="preserve"> </w:t>
          </w:r>
          <w:r>
            <w:rPr>
              <w:spacing w:val="-2"/>
            </w:rPr>
            <w:t>Process</w:t>
          </w:r>
          <w:r>
            <w:tab/>
          </w:r>
          <w:r>
            <w:rPr>
              <w:spacing w:val="-10"/>
            </w:rPr>
            <w:t>6</w:t>
          </w:r>
          <w:r>
            <w:rPr>
              <w:spacing w:val="-10"/>
            </w:rPr>
            <w:fldChar w:fldCharType="end"/>
          </w:r>
        </w:p>
        <w:p w14:paraId="03A11A8F">
          <w:pPr>
            <w:pStyle w:val="7"/>
            <w:numPr>
              <w:ilvl w:val="1"/>
              <w:numId w:val="3"/>
            </w:numPr>
            <w:tabs>
              <w:tab w:val="left" w:pos="797"/>
              <w:tab w:val="right" w:leader="dot" w:pos="9363"/>
            </w:tabs>
            <w:spacing w:before="143" w:after="0" w:line="240" w:lineRule="auto"/>
            <w:ind w:left="797" w:right="0" w:hanging="577"/>
            <w:jc w:val="left"/>
          </w:pPr>
          <w:r>
            <w:fldChar w:fldCharType="begin"/>
          </w:r>
          <w:r>
            <w:instrText xml:space="preserve"> HYPERLINK \l "_bookmark14" </w:instrText>
          </w:r>
          <w:r>
            <w:fldChar w:fldCharType="separate"/>
          </w:r>
          <w:r>
            <w:t>Scope</w:t>
          </w:r>
          <w:r>
            <w:rPr>
              <w:spacing w:val="-4"/>
            </w:rPr>
            <w:t xml:space="preserve"> </w:t>
          </w:r>
          <w:r>
            <w:t>and</w:t>
          </w:r>
          <w:r>
            <w:rPr>
              <w:spacing w:val="-4"/>
            </w:rPr>
            <w:t xml:space="preserve"> </w:t>
          </w:r>
          <w:r>
            <w:rPr>
              <w:spacing w:val="-2"/>
            </w:rPr>
            <w:t>Limitations</w:t>
          </w:r>
          <w:r>
            <w:tab/>
          </w:r>
          <w:r>
            <w:rPr>
              <w:spacing w:val="-10"/>
            </w:rPr>
            <w:t>7</w:t>
          </w:r>
          <w:r>
            <w:rPr>
              <w:spacing w:val="-10"/>
            </w:rPr>
            <w:fldChar w:fldCharType="end"/>
          </w:r>
        </w:p>
        <w:p w14:paraId="38DB312E">
          <w:pPr>
            <w:pStyle w:val="8"/>
            <w:tabs>
              <w:tab w:val="right" w:leader="dot" w:pos="9363"/>
            </w:tabs>
            <w:ind w:left="440" w:firstLine="0"/>
          </w:pPr>
          <w:r>
            <w:fldChar w:fldCharType="begin"/>
          </w:r>
          <w:r>
            <w:instrText xml:space="preserve"> HYPERLINK \l "_bookmark15" </w:instrText>
          </w:r>
          <w:r>
            <w:fldChar w:fldCharType="separate"/>
          </w:r>
          <w:r>
            <w:rPr>
              <w:spacing w:val="-2"/>
            </w:rPr>
            <w:t>Scope</w:t>
          </w:r>
          <w:r>
            <w:tab/>
          </w:r>
          <w:r>
            <w:rPr>
              <w:spacing w:val="-10"/>
            </w:rPr>
            <w:t>7</w:t>
          </w:r>
          <w:r>
            <w:rPr>
              <w:spacing w:val="-10"/>
            </w:rPr>
            <w:fldChar w:fldCharType="end"/>
          </w:r>
        </w:p>
        <w:p w14:paraId="72A7E39C">
          <w:pPr>
            <w:pStyle w:val="8"/>
            <w:tabs>
              <w:tab w:val="right" w:leader="dot" w:pos="9363"/>
            </w:tabs>
            <w:spacing w:before="144"/>
            <w:ind w:left="440" w:firstLine="0"/>
          </w:pPr>
          <w:r>
            <w:fldChar w:fldCharType="begin"/>
          </w:r>
          <w:r>
            <w:instrText xml:space="preserve"> HYPERLINK \l "_bookmark16" </w:instrText>
          </w:r>
          <w:r>
            <w:fldChar w:fldCharType="separate"/>
          </w:r>
          <w:r>
            <w:rPr>
              <w:spacing w:val="-2"/>
            </w:rPr>
            <w:t>Limitations</w:t>
          </w:r>
          <w:r>
            <w:tab/>
          </w:r>
          <w:r>
            <w:rPr>
              <w:spacing w:val="-10"/>
            </w:rPr>
            <w:t>7</w:t>
          </w:r>
          <w:r>
            <w:rPr>
              <w:spacing w:val="-10"/>
            </w:rPr>
            <w:fldChar w:fldCharType="end"/>
          </w:r>
        </w:p>
        <w:p w14:paraId="61195379">
          <w:pPr>
            <w:pStyle w:val="7"/>
            <w:numPr>
              <w:ilvl w:val="1"/>
              <w:numId w:val="4"/>
            </w:numPr>
            <w:tabs>
              <w:tab w:val="left" w:pos="797"/>
              <w:tab w:val="right" w:leader="dot" w:pos="9363"/>
            </w:tabs>
            <w:spacing w:before="148" w:after="0" w:line="240" w:lineRule="auto"/>
            <w:ind w:left="797" w:right="0" w:hanging="577"/>
            <w:jc w:val="left"/>
          </w:pPr>
          <w:r>
            <w:fldChar w:fldCharType="begin"/>
          </w:r>
          <w:r>
            <w:instrText xml:space="preserve"> HYPERLINK \l "_bookmark17" </w:instrText>
          </w:r>
          <w:r>
            <w:fldChar w:fldCharType="separate"/>
          </w:r>
          <w:r>
            <w:t>Related</w:t>
          </w:r>
          <w:r>
            <w:rPr>
              <w:spacing w:val="-9"/>
            </w:rPr>
            <w:t xml:space="preserve"> </w:t>
          </w:r>
          <w:r>
            <w:rPr>
              <w:spacing w:val="-2"/>
            </w:rPr>
            <w:t>Literature</w:t>
          </w:r>
          <w:r>
            <w:tab/>
          </w:r>
          <w:r>
            <w:rPr>
              <w:spacing w:val="-10"/>
            </w:rPr>
            <w:t>9</w:t>
          </w:r>
          <w:r>
            <w:rPr>
              <w:spacing w:val="-10"/>
            </w:rPr>
            <w:fldChar w:fldCharType="end"/>
          </w:r>
        </w:p>
        <w:p w14:paraId="6949A356">
          <w:pPr>
            <w:pStyle w:val="8"/>
            <w:tabs>
              <w:tab w:val="right" w:leader="dot" w:pos="9363"/>
            </w:tabs>
            <w:ind w:left="440" w:firstLine="0"/>
          </w:pPr>
          <w:r>
            <w:fldChar w:fldCharType="begin"/>
          </w:r>
          <w:r>
            <w:instrText xml:space="preserve"> HYPERLINK \l "_bookmark18" </w:instrText>
          </w:r>
          <w:r>
            <w:fldChar w:fldCharType="separate"/>
          </w:r>
          <w:r>
            <w:t>Business</w:t>
          </w:r>
          <w:r>
            <w:rPr>
              <w:spacing w:val="-5"/>
            </w:rPr>
            <w:t xml:space="preserve"> </w:t>
          </w:r>
          <w:r>
            <w:t>Process</w:t>
          </w:r>
          <w:r>
            <w:rPr>
              <w:spacing w:val="-8"/>
            </w:rPr>
            <w:t xml:space="preserve"> </w:t>
          </w:r>
          <w:r>
            <w:rPr>
              <w:spacing w:val="-2"/>
            </w:rPr>
            <w:t>Management</w:t>
          </w:r>
          <w:r>
            <w:tab/>
          </w:r>
          <w:r>
            <w:rPr>
              <w:spacing w:val="-10"/>
            </w:rPr>
            <w:t>9</w:t>
          </w:r>
          <w:r>
            <w:rPr>
              <w:spacing w:val="-10"/>
            </w:rPr>
            <w:fldChar w:fldCharType="end"/>
          </w:r>
        </w:p>
        <w:p w14:paraId="0DE41E87">
          <w:pPr>
            <w:pStyle w:val="8"/>
            <w:tabs>
              <w:tab w:val="right" w:leader="dot" w:pos="9363"/>
            </w:tabs>
            <w:ind w:left="440" w:firstLine="0"/>
          </w:pPr>
          <w:r>
            <w:fldChar w:fldCharType="begin"/>
          </w:r>
          <w:r>
            <w:instrText xml:space="preserve"> HYPERLINK \l "_bookmark19" </w:instrText>
          </w:r>
          <w:r>
            <w:fldChar w:fldCharType="separate"/>
          </w:r>
          <w:r>
            <w:t>Business</w:t>
          </w:r>
          <w:r>
            <w:rPr>
              <w:spacing w:val="-5"/>
            </w:rPr>
            <w:t xml:space="preserve"> </w:t>
          </w:r>
          <w:r>
            <w:t>Process</w:t>
          </w:r>
          <w:r>
            <w:rPr>
              <w:spacing w:val="-8"/>
            </w:rPr>
            <w:t xml:space="preserve"> </w:t>
          </w:r>
          <w:r>
            <w:rPr>
              <w:spacing w:val="-2"/>
            </w:rPr>
            <w:t>Automation</w:t>
          </w:r>
          <w:r>
            <w:tab/>
          </w:r>
          <w:r>
            <w:rPr>
              <w:spacing w:val="-10"/>
            </w:rPr>
            <w:t>9</w:t>
          </w:r>
          <w:r>
            <w:rPr>
              <w:spacing w:val="-10"/>
            </w:rPr>
            <w:fldChar w:fldCharType="end"/>
          </w:r>
        </w:p>
        <w:p w14:paraId="069E85CE">
          <w:pPr>
            <w:pStyle w:val="8"/>
            <w:tabs>
              <w:tab w:val="right" w:leader="dot" w:pos="9363"/>
            </w:tabs>
            <w:spacing w:before="144"/>
            <w:ind w:left="440" w:firstLine="0"/>
          </w:pPr>
          <w:r>
            <w:fldChar w:fldCharType="begin"/>
          </w:r>
          <w:r>
            <w:instrText xml:space="preserve"> HYPERLINK \l "_bookmark20" </w:instrText>
          </w:r>
          <w:r>
            <w:fldChar w:fldCharType="separate"/>
          </w:r>
          <w:r>
            <w:t>Business</w:t>
          </w:r>
          <w:r>
            <w:rPr>
              <w:spacing w:val="-5"/>
            </w:rPr>
            <w:t xml:space="preserve"> </w:t>
          </w:r>
          <w:r>
            <w:t>Process</w:t>
          </w:r>
          <w:r>
            <w:rPr>
              <w:spacing w:val="-8"/>
            </w:rPr>
            <w:t xml:space="preserve"> </w:t>
          </w:r>
          <w:r>
            <w:t>Analysis</w:t>
          </w:r>
          <w:r>
            <w:rPr>
              <w:spacing w:val="-4"/>
            </w:rPr>
            <w:t xml:space="preserve"> </w:t>
          </w:r>
          <w:r>
            <w:t>and</w:t>
          </w:r>
          <w:r>
            <w:rPr>
              <w:spacing w:val="-4"/>
            </w:rPr>
            <w:t xml:space="preserve"> </w:t>
          </w:r>
          <w:r>
            <w:rPr>
              <w:spacing w:val="-2"/>
            </w:rPr>
            <w:t>Improvement</w:t>
          </w:r>
          <w:r>
            <w:tab/>
          </w:r>
          <w:r>
            <w:rPr>
              <w:spacing w:val="-10"/>
            </w:rPr>
            <w:t>9</w:t>
          </w:r>
          <w:r>
            <w:rPr>
              <w:spacing w:val="-10"/>
            </w:rPr>
            <w:fldChar w:fldCharType="end"/>
          </w:r>
        </w:p>
        <w:p w14:paraId="5D76FECB">
          <w:pPr>
            <w:pStyle w:val="8"/>
            <w:tabs>
              <w:tab w:val="right" w:leader="dot" w:pos="9363"/>
            </w:tabs>
            <w:spacing w:before="148"/>
            <w:ind w:left="440" w:firstLine="0"/>
          </w:pPr>
          <w:r>
            <w:fldChar w:fldCharType="begin"/>
          </w:r>
          <w:r>
            <w:instrText xml:space="preserve"> HYPERLINK \l "_bookmark21" </w:instrText>
          </w:r>
          <w:r>
            <w:fldChar w:fldCharType="separate"/>
          </w:r>
          <w:r>
            <w:t>Business</w:t>
          </w:r>
          <w:r>
            <w:rPr>
              <w:spacing w:val="-5"/>
            </w:rPr>
            <w:t xml:space="preserve"> </w:t>
          </w:r>
          <w:r>
            <w:t>Process</w:t>
          </w:r>
          <w:r>
            <w:rPr>
              <w:spacing w:val="-9"/>
            </w:rPr>
            <w:t xml:space="preserve"> </w:t>
          </w:r>
          <w:r>
            <w:t>Automation</w:t>
          </w:r>
          <w:r>
            <w:rPr>
              <w:spacing w:val="-8"/>
            </w:rPr>
            <w:t xml:space="preserve"> </w:t>
          </w:r>
          <w:r>
            <w:rPr>
              <w:spacing w:val="-2"/>
            </w:rPr>
            <w:t>Requirements</w:t>
          </w:r>
          <w:r>
            <w:tab/>
          </w:r>
          <w:r>
            <w:rPr>
              <w:spacing w:val="-10"/>
            </w:rPr>
            <w:t>9</w:t>
          </w:r>
          <w:r>
            <w:rPr>
              <w:spacing w:val="-10"/>
            </w:rPr>
            <w:fldChar w:fldCharType="end"/>
          </w:r>
        </w:p>
        <w:p w14:paraId="51463D76">
          <w:pPr>
            <w:pStyle w:val="8"/>
            <w:tabs>
              <w:tab w:val="right" w:leader="dot" w:pos="9364"/>
            </w:tabs>
            <w:ind w:left="440" w:firstLine="0"/>
          </w:pPr>
          <w:r>
            <w:fldChar w:fldCharType="begin"/>
          </w:r>
          <w:r>
            <w:instrText xml:space="preserve"> HYPERLINK \l "_bookmark22" </w:instrText>
          </w:r>
          <w:r>
            <w:fldChar w:fldCharType="separate"/>
          </w:r>
          <w:r>
            <w:t>IT</w:t>
          </w:r>
          <w:r>
            <w:rPr>
              <w:spacing w:val="-4"/>
            </w:rPr>
            <w:t xml:space="preserve"> </w:t>
          </w:r>
          <w:r>
            <w:t>Service</w:t>
          </w:r>
          <w:r>
            <w:rPr>
              <w:spacing w:val="-1"/>
            </w:rPr>
            <w:t xml:space="preserve"> </w:t>
          </w:r>
          <w:r>
            <w:rPr>
              <w:spacing w:val="-2"/>
            </w:rPr>
            <w:t>Management</w:t>
          </w:r>
          <w:r>
            <w:tab/>
          </w:r>
          <w:r>
            <w:rPr>
              <w:spacing w:val="-7"/>
            </w:rPr>
            <w:t>10</w:t>
          </w:r>
          <w:r>
            <w:rPr>
              <w:spacing w:val="-7"/>
            </w:rPr>
            <w:fldChar w:fldCharType="end"/>
          </w:r>
        </w:p>
        <w:p w14:paraId="570E245E">
          <w:pPr>
            <w:pStyle w:val="8"/>
            <w:tabs>
              <w:tab w:val="right" w:leader="dot" w:pos="9364"/>
            </w:tabs>
            <w:ind w:left="440" w:firstLine="0"/>
          </w:pPr>
          <w:r>
            <w:fldChar w:fldCharType="begin"/>
          </w:r>
          <w:r>
            <w:instrText xml:space="preserve"> HYPERLINK \l "_bookmark23" </w:instrText>
          </w:r>
          <w:r>
            <w:fldChar w:fldCharType="separate"/>
          </w:r>
          <w:r>
            <w:t>IT</w:t>
          </w:r>
          <w:r>
            <w:rPr>
              <w:spacing w:val="-4"/>
            </w:rPr>
            <w:t xml:space="preserve"> </w:t>
          </w:r>
          <w:r>
            <w:t>Service</w:t>
          </w:r>
          <w:r>
            <w:rPr>
              <w:spacing w:val="-3"/>
            </w:rPr>
            <w:t xml:space="preserve"> </w:t>
          </w:r>
          <w:r>
            <w:t>Management</w:t>
          </w:r>
          <w:r>
            <w:rPr>
              <w:spacing w:val="-3"/>
            </w:rPr>
            <w:t xml:space="preserve"> </w:t>
          </w:r>
          <w:r>
            <w:t>in</w:t>
          </w:r>
          <w:r>
            <w:rPr>
              <w:spacing w:val="-4"/>
            </w:rPr>
            <w:t xml:space="preserve"> </w:t>
          </w:r>
          <w:r>
            <w:t>Small</w:t>
          </w:r>
          <w:r>
            <w:rPr>
              <w:spacing w:val="-3"/>
            </w:rPr>
            <w:t xml:space="preserve"> </w:t>
          </w:r>
          <w:r>
            <w:t>and</w:t>
          </w:r>
          <w:r>
            <w:rPr>
              <w:spacing w:val="-8"/>
            </w:rPr>
            <w:t xml:space="preserve"> </w:t>
          </w:r>
          <w:r>
            <w:t>Medium</w:t>
          </w:r>
          <w:r>
            <w:rPr>
              <w:spacing w:val="-8"/>
            </w:rPr>
            <w:t xml:space="preserve"> </w:t>
          </w:r>
          <w:r>
            <w:rPr>
              <w:spacing w:val="-2"/>
            </w:rPr>
            <w:t>Organizations</w:t>
          </w:r>
          <w:r>
            <w:tab/>
          </w:r>
          <w:r>
            <w:rPr>
              <w:spacing w:val="-5"/>
            </w:rPr>
            <w:t>10</w:t>
          </w:r>
          <w:r>
            <w:rPr>
              <w:spacing w:val="-5"/>
            </w:rPr>
            <w:fldChar w:fldCharType="end"/>
          </w:r>
        </w:p>
        <w:p w14:paraId="39B1439F">
          <w:pPr>
            <w:pStyle w:val="8"/>
            <w:tabs>
              <w:tab w:val="right" w:leader="dot" w:pos="9364"/>
            </w:tabs>
            <w:spacing w:before="144"/>
            <w:ind w:left="440" w:firstLine="0"/>
          </w:pPr>
          <w:r>
            <w:fldChar w:fldCharType="begin"/>
          </w:r>
          <w:r>
            <w:instrText xml:space="preserve"> HYPERLINK \l "_bookmark24" </w:instrText>
          </w:r>
          <w:r>
            <w:fldChar w:fldCharType="separate"/>
          </w:r>
          <w:r>
            <w:t>IT</w:t>
          </w:r>
          <w:r>
            <w:rPr>
              <w:spacing w:val="-6"/>
            </w:rPr>
            <w:t xml:space="preserve"> </w:t>
          </w:r>
          <w:r>
            <w:t>Service</w:t>
          </w:r>
          <w:r>
            <w:rPr>
              <w:spacing w:val="-5"/>
            </w:rPr>
            <w:t xml:space="preserve"> </w:t>
          </w:r>
          <w:r>
            <w:t>Management</w:t>
          </w:r>
          <w:r>
            <w:rPr>
              <w:spacing w:val="-5"/>
            </w:rPr>
            <w:t xml:space="preserve"> </w:t>
          </w:r>
          <w:r>
            <w:t>Process</w:t>
          </w:r>
          <w:r>
            <w:rPr>
              <w:spacing w:val="-5"/>
            </w:rPr>
            <w:t xml:space="preserve"> </w:t>
          </w:r>
          <w:r>
            <w:rPr>
              <w:spacing w:val="-2"/>
            </w:rPr>
            <w:t>Improvement</w:t>
          </w:r>
          <w:r>
            <w:tab/>
          </w:r>
          <w:r>
            <w:rPr>
              <w:spacing w:val="-5"/>
            </w:rPr>
            <w:t>10</w:t>
          </w:r>
          <w:r>
            <w:rPr>
              <w:spacing w:val="-5"/>
            </w:rPr>
            <w:fldChar w:fldCharType="end"/>
          </w:r>
        </w:p>
        <w:p w14:paraId="3B41B1CB">
          <w:pPr>
            <w:pStyle w:val="8"/>
            <w:tabs>
              <w:tab w:val="right" w:leader="dot" w:pos="9364"/>
            </w:tabs>
            <w:ind w:left="440" w:firstLine="0"/>
          </w:pPr>
          <w:r>
            <w:fldChar w:fldCharType="begin"/>
          </w:r>
          <w:r>
            <w:instrText xml:space="preserve"> HYPERLINK \l "_bookmark25" </w:instrText>
          </w:r>
          <w:r>
            <w:fldChar w:fldCharType="separate"/>
          </w:r>
          <w:r>
            <w:t>Benefits</w:t>
          </w:r>
          <w:r>
            <w:rPr>
              <w:spacing w:val="-4"/>
            </w:rPr>
            <w:t xml:space="preserve"> </w:t>
          </w:r>
          <w:r>
            <w:t>and</w:t>
          </w:r>
          <w:r>
            <w:rPr>
              <w:spacing w:val="-8"/>
            </w:rPr>
            <w:t xml:space="preserve"> </w:t>
          </w:r>
          <w:r>
            <w:t>Challenges</w:t>
          </w:r>
          <w:r>
            <w:rPr>
              <w:spacing w:val="-8"/>
            </w:rPr>
            <w:t xml:space="preserve"> </w:t>
          </w:r>
          <w:r>
            <w:t>of</w:t>
          </w:r>
          <w:r>
            <w:rPr>
              <w:spacing w:val="-3"/>
            </w:rPr>
            <w:t xml:space="preserve"> </w:t>
          </w:r>
          <w:r>
            <w:t>IT</w:t>
          </w:r>
          <w:r>
            <w:rPr>
              <w:spacing w:val="-3"/>
            </w:rPr>
            <w:t xml:space="preserve"> </w:t>
          </w:r>
          <w:r>
            <w:t>Service</w:t>
          </w:r>
          <w:r>
            <w:rPr>
              <w:spacing w:val="-3"/>
            </w:rPr>
            <w:t xml:space="preserve"> </w:t>
          </w:r>
          <w:r>
            <w:rPr>
              <w:spacing w:val="-2"/>
            </w:rPr>
            <w:t>Management</w:t>
          </w:r>
          <w:r>
            <w:tab/>
          </w:r>
          <w:r>
            <w:rPr>
              <w:spacing w:val="-5"/>
            </w:rPr>
            <w:t>10</w:t>
          </w:r>
          <w:r>
            <w:rPr>
              <w:spacing w:val="-5"/>
            </w:rPr>
            <w:fldChar w:fldCharType="end"/>
          </w:r>
        </w:p>
        <w:p w14:paraId="038FE2F2">
          <w:pPr>
            <w:pStyle w:val="7"/>
            <w:numPr>
              <w:ilvl w:val="1"/>
              <w:numId w:val="4"/>
            </w:numPr>
            <w:tabs>
              <w:tab w:val="left" w:pos="797"/>
              <w:tab w:val="right" w:leader="dot" w:pos="9364"/>
            </w:tabs>
            <w:spacing w:before="148" w:after="0" w:line="240" w:lineRule="auto"/>
            <w:ind w:left="797" w:right="0" w:hanging="577"/>
            <w:jc w:val="left"/>
          </w:pPr>
          <w:r>
            <w:fldChar w:fldCharType="begin"/>
          </w:r>
          <w:r>
            <w:instrText xml:space="preserve"> HYPERLINK \l "_bookmark26" </w:instrText>
          </w:r>
          <w:r>
            <w:fldChar w:fldCharType="separate"/>
          </w:r>
          <w:r>
            <w:t>Related</w:t>
          </w:r>
          <w:r>
            <w:rPr>
              <w:spacing w:val="-9"/>
            </w:rPr>
            <w:t xml:space="preserve"> </w:t>
          </w:r>
          <w:r>
            <w:rPr>
              <w:spacing w:val="-2"/>
            </w:rPr>
            <w:t>Systems</w:t>
          </w:r>
          <w:r>
            <w:tab/>
          </w:r>
          <w:r>
            <w:rPr>
              <w:spacing w:val="-5"/>
            </w:rPr>
            <w:t>11</w:t>
          </w:r>
          <w:r>
            <w:rPr>
              <w:spacing w:val="-5"/>
            </w:rPr>
            <w:fldChar w:fldCharType="end"/>
          </w:r>
        </w:p>
        <w:p w14:paraId="4047B1B0">
          <w:pPr>
            <w:pStyle w:val="8"/>
            <w:tabs>
              <w:tab w:val="right" w:leader="dot" w:pos="9364"/>
            </w:tabs>
            <w:ind w:left="440" w:firstLine="0"/>
          </w:pPr>
          <w:r>
            <w:fldChar w:fldCharType="begin"/>
          </w:r>
          <w:r>
            <w:instrText xml:space="preserve"> HYPERLINK \l "_bookmark27" </w:instrText>
          </w:r>
          <w:r>
            <w:fldChar w:fldCharType="separate"/>
          </w:r>
          <w:r>
            <w:t>IT</w:t>
          </w:r>
          <w:r>
            <w:rPr>
              <w:spacing w:val="-7"/>
            </w:rPr>
            <w:t xml:space="preserve"> </w:t>
          </w:r>
          <w:r>
            <w:t>Service</w:t>
          </w:r>
          <w:r>
            <w:rPr>
              <w:spacing w:val="-4"/>
            </w:rPr>
            <w:t xml:space="preserve"> </w:t>
          </w:r>
          <w:r>
            <w:t>Management</w:t>
          </w:r>
          <w:r>
            <w:rPr>
              <w:spacing w:val="-4"/>
            </w:rPr>
            <w:t xml:space="preserve"> </w:t>
          </w:r>
          <w:r>
            <w:t>and</w:t>
          </w:r>
          <w:r>
            <w:rPr>
              <w:spacing w:val="-4"/>
            </w:rPr>
            <w:t xml:space="preserve"> </w:t>
          </w:r>
          <w:r>
            <w:t>Help</w:t>
          </w:r>
          <w:r>
            <w:rPr>
              <w:spacing w:val="-4"/>
            </w:rPr>
            <w:t xml:space="preserve"> </w:t>
          </w:r>
          <w:r>
            <w:t>Desk</w:t>
          </w:r>
          <w:r>
            <w:rPr>
              <w:spacing w:val="-8"/>
            </w:rPr>
            <w:t xml:space="preserve"> </w:t>
          </w:r>
          <w:r>
            <w:rPr>
              <w:spacing w:val="-2"/>
            </w:rPr>
            <w:t>Systems</w:t>
          </w:r>
          <w:r>
            <w:tab/>
          </w:r>
          <w:r>
            <w:rPr>
              <w:spacing w:val="-5"/>
            </w:rPr>
            <w:t>11</w:t>
          </w:r>
          <w:r>
            <w:rPr>
              <w:spacing w:val="-5"/>
            </w:rPr>
            <w:fldChar w:fldCharType="end"/>
          </w:r>
        </w:p>
        <w:p w14:paraId="7ADB5D15">
          <w:pPr>
            <w:pStyle w:val="8"/>
            <w:tabs>
              <w:tab w:val="right" w:leader="dot" w:pos="9364"/>
            </w:tabs>
            <w:spacing w:before="144"/>
            <w:ind w:left="440" w:firstLine="0"/>
          </w:pPr>
          <w:r>
            <w:fldChar w:fldCharType="begin"/>
          </w:r>
          <w:r>
            <w:instrText xml:space="preserve"> HYPERLINK \l "_bookmark28" </w:instrText>
          </w:r>
          <w:r>
            <w:fldChar w:fldCharType="separate"/>
          </w:r>
          <w:r>
            <w:t>Workflow</w:t>
          </w:r>
          <w:r>
            <w:rPr>
              <w:spacing w:val="-7"/>
            </w:rPr>
            <w:t xml:space="preserve"> </w:t>
          </w:r>
          <w:r>
            <w:t>Management</w:t>
          </w:r>
          <w:r>
            <w:rPr>
              <w:spacing w:val="-6"/>
            </w:rPr>
            <w:t xml:space="preserve"> </w:t>
          </w:r>
          <w:r>
            <w:rPr>
              <w:spacing w:val="-2"/>
            </w:rPr>
            <w:t>Systems</w:t>
          </w:r>
          <w:r>
            <w:tab/>
          </w:r>
          <w:r>
            <w:rPr>
              <w:spacing w:val="-5"/>
            </w:rPr>
            <w:t>11</w:t>
          </w:r>
          <w:r>
            <w:rPr>
              <w:spacing w:val="-5"/>
            </w:rPr>
            <w:fldChar w:fldCharType="end"/>
          </w:r>
        </w:p>
        <w:p w14:paraId="1FE353BF">
          <w:pPr>
            <w:pStyle w:val="8"/>
            <w:tabs>
              <w:tab w:val="right" w:leader="dot" w:pos="9364"/>
            </w:tabs>
            <w:spacing w:after="60"/>
            <w:ind w:left="440" w:firstLine="0"/>
          </w:pPr>
          <w:r>
            <w:fldChar w:fldCharType="begin"/>
          </w:r>
          <w:r>
            <w:instrText xml:space="preserve"> HYPERLINK \l "_bookmark29" </w:instrText>
          </w:r>
          <w:r>
            <w:fldChar w:fldCharType="separate"/>
          </w:r>
          <w:r>
            <w:t>Automated</w:t>
          </w:r>
          <w:r>
            <w:rPr>
              <w:spacing w:val="-5"/>
            </w:rPr>
            <w:t xml:space="preserve"> </w:t>
          </w:r>
          <w:r>
            <w:t>Request</w:t>
          </w:r>
          <w:r>
            <w:rPr>
              <w:spacing w:val="-8"/>
            </w:rPr>
            <w:t xml:space="preserve"> </w:t>
          </w:r>
          <w:r>
            <w:t>and</w:t>
          </w:r>
          <w:r>
            <w:rPr>
              <w:spacing w:val="-5"/>
            </w:rPr>
            <w:t xml:space="preserve"> </w:t>
          </w:r>
          <w:r>
            <w:t>Monitoring</w:t>
          </w:r>
          <w:r>
            <w:rPr>
              <w:spacing w:val="-8"/>
            </w:rPr>
            <w:t xml:space="preserve"> </w:t>
          </w:r>
          <w:r>
            <w:rPr>
              <w:spacing w:val="-2"/>
            </w:rPr>
            <w:t>Systems</w:t>
          </w:r>
          <w:r>
            <w:tab/>
          </w:r>
          <w:r>
            <w:rPr>
              <w:spacing w:val="-5"/>
            </w:rPr>
            <w:t>11</w:t>
          </w:r>
          <w:r>
            <w:rPr>
              <w:spacing w:val="-5"/>
            </w:rPr>
            <w:fldChar w:fldCharType="end"/>
          </w:r>
        </w:p>
        <w:p w14:paraId="6FDA5A46">
          <w:pPr>
            <w:pStyle w:val="7"/>
            <w:numPr>
              <w:ilvl w:val="1"/>
              <w:numId w:val="4"/>
            </w:numPr>
            <w:tabs>
              <w:tab w:val="left" w:pos="797"/>
              <w:tab w:val="right" w:leader="dot" w:pos="9364"/>
            </w:tabs>
            <w:spacing w:before="80" w:after="0" w:line="240" w:lineRule="auto"/>
            <w:ind w:left="797" w:right="0" w:hanging="577"/>
            <w:jc w:val="left"/>
          </w:pPr>
          <w:r>
            <w:fldChar w:fldCharType="begin"/>
          </w:r>
          <w:r>
            <w:instrText xml:space="preserve"> HYPERLINK \l "_bookmark30" </w:instrText>
          </w:r>
          <w:r>
            <w:fldChar w:fldCharType="separate"/>
          </w:r>
          <w:r>
            <w:rPr>
              <w:spacing w:val="-2"/>
            </w:rPr>
            <w:t>Synthesis</w:t>
          </w:r>
          <w:r>
            <w:tab/>
          </w:r>
          <w:r>
            <w:rPr>
              <w:spacing w:val="-5"/>
            </w:rPr>
            <w:t>12</w:t>
          </w:r>
          <w:r>
            <w:rPr>
              <w:spacing w:val="-5"/>
            </w:rPr>
            <w:fldChar w:fldCharType="end"/>
          </w:r>
        </w:p>
        <w:p w14:paraId="731F20AE">
          <w:pPr>
            <w:pStyle w:val="7"/>
            <w:numPr>
              <w:ilvl w:val="1"/>
              <w:numId w:val="5"/>
            </w:numPr>
            <w:tabs>
              <w:tab w:val="left" w:pos="797"/>
              <w:tab w:val="right" w:leader="dot" w:pos="9364"/>
            </w:tabs>
            <w:spacing w:before="144" w:after="0" w:line="240" w:lineRule="auto"/>
            <w:ind w:left="797" w:right="0" w:hanging="577"/>
            <w:jc w:val="left"/>
          </w:pPr>
          <w:r>
            <w:fldChar w:fldCharType="begin"/>
          </w:r>
          <w:r>
            <w:instrText xml:space="preserve"> HYPERLINK \l "_bookmark31" </w:instrText>
          </w:r>
          <w:r>
            <w:fldChar w:fldCharType="separate"/>
          </w:r>
          <w:r>
            <w:t>Requirements</w:t>
          </w:r>
          <w:r>
            <w:rPr>
              <w:spacing w:val="-14"/>
            </w:rPr>
            <w:t xml:space="preserve"> </w:t>
          </w:r>
          <w:r>
            <w:rPr>
              <w:spacing w:val="-2"/>
            </w:rPr>
            <w:t>Analysis</w:t>
          </w:r>
          <w:r>
            <w:tab/>
          </w:r>
          <w:r>
            <w:rPr>
              <w:spacing w:val="-5"/>
            </w:rPr>
            <w:t>13</w:t>
          </w:r>
          <w:r>
            <w:rPr>
              <w:spacing w:val="-5"/>
            </w:rPr>
            <w:fldChar w:fldCharType="end"/>
          </w:r>
        </w:p>
        <w:p w14:paraId="5EC5BB26">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"_bookmark32" </w:instrText>
          </w:r>
          <w:r>
            <w:fldChar w:fldCharType="separate"/>
          </w:r>
          <w:r>
            <w:t>Stakeholder</w:t>
          </w:r>
          <w:r>
            <w:rPr>
              <w:spacing w:val="-14"/>
            </w:rPr>
            <w:t xml:space="preserve"> </w:t>
          </w:r>
          <w:r>
            <w:rPr>
              <w:spacing w:val="-2"/>
            </w:rPr>
            <w:t>Analysis</w:t>
          </w:r>
          <w:r>
            <w:tab/>
          </w:r>
          <w:r>
            <w:rPr>
              <w:spacing w:val="-5"/>
            </w:rPr>
            <w:t>13</w:t>
          </w:r>
          <w:r>
            <w:rPr>
              <w:spacing w:val="-5"/>
            </w:rPr>
            <w:fldChar w:fldCharType="end"/>
          </w:r>
        </w:p>
        <w:p w14:paraId="4645270A">
          <w:pPr>
            <w:pStyle w:val="8"/>
            <w:numPr>
              <w:ilvl w:val="2"/>
              <w:numId w:val="5"/>
            </w:numPr>
            <w:tabs>
              <w:tab w:val="left" w:pos="1305"/>
              <w:tab w:val="right" w:leader="dot" w:pos="9364"/>
            </w:tabs>
            <w:spacing w:before="148" w:after="0" w:line="240" w:lineRule="auto"/>
            <w:ind w:left="1305" w:right="0" w:hanging="865"/>
            <w:jc w:val="left"/>
          </w:pPr>
          <w:r>
            <w:fldChar w:fldCharType="begin"/>
          </w:r>
          <w:r>
            <w:instrText xml:space="preserve"> HYPERLINK \l "_bookmark33" </w:instrText>
          </w:r>
          <w:r>
            <w:fldChar w:fldCharType="separate"/>
          </w:r>
          <w:r>
            <w:t>SIPOC</w:t>
          </w:r>
          <w:r>
            <w:rPr>
              <w:spacing w:val="-9"/>
            </w:rPr>
            <w:t xml:space="preserve"> </w:t>
          </w:r>
          <w:r>
            <w:rPr>
              <w:spacing w:val="-2"/>
            </w:rPr>
            <w:t>Analysis</w:t>
          </w:r>
          <w:r>
            <w:tab/>
          </w:r>
          <w:r>
            <w:rPr>
              <w:spacing w:val="-5"/>
            </w:rPr>
            <w:t>14</w:t>
          </w:r>
          <w:r>
            <w:rPr>
              <w:spacing w:val="-5"/>
            </w:rPr>
            <w:fldChar w:fldCharType="end"/>
          </w:r>
        </w:p>
        <w:p w14:paraId="0E2FCDC5">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"_bookmark34" </w:instrText>
          </w:r>
          <w:r>
            <w:fldChar w:fldCharType="separate"/>
          </w:r>
          <w:r>
            <w:t>Current-State</w:t>
          </w:r>
          <w:r>
            <w:rPr>
              <w:spacing w:val="-8"/>
            </w:rPr>
            <w:t xml:space="preserve"> </w:t>
          </w:r>
          <w:r>
            <w:t>Process</w:t>
          </w:r>
          <w:r>
            <w:rPr>
              <w:spacing w:val="-11"/>
            </w:rPr>
            <w:t xml:space="preserve"> </w:t>
          </w:r>
          <w:r>
            <w:rPr>
              <w:spacing w:val="-2"/>
            </w:rPr>
            <w:t>Analysis</w:t>
          </w:r>
          <w:r>
            <w:tab/>
          </w:r>
          <w:r>
            <w:rPr>
              <w:spacing w:val="-5"/>
            </w:rPr>
            <w:t>15</w:t>
          </w:r>
          <w:r>
            <w:rPr>
              <w:spacing w:val="-5"/>
            </w:rPr>
            <w:fldChar w:fldCharType="end"/>
          </w:r>
        </w:p>
        <w:p w14:paraId="5A98A4F2">
          <w:pPr>
            <w:pStyle w:val="8"/>
            <w:numPr>
              <w:ilvl w:val="2"/>
              <w:numId w:val="5"/>
            </w:numPr>
            <w:tabs>
              <w:tab w:val="left" w:pos="1305"/>
              <w:tab w:val="right" w:leader="dot" w:pos="9364"/>
            </w:tabs>
            <w:spacing w:before="144" w:after="0" w:line="240" w:lineRule="auto"/>
            <w:ind w:left="1305" w:right="0" w:hanging="865"/>
            <w:jc w:val="left"/>
          </w:pPr>
          <w:r>
            <w:fldChar w:fldCharType="begin"/>
          </w:r>
          <w:r>
            <w:instrText xml:space="preserve"> HYPERLINK \l "_bookmark35" </w:instrText>
          </w:r>
          <w:r>
            <w:fldChar w:fldCharType="separate"/>
          </w:r>
          <w:r>
            <w:t>Problems</w:t>
          </w:r>
          <w:r>
            <w:rPr>
              <w:spacing w:val="-7"/>
            </w:rPr>
            <w:t xml:space="preserve"> </w:t>
          </w:r>
          <w:r>
            <w:t>Identified</w:t>
          </w:r>
          <w:r>
            <w:rPr>
              <w:spacing w:val="-7"/>
            </w:rPr>
            <w:t xml:space="preserve"> </w:t>
          </w:r>
          <w:r>
            <w:t>and</w:t>
          </w:r>
          <w:r>
            <w:rPr>
              <w:spacing w:val="-6"/>
            </w:rPr>
            <w:t xml:space="preserve"> </w:t>
          </w:r>
          <w:r>
            <w:t>Root</w:t>
          </w:r>
          <w:r>
            <w:rPr>
              <w:spacing w:val="-11"/>
            </w:rPr>
            <w:t xml:space="preserve"> </w:t>
          </w:r>
          <w:r>
            <w:rPr>
              <w:spacing w:val="-2"/>
            </w:rPr>
            <w:t>Causes</w:t>
          </w:r>
          <w:r>
            <w:tab/>
          </w:r>
          <w:r>
            <w:rPr>
              <w:spacing w:val="-5"/>
            </w:rPr>
            <w:t>16</w:t>
          </w:r>
          <w:r>
            <w:rPr>
              <w:spacing w:val="-5"/>
            </w:rPr>
            <w:fldChar w:fldCharType="end"/>
          </w:r>
        </w:p>
        <w:p w14:paraId="220609D4">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"_bookmark36" </w:instrText>
          </w:r>
          <w:r>
            <w:fldChar w:fldCharType="separate"/>
          </w:r>
          <w:r>
            <w:t>Functional</w:t>
          </w:r>
          <w:r>
            <w:rPr>
              <w:spacing w:val="-14"/>
            </w:rPr>
            <w:t xml:space="preserve"> </w:t>
          </w:r>
          <w:r>
            <w:rPr>
              <w:spacing w:val="-2"/>
            </w:rPr>
            <w:t>Requirements</w:t>
          </w:r>
          <w:r>
            <w:tab/>
          </w:r>
          <w:r>
            <w:rPr>
              <w:spacing w:val="-5"/>
            </w:rPr>
            <w:t>17</w:t>
          </w:r>
          <w:r>
            <w:rPr>
              <w:spacing w:val="-5"/>
            </w:rPr>
            <w:fldChar w:fldCharType="end"/>
          </w:r>
        </w:p>
        <w:p w14:paraId="085A99A3">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"_bookmark37" </w:instrText>
          </w:r>
          <w:r>
            <w:fldChar w:fldCharType="separate"/>
          </w:r>
          <w:r>
            <w:t>Non-Functional</w:t>
          </w:r>
          <w:r>
            <w:rPr>
              <w:spacing w:val="-11"/>
            </w:rPr>
            <w:t xml:space="preserve"> </w:t>
          </w:r>
          <w:r>
            <w:rPr>
              <w:spacing w:val="-2"/>
            </w:rPr>
            <w:t>Requirements</w:t>
          </w:r>
          <w:r>
            <w:tab/>
          </w:r>
          <w:r>
            <w:rPr>
              <w:spacing w:val="-5"/>
            </w:rPr>
            <w:t>19</w:t>
          </w:r>
          <w:r>
            <w:rPr>
              <w:spacing w:val="-5"/>
            </w:rPr>
            <w:fldChar w:fldCharType="end"/>
          </w:r>
        </w:p>
        <w:p w14:paraId="7FB9CED0">
          <w:pPr>
            <w:pStyle w:val="7"/>
            <w:numPr>
              <w:ilvl w:val="1"/>
              <w:numId w:val="5"/>
            </w:numPr>
            <w:tabs>
              <w:tab w:val="left" w:pos="797"/>
              <w:tab w:val="right" w:leader="dot" w:pos="9364"/>
            </w:tabs>
            <w:spacing w:before="148" w:after="0" w:line="240" w:lineRule="auto"/>
            <w:ind w:left="797" w:right="0" w:hanging="577"/>
            <w:jc w:val="left"/>
          </w:pPr>
          <w:r>
            <w:fldChar w:fldCharType="begin"/>
          </w:r>
          <w:r>
            <w:instrText xml:space="preserve"> HYPERLINK \l "_bookmark38" </w:instrText>
          </w:r>
          <w:r>
            <w:fldChar w:fldCharType="separate"/>
          </w:r>
          <w:r>
            <w:t>Framework</w:t>
          </w:r>
          <w:r>
            <w:rPr>
              <w:spacing w:val="-3"/>
            </w:rPr>
            <w:t xml:space="preserve"> </w:t>
          </w:r>
          <w:r>
            <w:t>of</w:t>
          </w:r>
          <w:r>
            <w:rPr>
              <w:spacing w:val="-7"/>
            </w:rPr>
            <w:t xml:space="preserve"> </w:t>
          </w:r>
          <w:r>
            <w:t>the</w:t>
          </w:r>
          <w:r>
            <w:rPr>
              <w:spacing w:val="-2"/>
            </w:rPr>
            <w:t xml:space="preserve"> Project</w:t>
          </w:r>
          <w:r>
            <w:tab/>
          </w:r>
          <w:r>
            <w:rPr>
              <w:spacing w:val="-5"/>
            </w:rPr>
            <w:t>21</w:t>
          </w:r>
          <w:r>
            <w:rPr>
              <w:spacing w:val="-5"/>
            </w:rPr>
            <w:fldChar w:fldCharType="end"/>
          </w:r>
        </w:p>
        <w:p w14:paraId="2C043CE9">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"_bookmark39" </w:instrText>
          </w:r>
          <w:r>
            <w:fldChar w:fldCharType="separate"/>
          </w:r>
          <w:r>
            <w:t>Input-Process-Output</w:t>
          </w:r>
          <w:r>
            <w:rPr>
              <w:spacing w:val="-13"/>
            </w:rPr>
            <w:t xml:space="preserve"> </w:t>
          </w:r>
          <w:r>
            <w:rPr>
              <w:spacing w:val="-2"/>
            </w:rPr>
            <w:t>Framework</w:t>
          </w:r>
          <w:r>
            <w:tab/>
          </w:r>
          <w:r>
            <w:rPr>
              <w:spacing w:val="-5"/>
            </w:rPr>
            <w:t>21</w:t>
          </w:r>
          <w:r>
            <w:rPr>
              <w:spacing w:val="-5"/>
            </w:rPr>
            <w:fldChar w:fldCharType="end"/>
          </w:r>
        </w:p>
        <w:p w14:paraId="2C52B428">
          <w:pPr>
            <w:pStyle w:val="8"/>
            <w:numPr>
              <w:ilvl w:val="2"/>
              <w:numId w:val="5"/>
            </w:numPr>
            <w:tabs>
              <w:tab w:val="left" w:pos="1305"/>
              <w:tab w:val="right" w:leader="dot" w:pos="9364"/>
            </w:tabs>
            <w:spacing w:before="144" w:after="0" w:line="240" w:lineRule="auto"/>
            <w:ind w:left="1305" w:right="0" w:hanging="865"/>
            <w:jc w:val="left"/>
          </w:pPr>
          <w:r>
            <w:fldChar w:fldCharType="begin"/>
          </w:r>
          <w:r>
            <w:instrText xml:space="preserve"> HYPERLINK \l "_bookmark40" </w:instrText>
          </w:r>
          <w:r>
            <w:fldChar w:fldCharType="separate"/>
          </w:r>
          <w:r>
            <w:t>Proposed</w:t>
          </w:r>
          <w:r>
            <w:rPr>
              <w:spacing w:val="-7"/>
            </w:rPr>
            <w:t xml:space="preserve"> </w:t>
          </w:r>
          <w:r>
            <w:t>Future-State</w:t>
          </w:r>
          <w:r>
            <w:rPr>
              <w:spacing w:val="-10"/>
            </w:rPr>
            <w:t xml:space="preserve"> </w:t>
          </w:r>
          <w:r>
            <w:rPr>
              <w:spacing w:val="-2"/>
            </w:rPr>
            <w:t>Process</w:t>
          </w:r>
          <w:r>
            <w:tab/>
          </w:r>
          <w:r>
            <w:rPr>
              <w:spacing w:val="-5"/>
            </w:rPr>
            <w:t>22</w:t>
          </w:r>
          <w:r>
            <w:rPr>
              <w:spacing w:val="-5"/>
            </w:rPr>
            <w:fldChar w:fldCharType="end"/>
          </w:r>
        </w:p>
        <w:p w14:paraId="1A33B003">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"_bookmark41" </w:instrText>
          </w:r>
          <w:r>
            <w:fldChar w:fldCharType="separate"/>
          </w:r>
          <w:r>
            <w:t>Proposed</w:t>
          </w:r>
          <w:r>
            <w:rPr>
              <w:spacing w:val="-9"/>
            </w:rPr>
            <w:t xml:space="preserve"> </w:t>
          </w:r>
          <w:r>
            <w:t>System</w:t>
          </w:r>
          <w:r>
            <w:rPr>
              <w:spacing w:val="-6"/>
            </w:rPr>
            <w:t xml:space="preserve"> </w:t>
          </w:r>
          <w:r>
            <w:rPr>
              <w:spacing w:val="-2"/>
            </w:rPr>
            <w:t>Components</w:t>
          </w:r>
          <w:r>
            <w:tab/>
          </w:r>
          <w:r>
            <w:rPr>
              <w:spacing w:val="-5"/>
            </w:rPr>
            <w:t>23</w:t>
          </w:r>
          <w:r>
            <w:rPr>
              <w:spacing w:val="-5"/>
            </w:rPr>
            <w:fldChar w:fldCharType="end"/>
          </w:r>
        </w:p>
        <w:p w14:paraId="7E516072">
          <w:pPr>
            <w:pStyle w:val="7"/>
            <w:numPr>
              <w:ilvl w:val="1"/>
              <w:numId w:val="5"/>
            </w:numPr>
            <w:tabs>
              <w:tab w:val="left" w:pos="797"/>
              <w:tab w:val="right" w:leader="dot" w:pos="9364"/>
            </w:tabs>
            <w:spacing w:before="148" w:after="0" w:line="240" w:lineRule="auto"/>
            <w:ind w:left="797" w:right="0" w:hanging="577"/>
            <w:jc w:val="left"/>
          </w:pPr>
          <w:r>
            <w:fldChar w:fldCharType="begin"/>
          </w:r>
          <w:r>
            <w:instrText xml:space="preserve"> HYPERLINK \l "_bookmark42" </w:instrText>
          </w:r>
          <w:r>
            <w:fldChar w:fldCharType="separate"/>
          </w:r>
          <w:r>
            <w:t>Development</w:t>
          </w:r>
          <w:r>
            <w:rPr>
              <w:spacing w:val="-9"/>
            </w:rPr>
            <w:t xml:space="preserve"> </w:t>
          </w:r>
          <w:r>
            <w:t>and</w:t>
          </w:r>
          <w:r>
            <w:rPr>
              <w:spacing w:val="-6"/>
            </w:rPr>
            <w:t xml:space="preserve"> </w:t>
          </w:r>
          <w:r>
            <w:rPr>
              <w:spacing w:val="-2"/>
            </w:rPr>
            <w:t>Testing</w:t>
          </w:r>
          <w:r>
            <w:tab/>
          </w:r>
          <w:r>
            <w:rPr>
              <w:spacing w:val="-5"/>
            </w:rPr>
            <w:t>24</w:t>
          </w:r>
          <w:r>
            <w:rPr>
              <w:spacing w:val="-5"/>
            </w:rPr>
            <w:fldChar w:fldCharType="end"/>
          </w:r>
        </w:p>
        <w:p w14:paraId="521DF287">
          <w:pPr>
            <w:pStyle w:val="8"/>
            <w:numPr>
              <w:ilvl w:val="2"/>
              <w:numId w:val="5"/>
            </w:numPr>
            <w:tabs>
              <w:tab w:val="left" w:pos="1305"/>
              <w:tab w:val="right" w:leader="dot" w:pos="9364"/>
            </w:tabs>
            <w:spacing w:before="144" w:after="0" w:line="240" w:lineRule="auto"/>
            <w:ind w:left="1305" w:right="0" w:hanging="865"/>
            <w:jc w:val="left"/>
          </w:pPr>
          <w:r>
            <w:fldChar w:fldCharType="begin"/>
          </w:r>
          <w:r>
            <w:instrText xml:space="preserve"> HYPERLINK \l "_bookmark43" </w:instrText>
          </w:r>
          <w:r>
            <w:fldChar w:fldCharType="separate"/>
          </w:r>
          <w:r>
            <w:t>Development</w:t>
          </w:r>
          <w:r>
            <w:rPr>
              <w:spacing w:val="-14"/>
            </w:rPr>
            <w:t xml:space="preserve"> </w:t>
          </w:r>
          <w:r>
            <w:rPr>
              <w:spacing w:val="-2"/>
            </w:rPr>
            <w:t>Approach</w:t>
          </w:r>
          <w:r>
            <w:tab/>
          </w:r>
          <w:r>
            <w:rPr>
              <w:spacing w:val="-5"/>
            </w:rPr>
            <w:t>24</w:t>
          </w:r>
          <w:r>
            <w:rPr>
              <w:spacing w:val="-5"/>
            </w:rPr>
            <w:fldChar w:fldCharType="end"/>
          </w:r>
        </w:p>
        <w:p w14:paraId="496DC7B1">
          <w:pPr>
            <w:pStyle w:val="8"/>
            <w:numPr>
              <w:ilvl w:val="0"/>
              <w:numId w:val="6"/>
            </w:numPr>
            <w:tabs>
              <w:tab w:val="left" w:pos="873"/>
              <w:tab w:val="right" w:leader="dot" w:pos="9364"/>
            </w:tabs>
            <w:spacing w:before="143" w:after="0" w:line="240" w:lineRule="auto"/>
            <w:ind w:left="873" w:right="0" w:hanging="433"/>
            <w:jc w:val="left"/>
          </w:pPr>
          <w:r>
            <w:fldChar w:fldCharType="begin"/>
          </w:r>
          <w:r>
            <w:instrText xml:space="preserve"> HYPERLINK \l "_bookmark44" </w:instrText>
          </w:r>
          <w:r>
            <w:fldChar w:fldCharType="separate"/>
          </w:r>
          <w:r>
            <w:t>Process</w:t>
          </w:r>
          <w:r>
            <w:rPr>
              <w:spacing w:val="-4"/>
            </w:rPr>
            <w:t xml:space="preserve"> </w:t>
          </w:r>
          <w:r>
            <w:rPr>
              <w:spacing w:val="-2"/>
            </w:rPr>
            <w:t>Analysis</w:t>
          </w:r>
          <w:r>
            <w:tab/>
          </w:r>
          <w:r>
            <w:rPr>
              <w:spacing w:val="-5"/>
            </w:rPr>
            <w:t>24</w:t>
          </w:r>
          <w:r>
            <w:rPr>
              <w:spacing w:val="-5"/>
            </w:rPr>
            <w:fldChar w:fldCharType="end"/>
          </w:r>
        </w:p>
        <w:p w14:paraId="5BC9C269">
          <w:pPr>
            <w:pStyle w:val="8"/>
            <w:numPr>
              <w:ilvl w:val="0"/>
              <w:numId w:val="6"/>
            </w:numPr>
            <w:tabs>
              <w:tab w:val="left" w:pos="873"/>
              <w:tab w:val="right" w:leader="dot" w:pos="9364"/>
            </w:tabs>
            <w:spacing w:before="143" w:after="0" w:line="240" w:lineRule="auto"/>
            <w:ind w:left="873" w:right="0" w:hanging="433"/>
            <w:jc w:val="left"/>
          </w:pPr>
          <w:r>
            <w:fldChar w:fldCharType="begin"/>
          </w:r>
          <w:r>
            <w:instrText xml:space="preserve"> HYPERLINK \l "_bookmark45" </w:instrText>
          </w:r>
          <w:r>
            <w:fldChar w:fldCharType="separate"/>
          </w:r>
          <w:r>
            <w:t>Requirements</w:t>
          </w:r>
          <w:r>
            <w:rPr>
              <w:spacing w:val="-9"/>
            </w:rPr>
            <w:t xml:space="preserve"> </w:t>
          </w:r>
          <w:r>
            <w:rPr>
              <w:spacing w:val="-2"/>
            </w:rPr>
            <w:t>Definition</w:t>
          </w:r>
          <w:r>
            <w:tab/>
          </w:r>
          <w:r>
            <w:rPr>
              <w:spacing w:val="-5"/>
            </w:rPr>
            <w:t>24</w:t>
          </w:r>
          <w:r>
            <w:rPr>
              <w:spacing w:val="-5"/>
            </w:rPr>
            <w:fldChar w:fldCharType="end"/>
          </w:r>
        </w:p>
        <w:p w14:paraId="308B25A7">
          <w:pPr>
            <w:pStyle w:val="8"/>
            <w:numPr>
              <w:ilvl w:val="0"/>
              <w:numId w:val="6"/>
            </w:numPr>
            <w:tabs>
              <w:tab w:val="left" w:pos="873"/>
              <w:tab w:val="right" w:leader="dot" w:pos="9364"/>
            </w:tabs>
            <w:spacing w:before="143" w:after="0" w:line="240" w:lineRule="auto"/>
            <w:ind w:left="873" w:right="0" w:hanging="433"/>
            <w:jc w:val="left"/>
          </w:pPr>
          <w:r>
            <w:fldChar w:fldCharType="begin"/>
          </w:r>
          <w:r>
            <w:instrText xml:space="preserve"> HYPERLINK \l "_bookmark46" </w:instrText>
          </w:r>
          <w:r>
            <w:fldChar w:fldCharType="separate"/>
          </w:r>
          <w:r>
            <w:t>Process</w:t>
          </w:r>
          <w:r>
            <w:rPr>
              <w:spacing w:val="-4"/>
            </w:rPr>
            <w:t xml:space="preserve"> </w:t>
          </w:r>
          <w:r>
            <w:rPr>
              <w:spacing w:val="-2"/>
            </w:rPr>
            <w:t>Design</w:t>
          </w:r>
          <w:r>
            <w:tab/>
          </w:r>
          <w:r>
            <w:rPr>
              <w:spacing w:val="-5"/>
            </w:rPr>
            <w:t>24</w:t>
          </w:r>
          <w:r>
            <w:rPr>
              <w:spacing w:val="-5"/>
            </w:rPr>
            <w:fldChar w:fldCharType="end"/>
          </w:r>
        </w:p>
        <w:p w14:paraId="54A7992F">
          <w:pPr>
            <w:pStyle w:val="8"/>
            <w:numPr>
              <w:ilvl w:val="0"/>
              <w:numId w:val="6"/>
            </w:numPr>
            <w:tabs>
              <w:tab w:val="left" w:pos="873"/>
              <w:tab w:val="right" w:leader="dot" w:pos="9364"/>
            </w:tabs>
            <w:spacing w:before="149" w:after="0" w:line="240" w:lineRule="auto"/>
            <w:ind w:left="873" w:right="0" w:hanging="433"/>
            <w:jc w:val="left"/>
          </w:pPr>
          <w:r>
            <w:fldChar w:fldCharType="begin"/>
          </w:r>
          <w:r>
            <w:instrText xml:space="preserve"> HYPERLINK \l "_bookmark47" </w:instrText>
          </w:r>
          <w:r>
            <w:fldChar w:fldCharType="separate"/>
          </w:r>
          <w:r>
            <w:t>Component</w:t>
          </w:r>
          <w:r>
            <w:rPr>
              <w:spacing w:val="-9"/>
            </w:rPr>
            <w:t xml:space="preserve"> </w:t>
          </w:r>
          <w:r>
            <w:rPr>
              <w:spacing w:val="-2"/>
            </w:rPr>
            <w:t>Planning</w:t>
          </w:r>
          <w:r>
            <w:tab/>
          </w:r>
          <w:r>
            <w:rPr>
              <w:spacing w:val="-5"/>
            </w:rPr>
            <w:t>24</w:t>
          </w:r>
          <w:r>
            <w:rPr>
              <w:spacing w:val="-5"/>
            </w:rPr>
            <w:fldChar w:fldCharType="end"/>
          </w:r>
        </w:p>
        <w:p w14:paraId="47646B36">
          <w:pPr>
            <w:pStyle w:val="8"/>
            <w:numPr>
              <w:ilvl w:val="0"/>
              <w:numId w:val="6"/>
            </w:numPr>
            <w:tabs>
              <w:tab w:val="left" w:pos="873"/>
              <w:tab w:val="right" w:leader="dot" w:pos="9364"/>
            </w:tabs>
            <w:spacing w:before="143" w:after="0" w:line="240" w:lineRule="auto"/>
            <w:ind w:left="873" w:right="0" w:hanging="433"/>
            <w:jc w:val="left"/>
          </w:pPr>
          <w:r>
            <w:fldChar w:fldCharType="begin"/>
          </w:r>
          <w:r>
            <w:instrText xml:space="preserve"> HYPERLINK \l "_bookmark48" </w:instrText>
          </w:r>
          <w:r>
            <w:fldChar w:fldCharType="separate"/>
          </w:r>
          <w:r>
            <w:t>Process</w:t>
          </w:r>
          <w:r>
            <w:rPr>
              <w:spacing w:val="-4"/>
            </w:rPr>
            <w:t xml:space="preserve"> </w:t>
          </w:r>
          <w:r>
            <w:rPr>
              <w:spacing w:val="-2"/>
            </w:rPr>
            <w:t>Review</w:t>
          </w:r>
          <w:r>
            <w:tab/>
          </w:r>
          <w:r>
            <w:rPr>
              <w:spacing w:val="-5"/>
            </w:rPr>
            <w:t>24</w:t>
          </w:r>
          <w:r>
            <w:rPr>
              <w:spacing w:val="-5"/>
            </w:rPr>
            <w:fldChar w:fldCharType="end"/>
          </w:r>
        </w:p>
        <w:p w14:paraId="37E7510A">
          <w:pPr>
            <w:pStyle w:val="8"/>
            <w:numPr>
              <w:ilvl w:val="0"/>
              <w:numId w:val="6"/>
            </w:numPr>
            <w:tabs>
              <w:tab w:val="left" w:pos="873"/>
              <w:tab w:val="right" w:leader="dot" w:pos="9364"/>
            </w:tabs>
            <w:spacing w:before="143" w:after="0" w:line="240" w:lineRule="auto"/>
            <w:ind w:left="873" w:right="0" w:hanging="433"/>
            <w:jc w:val="left"/>
          </w:pPr>
          <w:r>
            <w:fldChar w:fldCharType="begin"/>
          </w:r>
          <w:r>
            <w:instrText xml:space="preserve"> HYPERLINK \l "_bookmark49" </w:instrText>
          </w:r>
          <w:r>
            <w:fldChar w:fldCharType="separate"/>
          </w:r>
          <w:r>
            <w:rPr>
              <w:spacing w:val="-2"/>
            </w:rPr>
            <w:t>Revision</w:t>
          </w:r>
          <w:r>
            <w:tab/>
          </w:r>
          <w:r>
            <w:rPr>
              <w:spacing w:val="-5"/>
            </w:rPr>
            <w:t>25</w:t>
          </w:r>
          <w:r>
            <w:rPr>
              <w:spacing w:val="-5"/>
            </w:rPr>
            <w:fldChar w:fldCharType="end"/>
          </w:r>
        </w:p>
        <w:p w14:paraId="600E92A1">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"_bookmark50" </w:instrText>
          </w:r>
          <w:r>
            <w:fldChar w:fldCharType="separate"/>
          </w:r>
          <w:r>
            <w:t>Proposed</w:t>
          </w:r>
          <w:r>
            <w:rPr>
              <w:spacing w:val="-9"/>
            </w:rPr>
            <w:t xml:space="preserve"> </w:t>
          </w:r>
          <w:r>
            <w:t>Testing</w:t>
          </w:r>
          <w:r>
            <w:rPr>
              <w:spacing w:val="-11"/>
            </w:rPr>
            <w:t xml:space="preserve"> </w:t>
          </w:r>
          <w:r>
            <w:t>and</w:t>
          </w:r>
          <w:r>
            <w:rPr>
              <w:spacing w:val="-7"/>
            </w:rPr>
            <w:t xml:space="preserve"> </w:t>
          </w:r>
          <w:r>
            <w:t>Validation</w:t>
          </w:r>
          <w:r>
            <w:rPr>
              <w:spacing w:val="-6"/>
            </w:rPr>
            <w:t xml:space="preserve"> </w:t>
          </w:r>
          <w:r>
            <w:rPr>
              <w:spacing w:val="-4"/>
            </w:rPr>
            <w:t>Plan</w:t>
          </w:r>
          <w:r>
            <w:tab/>
          </w:r>
          <w:r>
            <w:rPr>
              <w:spacing w:val="-5"/>
            </w:rPr>
            <w:t>25</w:t>
          </w:r>
          <w:r>
            <w:rPr>
              <w:spacing w:val="-5"/>
            </w:rPr>
            <w:fldChar w:fldCharType="end"/>
          </w:r>
        </w:p>
        <w:p w14:paraId="33D18EB4">
          <w:pPr>
            <w:pStyle w:val="7"/>
            <w:numPr>
              <w:ilvl w:val="1"/>
              <w:numId w:val="5"/>
            </w:numPr>
            <w:tabs>
              <w:tab w:val="left" w:pos="797"/>
              <w:tab w:val="right" w:leader="dot" w:pos="9364"/>
            </w:tabs>
            <w:spacing w:before="144" w:after="0" w:line="240" w:lineRule="auto"/>
            <w:ind w:left="797" w:right="0" w:hanging="577"/>
            <w:jc w:val="left"/>
          </w:pPr>
          <w:r>
            <w:fldChar w:fldCharType="begin"/>
          </w:r>
          <w:r>
            <w:instrText xml:space="preserve"> HYPERLINK \l "_bookmark51" </w:instrText>
          </w:r>
          <w:r>
            <w:fldChar w:fldCharType="separate"/>
          </w:r>
          <w:r>
            <w:t>Implementation</w:t>
          </w:r>
          <w:r>
            <w:rPr>
              <w:spacing w:val="-14"/>
            </w:rPr>
            <w:t xml:space="preserve"> </w:t>
          </w:r>
          <w:r>
            <w:rPr>
              <w:spacing w:val="-4"/>
            </w:rPr>
            <w:t>Plan</w:t>
          </w:r>
          <w:r>
            <w:tab/>
          </w:r>
          <w:r>
            <w:rPr>
              <w:spacing w:val="-5"/>
            </w:rPr>
            <w:t>27</w:t>
          </w:r>
          <w:r>
            <w:rPr>
              <w:spacing w:val="-5"/>
            </w:rPr>
            <w:fldChar w:fldCharType="end"/>
          </w:r>
        </w:p>
        <w:p w14:paraId="6C4A6BE6">
          <w:pPr>
            <w:pStyle w:val="8"/>
            <w:numPr>
              <w:ilvl w:val="2"/>
              <w:numId w:val="5"/>
            </w:numPr>
            <w:tabs>
              <w:tab w:val="left" w:pos="1305"/>
              <w:tab w:val="right" w:leader="dot" w:pos="9364"/>
            </w:tabs>
            <w:spacing w:before="148" w:after="0" w:line="240" w:lineRule="auto"/>
            <w:ind w:left="1305" w:right="0" w:hanging="865"/>
            <w:jc w:val="left"/>
          </w:pPr>
          <w:r>
            <w:fldChar w:fldCharType="begin"/>
          </w:r>
          <w:r>
            <w:instrText xml:space="preserve"> HYPERLINK \l "_bookmark52" </w:instrText>
          </w:r>
          <w:r>
            <w:fldChar w:fldCharType="separate"/>
          </w:r>
          <w:r>
            <w:t>Implementation</w:t>
          </w:r>
          <w:r>
            <w:rPr>
              <w:spacing w:val="-14"/>
            </w:rPr>
            <w:t xml:space="preserve"> </w:t>
          </w:r>
          <w:r>
            <w:rPr>
              <w:spacing w:val="-2"/>
            </w:rPr>
            <w:t>Activities</w:t>
          </w:r>
          <w:r>
            <w:tab/>
          </w:r>
          <w:r>
            <w:rPr>
              <w:spacing w:val="-5"/>
            </w:rPr>
            <w:t>28</w:t>
          </w:r>
          <w:r>
            <w:rPr>
              <w:spacing w:val="-5"/>
            </w:rPr>
            <w:fldChar w:fldCharType="end"/>
          </w:r>
        </w:p>
        <w:p w14:paraId="32FC4316">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"_bookmark53" </w:instrText>
          </w:r>
          <w:r>
            <w:fldChar w:fldCharType="separate"/>
          </w:r>
          <w:r>
            <w:t>Roles</w:t>
          </w:r>
          <w:r>
            <w:rPr>
              <w:spacing w:val="-7"/>
            </w:rPr>
            <w:t xml:space="preserve"> </w:t>
          </w:r>
          <w:r>
            <w:t>and</w:t>
          </w:r>
          <w:r>
            <w:rPr>
              <w:spacing w:val="-1"/>
            </w:rPr>
            <w:t xml:space="preserve"> </w:t>
          </w:r>
          <w:r>
            <w:rPr>
              <w:spacing w:val="-2"/>
            </w:rPr>
            <w:t>Responsibilities</w:t>
          </w:r>
          <w:r>
            <w:tab/>
          </w:r>
          <w:r>
            <w:rPr>
              <w:spacing w:val="-5"/>
            </w:rPr>
            <w:t>29</w:t>
          </w:r>
          <w:r>
            <w:rPr>
              <w:spacing w:val="-5"/>
            </w:rPr>
            <w:fldChar w:fldCharType="end"/>
          </w:r>
        </w:p>
        <w:p w14:paraId="7B5F970D">
          <w:pPr>
            <w:pStyle w:val="8"/>
            <w:numPr>
              <w:ilvl w:val="2"/>
              <w:numId w:val="5"/>
            </w:numPr>
            <w:tabs>
              <w:tab w:val="left" w:pos="1305"/>
              <w:tab w:val="right" w:leader="dot" w:pos="9364"/>
            </w:tabs>
            <w:spacing w:before="143" w:after="0" w:line="240" w:lineRule="auto"/>
            <w:ind w:left="1305" w:right="0" w:hanging="865"/>
            <w:jc w:val="left"/>
          </w:pPr>
          <w:r>
            <w:fldChar w:fldCharType="begin"/>
          </w:r>
          <w:r>
            <w:instrText xml:space="preserve"> HYPERLINK \l "_bookmark54" </w:instrText>
          </w:r>
          <w:r>
            <w:fldChar w:fldCharType="separate"/>
          </w:r>
          <w:r>
            <w:t>Proposed</w:t>
          </w:r>
          <w:r>
            <w:rPr>
              <w:spacing w:val="-9"/>
            </w:rPr>
            <w:t xml:space="preserve"> </w:t>
          </w:r>
          <w:r>
            <w:t>Performance</w:t>
          </w:r>
          <w:r>
            <w:rPr>
              <w:spacing w:val="-9"/>
            </w:rPr>
            <w:t xml:space="preserve"> </w:t>
          </w:r>
          <w:r>
            <w:rPr>
              <w:spacing w:val="-2"/>
            </w:rPr>
            <w:t>Indicators</w:t>
          </w:r>
          <w:r>
            <w:tab/>
          </w:r>
          <w:r>
            <w:rPr>
              <w:spacing w:val="-5"/>
            </w:rPr>
            <w:t>30</w:t>
          </w:r>
          <w:r>
            <w:rPr>
              <w:spacing w:val="-5"/>
            </w:rPr>
            <w:fldChar w:fldCharType="end"/>
          </w:r>
        </w:p>
        <w:p w14:paraId="3A73A8FE">
          <w:pPr>
            <w:pStyle w:val="7"/>
            <w:numPr>
              <w:ilvl w:val="1"/>
              <w:numId w:val="7"/>
            </w:numPr>
            <w:tabs>
              <w:tab w:val="left" w:pos="797"/>
              <w:tab w:val="right" w:leader="dot" w:pos="9364"/>
            </w:tabs>
            <w:spacing w:before="144" w:after="0" w:line="240" w:lineRule="auto"/>
            <w:ind w:left="797" w:right="0" w:hanging="577"/>
            <w:jc w:val="left"/>
          </w:pPr>
          <w:r>
            <w:fldChar w:fldCharType="begin"/>
          </w:r>
          <w:r>
            <w:instrText xml:space="preserve"> HYPERLINK \l "_bookmark55" </w:instrText>
          </w:r>
          <w:r>
            <w:fldChar w:fldCharType="separate"/>
          </w:r>
          <w:r>
            <w:rPr>
              <w:spacing w:val="-2"/>
            </w:rPr>
            <w:t>Implementation</w:t>
          </w:r>
          <w:r>
            <w:tab/>
          </w:r>
          <w:r>
            <w:rPr>
              <w:spacing w:val="-5"/>
            </w:rPr>
            <w:t>32</w:t>
          </w:r>
          <w:r>
            <w:rPr>
              <w:spacing w:val="-5"/>
            </w:rPr>
            <w:fldChar w:fldCharType="end"/>
          </w:r>
        </w:p>
        <w:p w14:paraId="0062501D">
          <w:pPr>
            <w:pStyle w:val="8"/>
            <w:numPr>
              <w:ilvl w:val="2"/>
              <w:numId w:val="7"/>
            </w:numPr>
            <w:tabs>
              <w:tab w:val="left" w:pos="1305"/>
              <w:tab w:val="right" w:leader="dot" w:pos="9364"/>
            </w:tabs>
            <w:spacing w:before="143" w:after="0" w:line="240" w:lineRule="auto"/>
            <w:ind w:left="1305" w:right="0" w:hanging="865"/>
            <w:jc w:val="left"/>
          </w:pPr>
          <w:r>
            <w:fldChar w:fldCharType="begin"/>
          </w:r>
          <w:r>
            <w:instrText xml:space="preserve"> HYPERLINK \l "_bookmark56" </w:instrText>
          </w:r>
          <w:r>
            <w:fldChar w:fldCharType="separate"/>
          </w:r>
          <w:r>
            <w:t>Development</w:t>
          </w:r>
          <w:r>
            <w:rPr>
              <w:spacing w:val="-14"/>
            </w:rPr>
            <w:t xml:space="preserve"> </w:t>
          </w:r>
          <w:r>
            <w:rPr>
              <w:spacing w:val="-2"/>
            </w:rPr>
            <w:t>Tools</w:t>
          </w:r>
          <w:r>
            <w:tab/>
          </w:r>
          <w:r>
            <w:rPr>
              <w:spacing w:val="-5"/>
            </w:rPr>
            <w:t>34</w:t>
          </w:r>
          <w:r>
            <w:rPr>
              <w:spacing w:val="-5"/>
            </w:rPr>
            <w:fldChar w:fldCharType="end"/>
          </w:r>
        </w:p>
        <w:p w14:paraId="3379ACEB">
          <w:pPr>
            <w:pStyle w:val="8"/>
            <w:numPr>
              <w:ilvl w:val="2"/>
              <w:numId w:val="7"/>
            </w:numPr>
            <w:tabs>
              <w:tab w:val="left" w:pos="1305"/>
              <w:tab w:val="right" w:leader="dot" w:pos="9364"/>
            </w:tabs>
            <w:spacing w:before="148" w:after="0" w:line="240" w:lineRule="auto"/>
            <w:ind w:left="1305" w:right="0" w:hanging="865"/>
            <w:jc w:val="left"/>
          </w:pPr>
          <w:r>
            <w:fldChar w:fldCharType="begin"/>
          </w:r>
          <w:r>
            <w:instrText xml:space="preserve"> HYPERLINK \l "_bookmark57" </w:instrText>
          </w:r>
          <w:r>
            <w:fldChar w:fldCharType="separate"/>
          </w:r>
          <w:r>
            <w:t>Hardware</w:t>
          </w:r>
          <w:r>
            <w:rPr>
              <w:spacing w:val="-9"/>
            </w:rPr>
            <w:t xml:space="preserve"> </w:t>
          </w:r>
          <w:r>
            <w:rPr>
              <w:spacing w:val="-2"/>
            </w:rPr>
            <w:t>Requirements</w:t>
          </w:r>
          <w:r>
            <w:tab/>
          </w:r>
          <w:r>
            <w:rPr>
              <w:spacing w:val="-5"/>
            </w:rPr>
            <w:t>35</w:t>
          </w:r>
          <w:r>
            <w:rPr>
              <w:spacing w:val="-5"/>
            </w:rPr>
            <w:fldChar w:fldCharType="end"/>
          </w:r>
        </w:p>
        <w:p w14:paraId="1E19D931">
          <w:pPr>
            <w:pStyle w:val="8"/>
            <w:numPr>
              <w:ilvl w:val="2"/>
              <w:numId w:val="7"/>
            </w:numPr>
            <w:tabs>
              <w:tab w:val="left" w:pos="1305"/>
              <w:tab w:val="right" w:leader="dot" w:pos="9364"/>
            </w:tabs>
            <w:spacing w:before="143" w:after="0" w:line="240" w:lineRule="auto"/>
            <w:ind w:left="1305" w:right="0" w:hanging="865"/>
            <w:jc w:val="left"/>
          </w:pPr>
          <w:r>
            <w:fldChar w:fldCharType="begin"/>
          </w:r>
          <w:r>
            <w:instrText xml:space="preserve"> HYPERLINK \l "_bookmark58" </w:instrText>
          </w:r>
          <w:r>
            <w:fldChar w:fldCharType="separate"/>
          </w:r>
          <w:r>
            <w:t>Software</w:t>
          </w:r>
          <w:r>
            <w:rPr>
              <w:spacing w:val="-9"/>
            </w:rPr>
            <w:t xml:space="preserve"> </w:t>
          </w:r>
          <w:r>
            <w:rPr>
              <w:spacing w:val="-2"/>
            </w:rPr>
            <w:t>Requirements</w:t>
          </w:r>
          <w:r>
            <w:tab/>
          </w:r>
          <w:r>
            <w:rPr>
              <w:spacing w:val="-5"/>
            </w:rPr>
            <w:t>36</w:t>
          </w:r>
          <w:r>
            <w:rPr>
              <w:spacing w:val="-5"/>
            </w:rPr>
            <w:fldChar w:fldCharType="end"/>
          </w:r>
        </w:p>
        <w:p w14:paraId="5E247956">
          <w:pPr>
            <w:pStyle w:val="7"/>
            <w:numPr>
              <w:ilvl w:val="1"/>
              <w:numId w:val="7"/>
            </w:numPr>
            <w:tabs>
              <w:tab w:val="left" w:pos="797"/>
              <w:tab w:val="right" w:leader="dot" w:pos="9364"/>
            </w:tabs>
            <w:spacing w:before="144" w:after="0" w:line="240" w:lineRule="auto"/>
            <w:ind w:left="797" w:right="0" w:hanging="577"/>
            <w:jc w:val="left"/>
          </w:pPr>
          <w:r>
            <w:fldChar w:fldCharType="begin"/>
          </w:r>
          <w:r>
            <w:instrText xml:space="preserve"> HYPERLINK \l "_bookmark59" </w:instrText>
          </w:r>
          <w:r>
            <w:fldChar w:fldCharType="separate"/>
          </w:r>
          <w:r>
            <w:t>Input</w:t>
          </w:r>
          <w:r>
            <w:rPr>
              <w:spacing w:val="-4"/>
            </w:rPr>
            <w:t xml:space="preserve"> </w:t>
          </w:r>
          <w:r>
            <w:t>and</w:t>
          </w:r>
          <w:r>
            <w:rPr>
              <w:spacing w:val="-3"/>
            </w:rPr>
            <w:t xml:space="preserve"> </w:t>
          </w:r>
          <w:r>
            <w:t>Outputs</w:t>
          </w:r>
          <w:r>
            <w:rPr>
              <w:spacing w:val="-3"/>
            </w:rPr>
            <w:t xml:space="preserve"> </w:t>
          </w:r>
          <w:r>
            <w:t>of</w:t>
          </w:r>
          <w:r>
            <w:rPr>
              <w:spacing w:val="-3"/>
            </w:rPr>
            <w:t xml:space="preserve"> </w:t>
          </w:r>
          <w:r>
            <w:t>the</w:t>
          </w:r>
          <w:r>
            <w:rPr>
              <w:spacing w:val="-7"/>
            </w:rPr>
            <w:t xml:space="preserve"> </w:t>
          </w:r>
          <w:r>
            <w:rPr>
              <w:spacing w:val="-2"/>
            </w:rPr>
            <w:t>Study</w:t>
          </w:r>
          <w:r>
            <w:tab/>
          </w:r>
          <w:r>
            <w:rPr>
              <w:spacing w:val="-5"/>
            </w:rPr>
            <w:t>37</w:t>
          </w:r>
          <w:r>
            <w:rPr>
              <w:spacing w:val="-5"/>
            </w:rPr>
            <w:fldChar w:fldCharType="end"/>
          </w:r>
        </w:p>
        <w:p w14:paraId="4B721739">
          <w:pPr>
            <w:pStyle w:val="8"/>
            <w:numPr>
              <w:ilvl w:val="2"/>
              <w:numId w:val="7"/>
            </w:numPr>
            <w:tabs>
              <w:tab w:val="left" w:pos="1305"/>
              <w:tab w:val="right" w:leader="dot" w:pos="9364"/>
            </w:tabs>
            <w:spacing w:before="143" w:after="75" w:line="240" w:lineRule="auto"/>
            <w:ind w:left="1305" w:right="0" w:hanging="865"/>
            <w:jc w:val="left"/>
          </w:pPr>
          <w:r>
            <w:fldChar w:fldCharType="begin"/>
          </w:r>
          <w:r>
            <w:instrText xml:space="preserve"> HYPERLINK \l "_bookmark60" </w:instrText>
          </w:r>
          <w:r>
            <w:fldChar w:fldCharType="separate"/>
          </w:r>
          <w:r>
            <w:t>Inputs</w:t>
          </w:r>
          <w:r>
            <w:rPr>
              <w:spacing w:val="-10"/>
            </w:rPr>
            <w:t xml:space="preserve"> </w:t>
          </w:r>
          <w:r>
            <w:t>of</w:t>
          </w:r>
          <w:r>
            <w:rPr>
              <w:spacing w:val="-2"/>
            </w:rPr>
            <w:t xml:space="preserve"> </w:t>
          </w:r>
          <w:r>
            <w:t>the</w:t>
          </w:r>
          <w:r>
            <w:rPr>
              <w:spacing w:val="-2"/>
            </w:rPr>
            <w:t xml:space="preserve"> Study</w:t>
          </w:r>
          <w:r>
            <w:tab/>
          </w:r>
          <w:r>
            <w:rPr>
              <w:spacing w:val="-5"/>
            </w:rPr>
            <w:t>37</w:t>
          </w:r>
          <w:r>
            <w:rPr>
              <w:spacing w:val="-5"/>
            </w:rPr>
            <w:fldChar w:fldCharType="end"/>
          </w:r>
        </w:p>
        <w:p w14:paraId="51428ED5">
          <w:pPr>
            <w:pStyle w:val="8"/>
            <w:numPr>
              <w:ilvl w:val="2"/>
              <w:numId w:val="7"/>
            </w:numPr>
            <w:tabs>
              <w:tab w:val="left" w:pos="1305"/>
              <w:tab w:val="right" w:leader="dot" w:pos="9364"/>
            </w:tabs>
            <w:spacing w:before="80" w:after="0" w:line="240" w:lineRule="auto"/>
            <w:ind w:left="1305" w:right="0" w:hanging="865"/>
            <w:jc w:val="left"/>
          </w:pPr>
          <w:r>
            <w:fldChar w:fldCharType="begin"/>
          </w:r>
          <w:r>
            <w:instrText xml:space="preserve"> HYPERLINK \l "_bookmark61" </w:instrText>
          </w:r>
          <w:r>
            <w:fldChar w:fldCharType="separate"/>
          </w:r>
          <w:r>
            <w:t>Outputs</w:t>
          </w:r>
          <w:r>
            <w:rPr>
              <w:spacing w:val="-5"/>
            </w:rPr>
            <w:t xml:space="preserve"> </w:t>
          </w:r>
          <w:r>
            <w:t>of</w:t>
          </w:r>
          <w:r>
            <w:rPr>
              <w:spacing w:val="-7"/>
            </w:rPr>
            <w:t xml:space="preserve"> </w:t>
          </w:r>
          <w:r>
            <w:t>the</w:t>
          </w:r>
          <w:r>
            <w:rPr>
              <w:spacing w:val="-2"/>
            </w:rPr>
            <w:t xml:space="preserve"> Study</w:t>
          </w:r>
          <w:r>
            <w:tab/>
          </w:r>
          <w:r>
            <w:rPr>
              <w:spacing w:val="-5"/>
            </w:rPr>
            <w:t>38</w:t>
          </w:r>
          <w:r>
            <w:rPr>
              <w:spacing w:val="-5"/>
            </w:rPr>
            <w:fldChar w:fldCharType="end"/>
          </w:r>
        </w:p>
        <w:p w14:paraId="74C54E65">
          <w:pPr>
            <w:pStyle w:val="8"/>
            <w:numPr>
              <w:ilvl w:val="2"/>
              <w:numId w:val="7"/>
            </w:numPr>
            <w:tabs>
              <w:tab w:val="left" w:pos="1305"/>
              <w:tab w:val="right" w:leader="dot" w:pos="9364"/>
            </w:tabs>
            <w:spacing w:before="144" w:after="0" w:line="240" w:lineRule="auto"/>
            <w:ind w:left="1305" w:right="0" w:hanging="865"/>
            <w:jc w:val="left"/>
          </w:pPr>
          <w:r>
            <w:fldChar w:fldCharType="begin"/>
          </w:r>
          <w:r>
            <w:instrText xml:space="preserve"> HYPERLINK \l "_bookmark62" </w:instrText>
          </w:r>
          <w:r>
            <w:fldChar w:fldCharType="separate"/>
          </w:r>
          <w:r>
            <w:t>Proposed</w:t>
          </w:r>
          <w:r>
            <w:rPr>
              <w:spacing w:val="-5"/>
            </w:rPr>
            <w:t xml:space="preserve"> </w:t>
          </w:r>
          <w:r>
            <w:t>Inputs</w:t>
          </w:r>
          <w:r>
            <w:rPr>
              <w:spacing w:val="-4"/>
            </w:rPr>
            <w:t xml:space="preserve"> </w:t>
          </w:r>
          <w:r>
            <w:t>and</w:t>
          </w:r>
          <w:r>
            <w:rPr>
              <w:spacing w:val="-4"/>
            </w:rPr>
            <w:t xml:space="preserve"> </w:t>
          </w:r>
          <w:r>
            <w:t>Outputs</w:t>
          </w:r>
          <w:r>
            <w:rPr>
              <w:spacing w:val="-8"/>
            </w:rPr>
            <w:t xml:space="preserve"> </w:t>
          </w:r>
          <w:r>
            <w:t>of</w:t>
          </w:r>
          <w:r>
            <w:rPr>
              <w:spacing w:val="-4"/>
            </w:rPr>
            <w:t xml:space="preserve"> </w:t>
          </w:r>
          <w:r>
            <w:t>the</w:t>
          </w:r>
          <w:r>
            <w:rPr>
              <w:spacing w:val="-4"/>
            </w:rPr>
            <w:t xml:space="preserve"> </w:t>
          </w:r>
          <w:r>
            <w:rPr>
              <w:spacing w:val="-2"/>
            </w:rPr>
            <w:t>Process</w:t>
          </w:r>
          <w:r>
            <w:tab/>
          </w:r>
          <w:r>
            <w:rPr>
              <w:spacing w:val="-5"/>
            </w:rPr>
            <w:t>38</w:t>
          </w:r>
          <w:r>
            <w:rPr>
              <w:spacing w:val="-5"/>
            </w:rPr>
            <w:fldChar w:fldCharType="end"/>
          </w:r>
        </w:p>
        <w:p w14:paraId="77197093">
          <w:pPr>
            <w:pStyle w:val="7"/>
            <w:numPr>
              <w:ilvl w:val="1"/>
              <w:numId w:val="7"/>
            </w:numPr>
            <w:tabs>
              <w:tab w:val="left" w:pos="797"/>
              <w:tab w:val="right" w:leader="dot" w:pos="9364"/>
            </w:tabs>
            <w:spacing w:before="143" w:after="0" w:line="240" w:lineRule="auto"/>
            <w:ind w:left="797" w:right="0" w:hanging="577"/>
            <w:jc w:val="left"/>
          </w:pPr>
          <w:r>
            <w:fldChar w:fldCharType="begin"/>
          </w:r>
          <w:r>
            <w:instrText xml:space="preserve"> HYPERLINK \l "_bookmark63" </w:instrText>
          </w:r>
          <w:r>
            <w:fldChar w:fldCharType="separate"/>
          </w:r>
          <w:r>
            <w:t>Results</w:t>
          </w:r>
          <w:r>
            <w:rPr>
              <w:spacing w:val="-11"/>
            </w:rPr>
            <w:t xml:space="preserve"> </w:t>
          </w:r>
          <w:r>
            <w:t>Interpretation</w:t>
          </w:r>
          <w:r>
            <w:rPr>
              <w:spacing w:val="-6"/>
            </w:rPr>
            <w:t xml:space="preserve"> </w:t>
          </w:r>
          <w:r>
            <w:t>and</w:t>
          </w:r>
          <w:r>
            <w:rPr>
              <w:spacing w:val="-5"/>
            </w:rPr>
            <w:t xml:space="preserve"> </w:t>
          </w:r>
          <w:r>
            <w:rPr>
              <w:spacing w:val="-2"/>
            </w:rPr>
            <w:t>Analysis</w:t>
          </w:r>
          <w:r>
            <w:tab/>
          </w:r>
          <w:r>
            <w:rPr>
              <w:spacing w:val="-7"/>
            </w:rPr>
            <w:t>39</w:t>
          </w:r>
          <w:r>
            <w:rPr>
              <w:spacing w:val="-7"/>
            </w:rPr>
            <w:fldChar w:fldCharType="end"/>
          </w:r>
        </w:p>
        <w:p w14:paraId="114E4D4C">
          <w:pPr>
            <w:pStyle w:val="8"/>
            <w:numPr>
              <w:ilvl w:val="2"/>
              <w:numId w:val="7"/>
            </w:numPr>
            <w:tabs>
              <w:tab w:val="left" w:pos="1305"/>
              <w:tab w:val="right" w:leader="dot" w:pos="9364"/>
            </w:tabs>
            <w:spacing w:before="148" w:after="0" w:line="240" w:lineRule="auto"/>
            <w:ind w:left="1305" w:right="0" w:hanging="865"/>
            <w:jc w:val="left"/>
          </w:pPr>
          <w:r>
            <w:fldChar w:fldCharType="begin"/>
          </w:r>
          <w:r>
            <w:instrText xml:space="preserve"> HYPERLINK \l "_bookmark64" </w:instrText>
          </w:r>
          <w:r>
            <w:fldChar w:fldCharType="separate"/>
          </w:r>
          <w:r>
            <w:t>Interpretation</w:t>
          </w:r>
          <w:r>
            <w:rPr>
              <w:spacing w:val="-6"/>
            </w:rPr>
            <w:t xml:space="preserve"> </w:t>
          </w:r>
          <w:r>
            <w:t>of</w:t>
          </w:r>
          <w:r>
            <w:rPr>
              <w:spacing w:val="-11"/>
            </w:rPr>
            <w:t xml:space="preserve"> </w:t>
          </w:r>
          <w:r>
            <w:t>Analysis</w:t>
          </w:r>
          <w:r>
            <w:rPr>
              <w:spacing w:val="-10"/>
            </w:rPr>
            <w:t xml:space="preserve"> </w:t>
          </w:r>
          <w:r>
            <w:rPr>
              <w:spacing w:val="-2"/>
            </w:rPr>
            <w:t>Results</w:t>
          </w:r>
          <w:r>
            <w:tab/>
          </w:r>
          <w:r>
            <w:rPr>
              <w:spacing w:val="-5"/>
            </w:rPr>
            <w:t>39</w:t>
          </w:r>
          <w:r>
            <w:rPr>
              <w:spacing w:val="-5"/>
            </w:rPr>
            <w:fldChar w:fldCharType="end"/>
          </w:r>
        </w:p>
        <w:p w14:paraId="18667252">
          <w:pPr>
            <w:pStyle w:val="8"/>
            <w:numPr>
              <w:ilvl w:val="2"/>
              <w:numId w:val="7"/>
            </w:numPr>
            <w:tabs>
              <w:tab w:val="left" w:pos="1305"/>
              <w:tab w:val="right" w:leader="dot" w:pos="9364"/>
            </w:tabs>
            <w:spacing w:before="143" w:after="0" w:line="240" w:lineRule="auto"/>
            <w:ind w:left="1305" w:right="0" w:hanging="865"/>
            <w:jc w:val="left"/>
          </w:pPr>
          <w:r>
            <w:fldChar w:fldCharType="begin"/>
          </w:r>
          <w:r>
            <w:instrText xml:space="preserve"> HYPERLINK \l "_bookmark65" </w:instrText>
          </w:r>
          <w:r>
            <w:fldChar w:fldCharType="separate"/>
          </w:r>
          <w:r>
            <w:t>Analysis</w:t>
          </w:r>
          <w:r>
            <w:rPr>
              <w:spacing w:val="-7"/>
            </w:rPr>
            <w:t xml:space="preserve"> </w:t>
          </w:r>
          <w:r>
            <w:t>and</w:t>
          </w:r>
          <w:r>
            <w:rPr>
              <w:spacing w:val="-6"/>
            </w:rPr>
            <w:t xml:space="preserve"> </w:t>
          </w:r>
          <w:r>
            <w:rPr>
              <w:spacing w:val="-2"/>
            </w:rPr>
            <w:t>Discussion</w:t>
          </w:r>
          <w:r>
            <w:tab/>
          </w:r>
          <w:r>
            <w:rPr>
              <w:spacing w:val="-5"/>
            </w:rPr>
            <w:t>40</w:t>
          </w:r>
          <w:r>
            <w:rPr>
              <w:spacing w:val="-5"/>
            </w:rPr>
            <w:fldChar w:fldCharType="end"/>
          </w:r>
        </w:p>
        <w:p w14:paraId="1E323913">
          <w:pPr>
            <w:pStyle w:val="8"/>
            <w:numPr>
              <w:ilvl w:val="2"/>
              <w:numId w:val="7"/>
            </w:numPr>
            <w:tabs>
              <w:tab w:val="left" w:pos="1305"/>
              <w:tab w:val="right" w:leader="dot" w:pos="9364"/>
            </w:tabs>
            <w:spacing w:before="144" w:after="0" w:line="240" w:lineRule="auto"/>
            <w:ind w:left="1305" w:right="0" w:hanging="865"/>
            <w:jc w:val="left"/>
          </w:pPr>
          <w:r>
            <w:fldChar w:fldCharType="begin"/>
          </w:r>
          <w:r>
            <w:instrText xml:space="preserve"> HYPERLINK \l "_bookmark66" </w:instrText>
          </w:r>
          <w:r>
            <w:fldChar w:fldCharType="separate"/>
          </w:r>
          <w:r>
            <w:t>Relation</w:t>
          </w:r>
          <w:r>
            <w:rPr>
              <w:spacing w:val="-5"/>
            </w:rPr>
            <w:t xml:space="preserve"> </w:t>
          </w:r>
          <w:r>
            <w:t>to</w:t>
          </w:r>
          <w:r>
            <w:rPr>
              <w:spacing w:val="-8"/>
            </w:rPr>
            <w:t xml:space="preserve"> </w:t>
          </w:r>
          <w:r>
            <w:t>the</w:t>
          </w:r>
          <w:r>
            <w:rPr>
              <w:spacing w:val="-4"/>
            </w:rPr>
            <w:t xml:space="preserve"> </w:t>
          </w:r>
          <w:r>
            <w:t>Specific</w:t>
          </w:r>
          <w:r>
            <w:rPr>
              <w:spacing w:val="-4"/>
            </w:rPr>
            <w:t xml:space="preserve"> </w:t>
          </w:r>
          <w:r>
            <w:rPr>
              <w:spacing w:val="-2"/>
            </w:rPr>
            <w:t>Objectives</w:t>
          </w:r>
          <w:r>
            <w:tab/>
          </w:r>
          <w:r>
            <w:rPr>
              <w:spacing w:val="-5"/>
            </w:rPr>
            <w:t>41</w:t>
          </w:r>
          <w:r>
            <w:rPr>
              <w:spacing w:val="-5"/>
            </w:rPr>
            <w:fldChar w:fldCharType="end"/>
          </w:r>
        </w:p>
        <w:p w14:paraId="54991536">
          <w:pPr>
            <w:pStyle w:val="7"/>
            <w:numPr>
              <w:ilvl w:val="1"/>
              <w:numId w:val="7"/>
            </w:numPr>
            <w:tabs>
              <w:tab w:val="left" w:pos="797"/>
              <w:tab w:val="right" w:leader="dot" w:pos="9364"/>
            </w:tabs>
            <w:spacing w:before="143" w:after="0" w:line="240" w:lineRule="auto"/>
            <w:ind w:left="797" w:right="0" w:hanging="577"/>
            <w:jc w:val="left"/>
          </w:pPr>
          <w:r>
            <w:fldChar w:fldCharType="begin"/>
          </w:r>
          <w:r>
            <w:instrText xml:space="preserve"> HYPERLINK \l "_bookmark67" </w:instrText>
          </w:r>
          <w:r>
            <w:fldChar w:fldCharType="separate"/>
          </w:r>
          <w:r>
            <w:t>System</w:t>
          </w:r>
          <w:r>
            <w:rPr>
              <w:spacing w:val="-7"/>
            </w:rPr>
            <w:t xml:space="preserve"> </w:t>
          </w:r>
          <w:r>
            <w:t>Evaluation</w:t>
          </w:r>
          <w:r>
            <w:rPr>
              <w:spacing w:val="-6"/>
            </w:rPr>
            <w:t xml:space="preserve"> </w:t>
          </w:r>
          <w:r>
            <w:rPr>
              <w:spacing w:val="-2"/>
            </w:rPr>
            <w:t>Results</w:t>
          </w:r>
          <w:r>
            <w:tab/>
          </w:r>
          <w:r>
            <w:rPr>
              <w:spacing w:val="-5"/>
            </w:rPr>
            <w:t>42</w:t>
          </w:r>
          <w:r>
            <w:rPr>
              <w:spacing w:val="-5"/>
            </w:rPr>
            <w:fldChar w:fldCharType="end"/>
          </w:r>
        </w:p>
        <w:p w14:paraId="17861B37">
          <w:pPr>
            <w:pStyle w:val="8"/>
            <w:numPr>
              <w:ilvl w:val="2"/>
              <w:numId w:val="7"/>
            </w:numPr>
            <w:tabs>
              <w:tab w:val="left" w:pos="1305"/>
              <w:tab w:val="right" w:leader="dot" w:pos="9364"/>
            </w:tabs>
            <w:spacing w:before="143" w:after="0" w:line="240" w:lineRule="auto"/>
            <w:ind w:left="1305" w:right="0" w:hanging="865"/>
            <w:jc w:val="left"/>
          </w:pPr>
          <w:r>
            <w:fldChar w:fldCharType="begin"/>
          </w:r>
          <w:r>
            <w:instrText xml:space="preserve"> HYPERLINK \l "_bookmark68" </w:instrText>
          </w:r>
          <w:r>
            <w:fldChar w:fldCharType="separate"/>
          </w:r>
          <w:r>
            <w:t>Requirements</w:t>
          </w:r>
          <w:r>
            <w:rPr>
              <w:spacing w:val="-10"/>
            </w:rPr>
            <w:t xml:space="preserve"> </w:t>
          </w:r>
          <w:r>
            <w:t>Coverage</w:t>
          </w:r>
          <w:r>
            <w:rPr>
              <w:spacing w:val="-13"/>
            </w:rPr>
            <w:t xml:space="preserve"> </w:t>
          </w:r>
          <w:r>
            <w:rPr>
              <w:spacing w:val="-2"/>
            </w:rPr>
            <w:t>Check</w:t>
          </w:r>
          <w:r>
            <w:tab/>
          </w:r>
          <w:r>
            <w:rPr>
              <w:spacing w:val="-5"/>
            </w:rPr>
            <w:t>42</w:t>
          </w:r>
          <w:r>
            <w:rPr>
              <w:spacing w:val="-5"/>
            </w:rPr>
            <w:fldChar w:fldCharType="end"/>
          </w:r>
        </w:p>
        <w:p w14:paraId="0A918482">
          <w:pPr>
            <w:pStyle w:val="8"/>
            <w:numPr>
              <w:ilvl w:val="2"/>
              <w:numId w:val="7"/>
            </w:numPr>
            <w:tabs>
              <w:tab w:val="left" w:pos="1305"/>
              <w:tab w:val="right" w:leader="dot" w:pos="9364"/>
            </w:tabs>
            <w:spacing w:before="148" w:after="0" w:line="240" w:lineRule="auto"/>
            <w:ind w:left="1305" w:right="0" w:hanging="865"/>
            <w:jc w:val="left"/>
          </w:pPr>
          <w:r>
            <w:fldChar w:fldCharType="begin"/>
          </w:r>
          <w:r>
            <w:instrText xml:space="preserve"> HYPERLINK \l "_bookmark69" </w:instrText>
          </w:r>
          <w:r>
            <w:fldChar w:fldCharType="separate"/>
          </w:r>
          <w:r>
            <w:t>Status</w:t>
          </w:r>
          <w:r>
            <w:rPr>
              <w:spacing w:val="-8"/>
            </w:rPr>
            <w:t xml:space="preserve"> </w:t>
          </w:r>
          <w:r>
            <w:t>of</w:t>
          </w:r>
          <w:r>
            <w:rPr>
              <w:spacing w:val="-3"/>
            </w:rPr>
            <w:t xml:space="preserve"> </w:t>
          </w:r>
          <w:r>
            <w:t>Test</w:t>
          </w:r>
          <w:r>
            <w:rPr>
              <w:spacing w:val="-3"/>
            </w:rPr>
            <w:t xml:space="preserve"> </w:t>
          </w:r>
          <w:r>
            <w:t>Case</w:t>
          </w:r>
          <w:r>
            <w:rPr>
              <w:spacing w:val="-2"/>
            </w:rPr>
            <w:t xml:space="preserve"> Results</w:t>
          </w:r>
          <w:r>
            <w:tab/>
          </w:r>
          <w:r>
            <w:rPr>
              <w:spacing w:val="-5"/>
            </w:rPr>
            <w:t>43</w:t>
          </w:r>
          <w:r>
            <w:rPr>
              <w:spacing w:val="-5"/>
            </w:rPr>
            <w:fldChar w:fldCharType="end"/>
          </w:r>
        </w:p>
        <w:p w14:paraId="0C75D26F">
          <w:pPr>
            <w:pStyle w:val="8"/>
            <w:numPr>
              <w:ilvl w:val="2"/>
              <w:numId w:val="7"/>
            </w:numPr>
            <w:tabs>
              <w:tab w:val="left" w:pos="1305"/>
              <w:tab w:val="right" w:leader="dot" w:pos="9364"/>
            </w:tabs>
            <w:spacing w:before="143" w:after="0" w:line="240" w:lineRule="auto"/>
            <w:ind w:left="1305" w:right="0" w:hanging="865"/>
            <w:jc w:val="left"/>
          </w:pPr>
          <w:r>
            <w:fldChar w:fldCharType="begin"/>
          </w:r>
          <w:r>
            <w:instrText xml:space="preserve"> HYPERLINK \l "_bookmark70" </w:instrText>
          </w:r>
          <w:r>
            <w:fldChar w:fldCharType="separate"/>
          </w:r>
          <w:r>
            <w:t>Summary</w:t>
          </w:r>
          <w:r>
            <w:rPr>
              <w:spacing w:val="-5"/>
            </w:rPr>
            <w:t xml:space="preserve"> </w:t>
          </w:r>
          <w:r>
            <w:t>of</w:t>
          </w:r>
          <w:r>
            <w:rPr>
              <w:spacing w:val="-9"/>
            </w:rPr>
            <w:t xml:space="preserve"> </w:t>
          </w:r>
          <w:r>
            <w:t>Evaluation</w:t>
          </w:r>
          <w:r>
            <w:rPr>
              <w:spacing w:val="-8"/>
            </w:rPr>
            <w:t xml:space="preserve"> </w:t>
          </w:r>
          <w:r>
            <w:rPr>
              <w:spacing w:val="-2"/>
            </w:rPr>
            <w:t>Results</w:t>
          </w:r>
          <w:r>
            <w:tab/>
          </w:r>
          <w:r>
            <w:rPr>
              <w:spacing w:val="-5"/>
            </w:rPr>
            <w:t>45</w:t>
          </w:r>
          <w:r>
            <w:rPr>
              <w:spacing w:val="-5"/>
            </w:rPr>
            <w:fldChar w:fldCharType="end"/>
          </w:r>
        </w:p>
      </w:sdtContent>
    </w:sdt>
    <w:p w14:paraId="17B2CC07">
      <w:pPr>
        <w:pStyle w:val="8"/>
        <w:spacing w:after="0" w:line="240" w:lineRule="auto"/>
        <w:jc w:val="left"/>
        <w:sectPr>
          <w:pgSz w:w="12240" w:h="15840"/>
          <w:pgMar w:top="1360" w:right="1080" w:bottom="1568" w:left="1440" w:header="720" w:footer="720" w:gutter="0"/>
          <w:cols w:space="720" w:num="1"/>
        </w:sectPr>
      </w:pPr>
    </w:p>
    <w:p w14:paraId="638330EC">
      <w:pPr>
        <w:pStyle w:val="6"/>
      </w:pPr>
    </w:p>
    <w:p w14:paraId="1FA24518">
      <w:pPr>
        <w:pStyle w:val="6"/>
      </w:pPr>
    </w:p>
    <w:p w14:paraId="58EEB2FA">
      <w:pPr>
        <w:pStyle w:val="6"/>
      </w:pPr>
    </w:p>
    <w:p w14:paraId="5EAEF17A">
      <w:pPr>
        <w:pStyle w:val="6"/>
      </w:pPr>
    </w:p>
    <w:p w14:paraId="6E52B865">
      <w:pPr>
        <w:pStyle w:val="6"/>
      </w:pPr>
    </w:p>
    <w:p w14:paraId="3ED81406">
      <w:pPr>
        <w:pStyle w:val="6"/>
      </w:pPr>
    </w:p>
    <w:p w14:paraId="0326583E">
      <w:pPr>
        <w:pStyle w:val="6"/>
      </w:pPr>
    </w:p>
    <w:p w14:paraId="07BBCBCA">
      <w:pPr>
        <w:pStyle w:val="6"/>
      </w:pPr>
    </w:p>
    <w:p w14:paraId="0185F187">
      <w:pPr>
        <w:pStyle w:val="6"/>
      </w:pPr>
    </w:p>
    <w:p w14:paraId="10D9D695">
      <w:pPr>
        <w:pStyle w:val="6"/>
      </w:pPr>
    </w:p>
    <w:p w14:paraId="44EF4B10">
      <w:pPr>
        <w:pStyle w:val="6"/>
      </w:pPr>
    </w:p>
    <w:p w14:paraId="1B6AF0D2">
      <w:pPr>
        <w:pStyle w:val="6"/>
      </w:pPr>
    </w:p>
    <w:p w14:paraId="6553690A">
      <w:pPr>
        <w:pStyle w:val="6"/>
      </w:pPr>
    </w:p>
    <w:p w14:paraId="017CBBA6">
      <w:pPr>
        <w:pStyle w:val="6"/>
      </w:pPr>
    </w:p>
    <w:p w14:paraId="5E728F88">
      <w:pPr>
        <w:pStyle w:val="6"/>
      </w:pPr>
    </w:p>
    <w:p w14:paraId="0497C2DF">
      <w:pPr>
        <w:pStyle w:val="6"/>
      </w:pPr>
    </w:p>
    <w:p w14:paraId="7044D5A9">
      <w:pPr>
        <w:pStyle w:val="6"/>
      </w:pPr>
    </w:p>
    <w:p w14:paraId="21AEBA70">
      <w:pPr>
        <w:pStyle w:val="6"/>
      </w:pPr>
    </w:p>
    <w:p w14:paraId="475697DD">
      <w:pPr>
        <w:pStyle w:val="6"/>
      </w:pPr>
    </w:p>
    <w:p w14:paraId="08BBF8A8">
      <w:pPr>
        <w:pStyle w:val="6"/>
      </w:pPr>
    </w:p>
    <w:p w14:paraId="2069CB09">
      <w:pPr>
        <w:pStyle w:val="6"/>
      </w:pPr>
    </w:p>
    <w:p w14:paraId="3C9583BD">
      <w:pPr>
        <w:pStyle w:val="6"/>
      </w:pPr>
    </w:p>
    <w:p w14:paraId="5E9BB382">
      <w:pPr>
        <w:pStyle w:val="6"/>
      </w:pPr>
    </w:p>
    <w:p w14:paraId="7BF33C3A">
      <w:pPr>
        <w:pStyle w:val="6"/>
      </w:pPr>
    </w:p>
    <w:p w14:paraId="579BA6DE">
      <w:pPr>
        <w:pStyle w:val="6"/>
      </w:pPr>
    </w:p>
    <w:p w14:paraId="56D9D877">
      <w:pPr>
        <w:pStyle w:val="6"/>
      </w:pPr>
    </w:p>
    <w:p w14:paraId="26D08AFD">
      <w:pPr>
        <w:pStyle w:val="6"/>
      </w:pPr>
    </w:p>
    <w:p w14:paraId="6936E05F">
      <w:pPr>
        <w:pStyle w:val="6"/>
      </w:pPr>
    </w:p>
    <w:p w14:paraId="7ABA5A61">
      <w:pPr>
        <w:pStyle w:val="6"/>
      </w:pPr>
    </w:p>
    <w:p w14:paraId="24D43AAB">
      <w:pPr>
        <w:pStyle w:val="6"/>
      </w:pPr>
    </w:p>
    <w:p w14:paraId="31837FD1">
      <w:pPr>
        <w:pStyle w:val="6"/>
        <w:spacing w:before="113"/>
      </w:pPr>
    </w:p>
    <w:p w14:paraId="050F63CE">
      <w:pPr>
        <w:pStyle w:val="2"/>
        <w:spacing w:before="1"/>
        <w:ind w:left="1777"/>
      </w:pPr>
      <w:r>
        <w:t>CHAPTER</w:t>
      </w:r>
      <w:r>
        <w:rPr>
          <w:spacing w:val="-4"/>
        </w:rPr>
        <w:t xml:space="preserve"> </w:t>
      </w:r>
      <w:r>
        <w:rPr>
          <w:spacing w:val="-10"/>
        </w:rPr>
        <w:t>I</w:t>
      </w:r>
    </w:p>
    <w:p w14:paraId="3228EAE9">
      <w:pPr>
        <w:pStyle w:val="2"/>
        <w:spacing w:after="0"/>
        <w:sectPr>
          <w:type w:val="continuous"/>
          <w:pgSz w:w="12240" w:h="15840"/>
          <w:pgMar w:top="1360" w:right="1080" w:bottom="280" w:left="1440" w:header="720" w:footer="720" w:gutter="0"/>
          <w:cols w:space="720" w:num="1"/>
        </w:sectPr>
      </w:pPr>
    </w:p>
    <w:p w14:paraId="62114DD7">
      <w:pPr>
        <w:spacing w:before="80"/>
        <w:ind w:left="1780" w:right="2132" w:firstLine="0"/>
        <w:jc w:val="center"/>
        <w:rPr>
          <w:b/>
          <w:sz w:val="24"/>
        </w:rPr>
      </w:pPr>
      <w:r>
        <w:rPr>
          <w:b/>
          <w:spacing w:val="-2"/>
          <w:sz w:val="24"/>
        </w:rPr>
        <w:t>INTRODUCTION</w:t>
      </w:r>
    </w:p>
    <w:p w14:paraId="73540C52">
      <w:pPr>
        <w:pStyle w:val="6"/>
        <w:spacing w:before="127"/>
        <w:rPr>
          <w:b/>
        </w:rPr>
      </w:pPr>
    </w:p>
    <w:p w14:paraId="141BC17C">
      <w:pPr>
        <w:pStyle w:val="3"/>
        <w:numPr>
          <w:ilvl w:val="1"/>
          <w:numId w:val="8"/>
        </w:numPr>
        <w:tabs>
          <w:tab w:val="left" w:pos="577"/>
        </w:tabs>
        <w:spacing w:before="0" w:after="0" w:line="240" w:lineRule="auto"/>
        <w:ind w:left="577" w:right="0" w:hanging="577"/>
        <w:jc w:val="left"/>
      </w:pPr>
      <w:bookmarkStart w:id="0" w:name="_bookmark0"/>
      <w:bookmarkEnd w:id="0"/>
      <w:bookmarkStart w:id="1" w:name="1.1 Background of the Project"/>
      <w:bookmarkEnd w:id="1"/>
      <w:r>
        <w:t>Background</w:t>
      </w:r>
      <w:r>
        <w:rPr>
          <w:spacing w:val="-3"/>
        </w:rPr>
        <w:t xml:space="preserve"> </w:t>
      </w:r>
      <w:r>
        <w:t>of</w:t>
      </w:r>
      <w:r>
        <w:rPr>
          <w:spacing w:val="-7"/>
        </w:rPr>
        <w:t xml:space="preserve"> </w:t>
      </w:r>
      <w:r>
        <w:t>the</w:t>
      </w:r>
      <w:r>
        <w:rPr>
          <w:spacing w:val="-2"/>
        </w:rPr>
        <w:t xml:space="preserve"> Project</w:t>
      </w:r>
    </w:p>
    <w:p w14:paraId="510E197B">
      <w:pPr>
        <w:pStyle w:val="6"/>
        <w:spacing w:before="6"/>
        <w:rPr>
          <w:b/>
        </w:rPr>
      </w:pPr>
    </w:p>
    <w:p w14:paraId="527C6B27">
      <w:pPr>
        <w:pStyle w:val="6"/>
        <w:spacing w:line="273" w:lineRule="auto"/>
        <w:ind w:right="367"/>
        <w:jc w:val="both"/>
      </w:pPr>
      <w:r>
        <w:t>Mia Tech Internet and Cable Services began operating in 2019 in Janiuay, Iloilo. The company provides fiber Internet services, particularly to remote and rural communities where access may be limited. It also serves nearby areas, including Lambunao and Badiangan. As with other Internet service providers, the company needs</w:t>
      </w:r>
      <w:r>
        <w:rPr>
          <w:spacing w:val="-3"/>
        </w:rPr>
        <w:t xml:space="preserve"> </w:t>
      </w:r>
      <w:r>
        <w:t>to</w:t>
      </w:r>
      <w:r>
        <w:rPr>
          <w:spacing w:val="-3"/>
        </w:rPr>
        <w:t xml:space="preserve"> </w:t>
      </w:r>
      <w:r>
        <w:t>respond</w:t>
      </w:r>
      <w:r>
        <w:rPr>
          <w:spacing w:val="-8"/>
        </w:rPr>
        <w:t xml:space="preserve"> </w:t>
      </w:r>
      <w:r>
        <w:t>to</w:t>
      </w:r>
      <w:r>
        <w:rPr>
          <w:spacing w:val="-3"/>
        </w:rPr>
        <w:t xml:space="preserve"> </w:t>
      </w:r>
      <w:r>
        <w:t>technical</w:t>
      </w:r>
      <w:r>
        <w:rPr>
          <w:spacing w:val="-3"/>
        </w:rPr>
        <w:t xml:space="preserve"> </w:t>
      </w:r>
      <w:r>
        <w:t>concerns</w:t>
      </w:r>
      <w:r>
        <w:rPr>
          <w:spacing w:val="-3"/>
        </w:rPr>
        <w:t xml:space="preserve"> </w:t>
      </w:r>
      <w:r>
        <w:t>and</w:t>
      </w:r>
      <w:r>
        <w:rPr>
          <w:spacing w:val="-8"/>
        </w:rPr>
        <w:t xml:space="preserve"> </w:t>
      </w:r>
      <w:r>
        <w:t>coordinate</w:t>
      </w:r>
      <w:r>
        <w:rPr>
          <w:spacing w:val="-3"/>
        </w:rPr>
        <w:t xml:space="preserve"> </w:t>
      </w:r>
      <w:r>
        <w:t>the</w:t>
      </w:r>
      <w:r>
        <w:rPr>
          <w:spacing w:val="-8"/>
        </w:rPr>
        <w:t xml:space="preserve"> </w:t>
      </w:r>
      <w:r>
        <w:t>work</w:t>
      </w:r>
      <w:r>
        <w:rPr>
          <w:spacing w:val="-8"/>
        </w:rPr>
        <w:t xml:space="preserve"> </w:t>
      </w:r>
      <w:r>
        <w:t>of its personnel.</w:t>
      </w:r>
    </w:p>
    <w:p w14:paraId="1BD07449">
      <w:pPr>
        <w:pStyle w:val="6"/>
        <w:spacing w:before="246" w:line="273" w:lineRule="auto"/>
        <w:ind w:right="366"/>
        <w:jc w:val="both"/>
      </w:pPr>
      <w:r>
        <w:t>Based</w:t>
      </w:r>
      <w:r>
        <w:rPr>
          <w:spacing w:val="-18"/>
        </w:rPr>
        <w:t xml:space="preserve"> </w:t>
      </w:r>
      <w:r>
        <w:t>on</w:t>
      </w:r>
      <w:r>
        <w:rPr>
          <w:spacing w:val="-18"/>
        </w:rPr>
        <w:t xml:space="preserve"> </w:t>
      </w:r>
      <w:r>
        <w:t>the</w:t>
      </w:r>
      <w:r>
        <w:rPr>
          <w:spacing w:val="-18"/>
        </w:rPr>
        <w:t xml:space="preserve"> </w:t>
      </w:r>
      <w:r>
        <w:t>interview</w:t>
      </w:r>
      <w:r>
        <w:rPr>
          <w:spacing w:val="-18"/>
        </w:rPr>
        <w:t xml:space="preserve"> </w:t>
      </w:r>
      <w:r>
        <w:t>conducted</w:t>
      </w:r>
      <w:r>
        <w:rPr>
          <w:spacing w:val="-18"/>
        </w:rPr>
        <w:t xml:space="preserve"> </w:t>
      </w:r>
      <w:r>
        <w:t>with</w:t>
      </w:r>
      <w:r>
        <w:rPr>
          <w:spacing w:val="-18"/>
        </w:rPr>
        <w:t xml:space="preserve"> </w:t>
      </w:r>
      <w:r>
        <w:t>the</w:t>
      </w:r>
      <w:r>
        <w:rPr>
          <w:spacing w:val="-18"/>
        </w:rPr>
        <w:t xml:space="preserve"> </w:t>
      </w:r>
      <w:r>
        <w:t>client,</w:t>
      </w:r>
      <w:r>
        <w:rPr>
          <w:spacing w:val="-18"/>
        </w:rPr>
        <w:t xml:space="preserve"> </w:t>
      </w:r>
      <w:r>
        <w:t>Mia</w:t>
      </w:r>
      <w:r>
        <w:rPr>
          <w:spacing w:val="-18"/>
        </w:rPr>
        <w:t xml:space="preserve"> </w:t>
      </w:r>
      <w:r>
        <w:t>Tech</w:t>
      </w:r>
      <w:r>
        <w:rPr>
          <w:spacing w:val="-18"/>
        </w:rPr>
        <w:t xml:space="preserve"> </w:t>
      </w:r>
      <w:r>
        <w:t>has</w:t>
      </w:r>
      <w:r>
        <w:rPr>
          <w:spacing w:val="-18"/>
        </w:rPr>
        <w:t xml:space="preserve"> </w:t>
      </w:r>
      <w:r>
        <w:t>ten personnel: two office workers, one IT personnel, and seven technicians. The company aims to provide reliable and affordable Internet services while responding to customer concerns.</w:t>
      </w:r>
    </w:p>
    <w:p w14:paraId="34272CC4">
      <w:pPr>
        <w:pStyle w:val="6"/>
        <w:spacing w:before="241" w:line="273" w:lineRule="auto"/>
        <w:ind w:right="356"/>
        <w:jc w:val="both"/>
      </w:pPr>
      <w:r>
        <w:t xml:space="preserve">Keeping Internet services stable involves communication, assessment, task assignment, and follow-up whenever technical concerns arise. The IT personnel and technicians are therefore important to the company's day-to-day operations and service </w:t>
      </w:r>
      <w:r>
        <w:rPr>
          <w:spacing w:val="-2"/>
        </w:rPr>
        <w:t>quality.</w:t>
      </w:r>
    </w:p>
    <w:p w14:paraId="61825A3D">
      <w:pPr>
        <w:pStyle w:val="6"/>
        <w:spacing w:before="241" w:line="276" w:lineRule="auto"/>
        <w:ind w:right="351"/>
        <w:jc w:val="both"/>
      </w:pPr>
      <w:r>
        <w:t>As</w:t>
      </w:r>
      <w:r>
        <w:rPr>
          <w:spacing w:val="-19"/>
        </w:rPr>
        <w:t xml:space="preserve"> </w:t>
      </w:r>
      <w:r>
        <w:t>Mia</w:t>
      </w:r>
      <w:r>
        <w:rPr>
          <w:spacing w:val="-24"/>
        </w:rPr>
        <w:t xml:space="preserve"> </w:t>
      </w:r>
      <w:r>
        <w:t>Tech</w:t>
      </w:r>
      <w:r>
        <w:rPr>
          <w:spacing w:val="-19"/>
        </w:rPr>
        <w:t xml:space="preserve"> </w:t>
      </w:r>
      <w:r>
        <w:t>continues</w:t>
      </w:r>
      <w:r>
        <w:rPr>
          <w:spacing w:val="-19"/>
        </w:rPr>
        <w:t xml:space="preserve"> </w:t>
      </w:r>
      <w:r>
        <w:t>serving</w:t>
      </w:r>
      <w:r>
        <w:rPr>
          <w:spacing w:val="-19"/>
        </w:rPr>
        <w:t xml:space="preserve"> </w:t>
      </w:r>
      <w:r>
        <w:t>its</w:t>
      </w:r>
      <w:r>
        <w:rPr>
          <w:spacing w:val="-19"/>
        </w:rPr>
        <w:t xml:space="preserve"> </w:t>
      </w:r>
      <w:r>
        <w:t>communities</w:t>
      </w:r>
      <w:r>
        <w:rPr>
          <w:spacing w:val="-19"/>
        </w:rPr>
        <w:t xml:space="preserve"> </w:t>
      </w:r>
      <w:r>
        <w:t>and</w:t>
      </w:r>
      <w:r>
        <w:rPr>
          <w:spacing w:val="-19"/>
        </w:rPr>
        <w:t xml:space="preserve"> </w:t>
      </w:r>
      <w:r>
        <w:t>considers</w:t>
      </w:r>
      <w:r>
        <w:rPr>
          <w:spacing w:val="-24"/>
        </w:rPr>
        <w:t xml:space="preserve"> </w:t>
      </w:r>
      <w:r>
        <w:t>future growth,</w:t>
      </w:r>
      <w:r>
        <w:rPr>
          <w:spacing w:val="-31"/>
        </w:rPr>
        <w:t xml:space="preserve"> </w:t>
      </w:r>
      <w:r>
        <w:t>it</w:t>
      </w:r>
      <w:r>
        <w:rPr>
          <w:spacing w:val="-31"/>
        </w:rPr>
        <w:t xml:space="preserve"> </w:t>
      </w:r>
      <w:r>
        <w:t>may</w:t>
      </w:r>
      <w:r>
        <w:rPr>
          <w:spacing w:val="-31"/>
        </w:rPr>
        <w:t xml:space="preserve"> </w:t>
      </w:r>
      <w:r>
        <w:t>benefit</w:t>
      </w:r>
      <w:r>
        <w:rPr>
          <w:spacing w:val="-31"/>
        </w:rPr>
        <w:t xml:space="preserve"> </w:t>
      </w:r>
      <w:r>
        <w:t>from</w:t>
      </w:r>
      <w:r>
        <w:rPr>
          <w:spacing w:val="-31"/>
        </w:rPr>
        <w:t xml:space="preserve"> </w:t>
      </w:r>
      <w:r>
        <w:t>a</w:t>
      </w:r>
      <w:r>
        <w:rPr>
          <w:spacing w:val="-31"/>
        </w:rPr>
        <w:t xml:space="preserve"> </w:t>
      </w:r>
      <w:r>
        <w:t>more</w:t>
      </w:r>
      <w:r>
        <w:rPr>
          <w:spacing w:val="-31"/>
        </w:rPr>
        <w:t xml:space="preserve"> </w:t>
      </w:r>
      <w:r>
        <w:t>organized</w:t>
      </w:r>
      <w:r>
        <w:rPr>
          <w:spacing w:val="-26"/>
        </w:rPr>
        <w:t xml:space="preserve"> </w:t>
      </w:r>
      <w:r>
        <w:t>way</w:t>
      </w:r>
      <w:r>
        <w:rPr>
          <w:spacing w:val="-26"/>
        </w:rPr>
        <w:t xml:space="preserve"> </w:t>
      </w:r>
      <w:r>
        <w:t>to</w:t>
      </w:r>
      <w:r>
        <w:rPr>
          <w:spacing w:val="-31"/>
        </w:rPr>
        <w:t xml:space="preserve"> </w:t>
      </w:r>
      <w:r>
        <w:t>handle</w:t>
      </w:r>
      <w:r>
        <w:rPr>
          <w:spacing w:val="-31"/>
        </w:rPr>
        <w:t xml:space="preserve"> </w:t>
      </w:r>
      <w:r>
        <w:t>internal IT</w:t>
      </w:r>
      <w:r>
        <w:rPr>
          <w:spacing w:val="-3"/>
        </w:rPr>
        <w:t xml:space="preserve"> </w:t>
      </w:r>
      <w:r>
        <w:t>support</w:t>
      </w:r>
      <w:r>
        <w:rPr>
          <w:spacing w:val="-3"/>
        </w:rPr>
        <w:t xml:space="preserve"> </w:t>
      </w:r>
      <w:r>
        <w:t>concerns.</w:t>
      </w:r>
      <w:r>
        <w:rPr>
          <w:spacing w:val="-3"/>
        </w:rPr>
        <w:t xml:space="preserve"> </w:t>
      </w:r>
      <w:r>
        <w:t>A</w:t>
      </w:r>
      <w:r>
        <w:rPr>
          <w:spacing w:val="-8"/>
        </w:rPr>
        <w:t xml:space="preserve"> </w:t>
      </w:r>
      <w:r>
        <w:t>business</w:t>
      </w:r>
      <w:r>
        <w:rPr>
          <w:spacing w:val="-8"/>
        </w:rPr>
        <w:t xml:space="preserve"> </w:t>
      </w:r>
      <w:r>
        <w:t>process</w:t>
      </w:r>
      <w:r>
        <w:rPr>
          <w:spacing w:val="-3"/>
        </w:rPr>
        <w:t xml:space="preserve"> </w:t>
      </w:r>
      <w:r>
        <w:t>automation</w:t>
      </w:r>
      <w:r>
        <w:rPr>
          <w:spacing w:val="-3"/>
        </w:rPr>
        <w:t xml:space="preserve"> </w:t>
      </w:r>
      <w:r>
        <w:t>approach</w:t>
      </w:r>
      <w:r>
        <w:rPr>
          <w:spacing w:val="-3"/>
        </w:rPr>
        <w:t xml:space="preserve"> </w:t>
      </w:r>
      <w:r>
        <w:t>could help staff record requests consistently, identify their urgency, assign responsibility, and monitor progress in one place.</w:t>
      </w:r>
    </w:p>
    <w:p w14:paraId="0414DB76">
      <w:pPr>
        <w:pStyle w:val="6"/>
        <w:spacing w:before="233" w:line="273" w:lineRule="auto"/>
        <w:ind w:right="351"/>
        <w:jc w:val="both"/>
      </w:pPr>
      <w:r>
        <w:t>The proposed process is intended to support—not replace—the work of IT personnel and technicians. Automation may handle routine administrative</w:t>
      </w:r>
      <w:r>
        <w:rPr>
          <w:spacing w:val="-26"/>
        </w:rPr>
        <w:t xml:space="preserve"> </w:t>
      </w:r>
      <w:r>
        <w:t>tasks,</w:t>
      </w:r>
      <w:r>
        <w:rPr>
          <w:spacing w:val="-31"/>
        </w:rPr>
        <w:t xml:space="preserve"> </w:t>
      </w:r>
      <w:r>
        <w:t>while</w:t>
      </w:r>
      <w:r>
        <w:rPr>
          <w:spacing w:val="-26"/>
        </w:rPr>
        <w:t xml:space="preserve"> </w:t>
      </w:r>
      <w:r>
        <w:t>technical</w:t>
      </w:r>
      <w:r>
        <w:rPr>
          <w:spacing w:val="-26"/>
        </w:rPr>
        <w:t xml:space="preserve"> </w:t>
      </w:r>
      <w:r>
        <w:t>staff</w:t>
      </w:r>
      <w:r>
        <w:rPr>
          <w:spacing w:val="-26"/>
        </w:rPr>
        <w:t xml:space="preserve"> </w:t>
      </w:r>
      <w:r>
        <w:t>remain</w:t>
      </w:r>
      <w:r>
        <w:rPr>
          <w:spacing w:val="-18"/>
        </w:rPr>
        <w:t xml:space="preserve"> </w:t>
      </w:r>
      <w:r>
        <w:t>responsible</w:t>
      </w:r>
      <w:r>
        <w:rPr>
          <w:spacing w:val="-26"/>
        </w:rPr>
        <w:t xml:space="preserve"> </w:t>
      </w:r>
      <w:r>
        <w:t xml:space="preserve">for evaluating problems, troubleshooting, and deciding on corrective </w:t>
      </w:r>
      <w:r>
        <w:rPr>
          <w:spacing w:val="-2"/>
        </w:rPr>
        <w:t>actions.</w:t>
      </w:r>
    </w:p>
    <w:p w14:paraId="16D85148">
      <w:pPr>
        <w:pStyle w:val="6"/>
      </w:pPr>
    </w:p>
    <w:p w14:paraId="48712CCF">
      <w:pPr>
        <w:pStyle w:val="6"/>
      </w:pPr>
    </w:p>
    <w:p w14:paraId="6D01CD1F">
      <w:pPr>
        <w:pStyle w:val="6"/>
      </w:pPr>
    </w:p>
    <w:p w14:paraId="2ECDC11B">
      <w:pPr>
        <w:pStyle w:val="6"/>
      </w:pPr>
    </w:p>
    <w:p w14:paraId="01454D90">
      <w:pPr>
        <w:pStyle w:val="6"/>
      </w:pPr>
    </w:p>
    <w:p w14:paraId="0023321D">
      <w:pPr>
        <w:pStyle w:val="6"/>
        <w:spacing w:before="260"/>
      </w:pPr>
    </w:p>
    <w:p w14:paraId="2FA0ADD5">
      <w:pPr>
        <w:pStyle w:val="3"/>
        <w:numPr>
          <w:ilvl w:val="1"/>
          <w:numId w:val="8"/>
        </w:numPr>
        <w:tabs>
          <w:tab w:val="left" w:pos="577"/>
        </w:tabs>
        <w:spacing w:before="0" w:after="0" w:line="240" w:lineRule="auto"/>
        <w:ind w:left="577" w:right="0" w:hanging="577"/>
        <w:jc w:val="left"/>
      </w:pPr>
      <w:r>
        <w:t>Statement</w:t>
      </w:r>
      <w:r>
        <w:rPr>
          <w:spacing w:val="-3"/>
        </w:rPr>
        <w:t xml:space="preserve"> </w:t>
      </w:r>
      <w:r>
        <w:t>of</w:t>
      </w:r>
      <w:r>
        <w:rPr>
          <w:spacing w:val="-7"/>
        </w:rPr>
        <w:t xml:space="preserve"> </w:t>
      </w:r>
      <w:r>
        <w:t>the</w:t>
      </w:r>
      <w:r>
        <w:rPr>
          <w:spacing w:val="-2"/>
        </w:rPr>
        <w:t xml:space="preserve"> Problem</w:t>
      </w:r>
    </w:p>
    <w:p w14:paraId="5E90F90D">
      <w:pPr>
        <w:pStyle w:val="3"/>
        <w:spacing w:after="0" w:line="240" w:lineRule="auto"/>
        <w:jc w:val="left"/>
        <w:sectPr>
          <w:pgSz w:w="12240" w:h="15840"/>
          <w:pgMar w:top="1360" w:right="1080" w:bottom="280" w:left="1440" w:header="720" w:footer="720" w:gutter="0"/>
          <w:cols w:space="720" w:num="1"/>
        </w:sectPr>
      </w:pPr>
    </w:p>
    <w:p w14:paraId="4371EB1B">
      <w:pPr>
        <w:pStyle w:val="3"/>
        <w:numPr>
          <w:ilvl w:val="2"/>
          <w:numId w:val="8"/>
        </w:numPr>
        <w:tabs>
          <w:tab w:val="left" w:pos="865"/>
        </w:tabs>
        <w:spacing w:before="80" w:after="0" w:line="240" w:lineRule="auto"/>
        <w:ind w:left="865" w:right="0" w:hanging="865"/>
        <w:jc w:val="left"/>
      </w:pPr>
      <w:bookmarkStart w:id="2" w:name="_bookmark1"/>
      <w:bookmarkEnd w:id="2"/>
      <w:bookmarkStart w:id="3" w:name="1.2.1 General Problem"/>
      <w:bookmarkEnd w:id="3"/>
      <w:r>
        <w:t>General</w:t>
      </w:r>
      <w:r>
        <w:rPr>
          <w:spacing w:val="-9"/>
        </w:rPr>
        <w:t xml:space="preserve"> </w:t>
      </w:r>
      <w:r>
        <w:rPr>
          <w:spacing w:val="-2"/>
        </w:rPr>
        <w:t>Problem</w:t>
      </w:r>
    </w:p>
    <w:p w14:paraId="1F512C34">
      <w:pPr>
        <w:pStyle w:val="6"/>
        <w:spacing w:before="7"/>
        <w:rPr>
          <w:b/>
        </w:rPr>
      </w:pPr>
    </w:p>
    <w:p w14:paraId="205764B5">
      <w:pPr>
        <w:pStyle w:val="6"/>
        <w:spacing w:line="273" w:lineRule="auto"/>
        <w:ind w:right="370"/>
        <w:jc w:val="both"/>
      </w:pPr>
      <w:r>
        <w:t>How</w:t>
      </w:r>
      <w:r>
        <w:rPr>
          <w:spacing w:val="-3"/>
        </w:rPr>
        <w:t xml:space="preserve"> </w:t>
      </w:r>
      <w:r>
        <w:t>can</w:t>
      </w:r>
      <w:r>
        <w:rPr>
          <w:spacing w:val="-8"/>
        </w:rPr>
        <w:t xml:space="preserve"> </w:t>
      </w:r>
      <w:r>
        <w:t>a</w:t>
      </w:r>
      <w:r>
        <w:rPr>
          <w:spacing w:val="-3"/>
        </w:rPr>
        <w:t xml:space="preserve"> </w:t>
      </w:r>
      <w:r>
        <w:t>proposed</w:t>
      </w:r>
      <w:r>
        <w:rPr>
          <w:spacing w:val="-3"/>
        </w:rPr>
        <w:t xml:space="preserve"> </w:t>
      </w:r>
      <w:r>
        <w:t>business</w:t>
      </w:r>
      <w:r>
        <w:rPr>
          <w:spacing w:val="-8"/>
        </w:rPr>
        <w:t xml:space="preserve"> </w:t>
      </w:r>
      <w:r>
        <w:t>process</w:t>
      </w:r>
      <w:r>
        <w:rPr>
          <w:spacing w:val="-8"/>
        </w:rPr>
        <w:t xml:space="preserve"> </w:t>
      </w:r>
      <w:r>
        <w:t>automation</w:t>
      </w:r>
      <w:r>
        <w:rPr>
          <w:spacing w:val="-8"/>
        </w:rPr>
        <w:t xml:space="preserve"> </w:t>
      </w:r>
      <w:r>
        <w:t>plan</w:t>
      </w:r>
      <w:r>
        <w:rPr>
          <w:spacing w:val="-8"/>
        </w:rPr>
        <w:t xml:space="preserve"> </w:t>
      </w:r>
      <w:r>
        <w:t>help</w:t>
      </w:r>
      <w:r>
        <w:rPr>
          <w:spacing w:val="-8"/>
        </w:rPr>
        <w:t xml:space="preserve"> </w:t>
      </w:r>
      <w:r>
        <w:t>Mia</w:t>
      </w:r>
      <w:r>
        <w:rPr>
          <w:spacing w:val="-3"/>
        </w:rPr>
        <w:t xml:space="preserve"> </w:t>
      </w:r>
      <w:r>
        <w:t>Tech Internet</w:t>
      </w:r>
      <w:r>
        <w:rPr>
          <w:spacing w:val="-4"/>
        </w:rPr>
        <w:t xml:space="preserve"> </w:t>
      </w:r>
      <w:r>
        <w:t>and</w:t>
      </w:r>
      <w:r>
        <w:rPr>
          <w:spacing w:val="-9"/>
        </w:rPr>
        <w:t xml:space="preserve"> </w:t>
      </w:r>
      <w:r>
        <w:t>Cable</w:t>
      </w:r>
      <w:r>
        <w:rPr>
          <w:spacing w:val="-4"/>
        </w:rPr>
        <w:t xml:space="preserve"> </w:t>
      </w:r>
      <w:r>
        <w:t>Services</w:t>
      </w:r>
      <w:r>
        <w:rPr>
          <w:spacing w:val="-9"/>
        </w:rPr>
        <w:t xml:space="preserve"> </w:t>
      </w:r>
      <w:r>
        <w:t>organize</w:t>
      </w:r>
      <w:r>
        <w:rPr>
          <w:spacing w:val="-4"/>
        </w:rPr>
        <w:t xml:space="preserve"> </w:t>
      </w:r>
      <w:r>
        <w:t>and</w:t>
      </w:r>
      <w:r>
        <w:rPr>
          <w:spacing w:val="-4"/>
        </w:rPr>
        <w:t xml:space="preserve"> </w:t>
      </w:r>
      <w:r>
        <w:t>improve</w:t>
      </w:r>
      <w:r>
        <w:rPr>
          <w:spacing w:val="-4"/>
        </w:rPr>
        <w:t xml:space="preserve"> </w:t>
      </w:r>
      <w:r>
        <w:t>the</w:t>
      </w:r>
      <w:r>
        <w:rPr>
          <w:spacing w:val="-9"/>
        </w:rPr>
        <w:t xml:space="preserve"> </w:t>
      </w:r>
      <w:r>
        <w:t>way</w:t>
      </w:r>
      <w:r>
        <w:rPr>
          <w:spacing w:val="-9"/>
        </w:rPr>
        <w:t xml:space="preserve"> </w:t>
      </w:r>
      <w:r>
        <w:t>internal IT support requests are handled?</w:t>
      </w:r>
    </w:p>
    <w:p w14:paraId="7EFF7182">
      <w:pPr>
        <w:pStyle w:val="6"/>
        <w:spacing w:before="8"/>
      </w:pPr>
    </w:p>
    <w:p w14:paraId="036617F8">
      <w:pPr>
        <w:pStyle w:val="3"/>
        <w:numPr>
          <w:ilvl w:val="2"/>
          <w:numId w:val="8"/>
        </w:numPr>
        <w:tabs>
          <w:tab w:val="left" w:pos="865"/>
        </w:tabs>
        <w:spacing w:before="0" w:after="0" w:line="240" w:lineRule="auto"/>
        <w:ind w:left="865" w:right="0" w:hanging="865"/>
        <w:jc w:val="left"/>
      </w:pPr>
      <w:bookmarkStart w:id="4" w:name="1.2.2 Specific Problems"/>
      <w:bookmarkEnd w:id="4"/>
      <w:bookmarkStart w:id="5" w:name="_bookmark2"/>
      <w:bookmarkEnd w:id="5"/>
      <w:r>
        <w:t>Specific</w:t>
      </w:r>
      <w:r>
        <w:rPr>
          <w:spacing w:val="-9"/>
        </w:rPr>
        <w:t xml:space="preserve"> </w:t>
      </w:r>
      <w:r>
        <w:rPr>
          <w:spacing w:val="-2"/>
        </w:rPr>
        <w:t>Problems</w:t>
      </w:r>
    </w:p>
    <w:p w14:paraId="33D732D6">
      <w:pPr>
        <w:pStyle w:val="6"/>
        <w:spacing w:before="7"/>
        <w:rPr>
          <w:b/>
        </w:rPr>
      </w:pPr>
    </w:p>
    <w:p w14:paraId="2A54EA65">
      <w:pPr>
        <w:pStyle w:val="6"/>
        <w:spacing w:line="273" w:lineRule="auto"/>
        <w:ind w:right="366"/>
        <w:jc w:val="both"/>
      </w:pPr>
      <w:r>
        <w:t xml:space="preserve">Specifically, the project seeks to address the following </w:t>
      </w:r>
      <w:r>
        <w:rPr>
          <w:spacing w:val="-2"/>
        </w:rPr>
        <w:t>questions:</w:t>
      </w:r>
    </w:p>
    <w:p w14:paraId="229E7BD2">
      <w:pPr>
        <w:pStyle w:val="10"/>
        <w:numPr>
          <w:ilvl w:val="3"/>
          <w:numId w:val="8"/>
        </w:numPr>
        <w:tabs>
          <w:tab w:val="left" w:pos="793"/>
        </w:tabs>
        <w:spacing w:before="245" w:after="0" w:line="273" w:lineRule="auto"/>
        <w:ind w:left="360" w:right="1590" w:firstLine="0"/>
        <w:jc w:val="left"/>
        <w:rPr>
          <w:sz w:val="24"/>
        </w:rPr>
      </w:pPr>
      <w:r>
        <w:rPr>
          <w:sz w:val="24"/>
        </w:rPr>
        <w:t>How</w:t>
      </w:r>
      <w:r>
        <w:rPr>
          <w:spacing w:val="-9"/>
          <w:sz w:val="24"/>
        </w:rPr>
        <w:t xml:space="preserve"> </w:t>
      </w:r>
      <w:r>
        <w:rPr>
          <w:sz w:val="24"/>
        </w:rPr>
        <w:t>can</w:t>
      </w:r>
      <w:r>
        <w:rPr>
          <w:spacing w:val="-4"/>
          <w:sz w:val="24"/>
        </w:rPr>
        <w:t xml:space="preserve"> </w:t>
      </w:r>
      <w:r>
        <w:rPr>
          <w:sz w:val="24"/>
        </w:rPr>
        <w:t>the</w:t>
      </w:r>
      <w:r>
        <w:rPr>
          <w:spacing w:val="-4"/>
          <w:sz w:val="24"/>
        </w:rPr>
        <w:t xml:space="preserve"> </w:t>
      </w:r>
      <w:r>
        <w:rPr>
          <w:sz w:val="24"/>
        </w:rPr>
        <w:t>current</w:t>
      </w:r>
      <w:r>
        <w:rPr>
          <w:spacing w:val="-9"/>
          <w:sz w:val="24"/>
        </w:rPr>
        <w:t xml:space="preserve"> </w:t>
      </w:r>
      <w:r>
        <w:rPr>
          <w:sz w:val="24"/>
        </w:rPr>
        <w:t>handling</w:t>
      </w:r>
      <w:r>
        <w:rPr>
          <w:spacing w:val="-4"/>
          <w:sz w:val="24"/>
        </w:rPr>
        <w:t xml:space="preserve"> </w:t>
      </w:r>
      <w:r>
        <w:rPr>
          <w:sz w:val="24"/>
        </w:rPr>
        <w:t>of</w:t>
      </w:r>
      <w:r>
        <w:rPr>
          <w:spacing w:val="-9"/>
          <w:sz w:val="24"/>
        </w:rPr>
        <w:t xml:space="preserve"> </w:t>
      </w:r>
      <w:r>
        <w:rPr>
          <w:sz w:val="24"/>
        </w:rPr>
        <w:t>internal</w:t>
      </w:r>
      <w:r>
        <w:rPr>
          <w:spacing w:val="-4"/>
          <w:sz w:val="24"/>
        </w:rPr>
        <w:t xml:space="preserve"> </w:t>
      </w:r>
      <w:r>
        <w:rPr>
          <w:sz w:val="24"/>
        </w:rPr>
        <w:t>IT</w:t>
      </w:r>
      <w:r>
        <w:rPr>
          <w:spacing w:val="-9"/>
          <w:sz w:val="24"/>
        </w:rPr>
        <w:t xml:space="preserve"> </w:t>
      </w:r>
      <w:r>
        <w:rPr>
          <w:sz w:val="24"/>
        </w:rPr>
        <w:t>support concerns be described and organized?</w:t>
      </w:r>
    </w:p>
    <w:p w14:paraId="6C8B9DF0">
      <w:pPr>
        <w:pStyle w:val="10"/>
        <w:numPr>
          <w:ilvl w:val="3"/>
          <w:numId w:val="8"/>
        </w:numPr>
        <w:tabs>
          <w:tab w:val="left" w:pos="793"/>
        </w:tabs>
        <w:spacing w:before="241" w:after="0" w:line="273" w:lineRule="auto"/>
        <w:ind w:left="360" w:right="1156" w:firstLine="0"/>
        <w:jc w:val="left"/>
        <w:rPr>
          <w:sz w:val="24"/>
        </w:rPr>
      </w:pPr>
      <w:r>
        <w:rPr>
          <w:sz w:val="24"/>
        </w:rPr>
        <w:t>What</w:t>
      </w:r>
      <w:r>
        <w:rPr>
          <w:spacing w:val="-10"/>
          <w:sz w:val="24"/>
        </w:rPr>
        <w:t xml:space="preserve"> </w:t>
      </w:r>
      <w:r>
        <w:rPr>
          <w:sz w:val="24"/>
        </w:rPr>
        <w:t>information</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recorded</w:t>
      </w:r>
      <w:r>
        <w:rPr>
          <w:spacing w:val="-5"/>
          <w:sz w:val="24"/>
        </w:rPr>
        <w:t xml:space="preserve"> </w:t>
      </w:r>
      <w:r>
        <w:rPr>
          <w:sz w:val="24"/>
        </w:rPr>
        <w:t>when</w:t>
      </w:r>
      <w:r>
        <w:rPr>
          <w:spacing w:val="-5"/>
          <w:sz w:val="24"/>
        </w:rPr>
        <w:t xml:space="preserve"> </w:t>
      </w:r>
      <w:r>
        <w:rPr>
          <w:sz w:val="24"/>
        </w:rPr>
        <w:t>an</w:t>
      </w:r>
      <w:r>
        <w:rPr>
          <w:spacing w:val="-10"/>
          <w:sz w:val="24"/>
        </w:rPr>
        <w:t xml:space="preserve"> </w:t>
      </w:r>
      <w:r>
        <w:rPr>
          <w:sz w:val="24"/>
        </w:rPr>
        <w:t>IT</w:t>
      </w:r>
      <w:r>
        <w:rPr>
          <w:spacing w:val="-5"/>
          <w:sz w:val="24"/>
        </w:rPr>
        <w:t xml:space="preserve"> </w:t>
      </w:r>
      <w:r>
        <w:rPr>
          <w:sz w:val="24"/>
        </w:rPr>
        <w:t>support request is submitted?</w:t>
      </w:r>
    </w:p>
    <w:p w14:paraId="7929F9D6">
      <w:pPr>
        <w:pStyle w:val="10"/>
        <w:numPr>
          <w:ilvl w:val="3"/>
          <w:numId w:val="8"/>
        </w:numPr>
        <w:tabs>
          <w:tab w:val="left" w:pos="793"/>
        </w:tabs>
        <w:spacing w:before="240" w:after="0" w:line="273" w:lineRule="auto"/>
        <w:ind w:left="360" w:right="437" w:firstLine="0"/>
        <w:jc w:val="left"/>
        <w:rPr>
          <w:sz w:val="24"/>
        </w:rPr>
      </w:pPr>
      <w:r>
        <w:rPr>
          <w:sz w:val="24"/>
        </w:rPr>
        <w:t>How</w:t>
      </w:r>
      <w:r>
        <w:rPr>
          <w:spacing w:val="-8"/>
          <w:sz w:val="24"/>
        </w:rPr>
        <w:t xml:space="preserve"> </w:t>
      </w:r>
      <w:r>
        <w:rPr>
          <w:sz w:val="24"/>
        </w:rPr>
        <w:t>can</w:t>
      </w:r>
      <w:r>
        <w:rPr>
          <w:spacing w:val="-3"/>
          <w:sz w:val="24"/>
        </w:rPr>
        <w:t xml:space="preserve"> </w:t>
      </w:r>
      <w:r>
        <w:rPr>
          <w:sz w:val="24"/>
        </w:rPr>
        <w:t>requests</w:t>
      </w:r>
      <w:r>
        <w:rPr>
          <w:spacing w:val="-3"/>
          <w:sz w:val="24"/>
        </w:rPr>
        <w:t xml:space="preserve"> </w:t>
      </w:r>
      <w:r>
        <w:rPr>
          <w:sz w:val="24"/>
        </w:rPr>
        <w:t>be</w:t>
      </w:r>
      <w:r>
        <w:rPr>
          <w:spacing w:val="-8"/>
          <w:sz w:val="24"/>
        </w:rPr>
        <w:t xml:space="preserve"> </w:t>
      </w:r>
      <w:r>
        <w:rPr>
          <w:sz w:val="24"/>
        </w:rPr>
        <w:t>categorized</w:t>
      </w:r>
      <w:r>
        <w:rPr>
          <w:spacing w:val="-8"/>
          <w:sz w:val="24"/>
        </w:rPr>
        <w:t xml:space="preserve"> </w:t>
      </w:r>
      <w:r>
        <w:rPr>
          <w:sz w:val="24"/>
        </w:rPr>
        <w:t>according</w:t>
      </w:r>
      <w:r>
        <w:rPr>
          <w:spacing w:val="-3"/>
          <w:sz w:val="24"/>
        </w:rPr>
        <w:t xml:space="preserve"> </w:t>
      </w:r>
      <w:r>
        <w:rPr>
          <w:sz w:val="24"/>
        </w:rPr>
        <w:t>to</w:t>
      </w:r>
      <w:r>
        <w:rPr>
          <w:spacing w:val="-8"/>
          <w:sz w:val="24"/>
        </w:rPr>
        <w:t xml:space="preserve"> </w:t>
      </w:r>
      <w:r>
        <w:rPr>
          <w:sz w:val="24"/>
        </w:rPr>
        <w:t>their</w:t>
      </w:r>
      <w:r>
        <w:rPr>
          <w:spacing w:val="-3"/>
          <w:sz w:val="24"/>
        </w:rPr>
        <w:t xml:space="preserve"> </w:t>
      </w:r>
      <w:r>
        <w:rPr>
          <w:sz w:val="24"/>
        </w:rPr>
        <w:t>type</w:t>
      </w:r>
      <w:r>
        <w:rPr>
          <w:spacing w:val="-8"/>
          <w:sz w:val="24"/>
        </w:rPr>
        <w:t xml:space="preserve"> </w:t>
      </w:r>
      <w:r>
        <w:rPr>
          <w:sz w:val="24"/>
        </w:rPr>
        <w:t xml:space="preserve">and </w:t>
      </w:r>
      <w:r>
        <w:rPr>
          <w:spacing w:val="-2"/>
          <w:sz w:val="24"/>
        </w:rPr>
        <w:t>urgency?</w:t>
      </w:r>
    </w:p>
    <w:p w14:paraId="7172215D">
      <w:pPr>
        <w:pStyle w:val="10"/>
        <w:numPr>
          <w:ilvl w:val="3"/>
          <w:numId w:val="8"/>
        </w:numPr>
        <w:tabs>
          <w:tab w:val="left" w:pos="793"/>
        </w:tabs>
        <w:spacing w:before="241" w:after="0" w:line="273" w:lineRule="auto"/>
        <w:ind w:left="360" w:right="1735" w:firstLine="0"/>
        <w:jc w:val="left"/>
        <w:rPr>
          <w:sz w:val="24"/>
        </w:rPr>
      </w:pPr>
      <w:r>
        <w:rPr>
          <w:sz w:val="24"/>
        </w:rPr>
        <w:t>How</w:t>
      </w:r>
      <w:r>
        <w:rPr>
          <w:spacing w:val="-10"/>
          <w:sz w:val="24"/>
        </w:rPr>
        <w:t xml:space="preserve"> </w:t>
      </w:r>
      <w:r>
        <w:rPr>
          <w:sz w:val="24"/>
        </w:rPr>
        <w:t>can</w:t>
      </w:r>
      <w:r>
        <w:rPr>
          <w:spacing w:val="-5"/>
          <w:sz w:val="24"/>
        </w:rPr>
        <w:t xml:space="preserve"> </w:t>
      </w:r>
      <w:r>
        <w:rPr>
          <w:sz w:val="24"/>
        </w:rPr>
        <w:t>requests</w:t>
      </w:r>
      <w:r>
        <w:rPr>
          <w:spacing w:val="-5"/>
          <w:sz w:val="24"/>
        </w:rPr>
        <w:t xml:space="preserve"> </w:t>
      </w:r>
      <w:r>
        <w:rPr>
          <w:sz w:val="24"/>
        </w:rPr>
        <w:t>be</w:t>
      </w:r>
      <w:r>
        <w:rPr>
          <w:spacing w:val="-10"/>
          <w:sz w:val="24"/>
        </w:rPr>
        <w:t xml:space="preserve"> </w:t>
      </w:r>
      <w:r>
        <w:rPr>
          <w:sz w:val="24"/>
        </w:rPr>
        <w:t>assigned</w:t>
      </w:r>
      <w:r>
        <w:rPr>
          <w:spacing w:val="-5"/>
          <w:sz w:val="24"/>
        </w:rPr>
        <w:t xml:space="preserve"> </w:t>
      </w:r>
      <w:r>
        <w:rPr>
          <w:sz w:val="24"/>
        </w:rPr>
        <w:t>to</w:t>
      </w:r>
      <w:r>
        <w:rPr>
          <w:spacing w:val="-10"/>
          <w:sz w:val="24"/>
        </w:rPr>
        <w:t xml:space="preserve"> </w:t>
      </w:r>
      <w:r>
        <w:rPr>
          <w:sz w:val="24"/>
        </w:rPr>
        <w:t>the</w:t>
      </w:r>
      <w:r>
        <w:rPr>
          <w:spacing w:val="-5"/>
          <w:sz w:val="24"/>
        </w:rPr>
        <w:t xml:space="preserve"> </w:t>
      </w:r>
      <w:r>
        <w:rPr>
          <w:sz w:val="24"/>
        </w:rPr>
        <w:t>appropriate</w:t>
      </w:r>
      <w:r>
        <w:rPr>
          <w:spacing w:val="-5"/>
          <w:sz w:val="24"/>
        </w:rPr>
        <w:t xml:space="preserve"> </w:t>
      </w:r>
      <w:r>
        <w:rPr>
          <w:sz w:val="24"/>
        </w:rPr>
        <w:t>IT personnel or technician?</w:t>
      </w:r>
    </w:p>
    <w:p w14:paraId="0BD18962">
      <w:pPr>
        <w:pStyle w:val="10"/>
        <w:numPr>
          <w:ilvl w:val="3"/>
          <w:numId w:val="8"/>
        </w:numPr>
        <w:tabs>
          <w:tab w:val="left" w:pos="793"/>
        </w:tabs>
        <w:spacing w:before="240" w:after="0" w:line="273" w:lineRule="auto"/>
        <w:ind w:left="360" w:right="727" w:firstLine="0"/>
        <w:jc w:val="left"/>
        <w:rPr>
          <w:sz w:val="24"/>
        </w:rPr>
      </w:pPr>
      <w:r>
        <w:rPr>
          <w:sz w:val="24"/>
        </w:rPr>
        <w:t>How</w:t>
      </w:r>
      <w:r>
        <w:rPr>
          <w:spacing w:val="-10"/>
          <w:sz w:val="24"/>
        </w:rPr>
        <w:t xml:space="preserve"> </w:t>
      </w:r>
      <w:r>
        <w:rPr>
          <w:sz w:val="24"/>
        </w:rPr>
        <w:t>can</w:t>
      </w:r>
      <w:r>
        <w:rPr>
          <w:spacing w:val="-5"/>
          <w:sz w:val="24"/>
        </w:rPr>
        <w:t xml:space="preserve"> </w:t>
      </w:r>
      <w:r>
        <w:rPr>
          <w:sz w:val="24"/>
        </w:rPr>
        <w:t>request</w:t>
      </w:r>
      <w:r>
        <w:rPr>
          <w:spacing w:val="-5"/>
          <w:sz w:val="24"/>
        </w:rPr>
        <w:t xml:space="preserve"> </w:t>
      </w:r>
      <w:r>
        <w:rPr>
          <w:sz w:val="24"/>
        </w:rPr>
        <w:t>status</w:t>
      </w:r>
      <w:r>
        <w:rPr>
          <w:spacing w:val="-5"/>
          <w:sz w:val="24"/>
        </w:rPr>
        <w:t xml:space="preserve"> </w:t>
      </w:r>
      <w:r>
        <w:rPr>
          <w:sz w:val="24"/>
        </w:rPr>
        <w:t>be</w:t>
      </w:r>
      <w:r>
        <w:rPr>
          <w:spacing w:val="-10"/>
          <w:sz w:val="24"/>
        </w:rPr>
        <w:t xml:space="preserve"> </w:t>
      </w:r>
      <w:r>
        <w:rPr>
          <w:sz w:val="24"/>
        </w:rPr>
        <w:t>monitored</w:t>
      </w:r>
      <w:r>
        <w:rPr>
          <w:spacing w:val="-5"/>
          <w:sz w:val="24"/>
        </w:rPr>
        <w:t xml:space="preserve"> </w:t>
      </w:r>
      <w:r>
        <w:rPr>
          <w:sz w:val="24"/>
        </w:rPr>
        <w:t>from</w:t>
      </w:r>
      <w:r>
        <w:rPr>
          <w:spacing w:val="-5"/>
          <w:sz w:val="24"/>
        </w:rPr>
        <w:t xml:space="preserve"> </w:t>
      </w:r>
      <w:r>
        <w:rPr>
          <w:sz w:val="24"/>
        </w:rPr>
        <w:t>submission</w:t>
      </w:r>
      <w:r>
        <w:rPr>
          <w:spacing w:val="-5"/>
          <w:sz w:val="24"/>
        </w:rPr>
        <w:t xml:space="preserve"> </w:t>
      </w:r>
      <w:r>
        <w:rPr>
          <w:sz w:val="24"/>
        </w:rPr>
        <w:t xml:space="preserve">until </w:t>
      </w:r>
      <w:r>
        <w:rPr>
          <w:spacing w:val="-2"/>
          <w:sz w:val="24"/>
        </w:rPr>
        <w:t>completion?</w:t>
      </w:r>
    </w:p>
    <w:p w14:paraId="74DD05B8">
      <w:pPr>
        <w:pStyle w:val="10"/>
        <w:numPr>
          <w:ilvl w:val="3"/>
          <w:numId w:val="8"/>
        </w:numPr>
        <w:tabs>
          <w:tab w:val="left" w:pos="793"/>
        </w:tabs>
        <w:spacing w:before="240" w:after="0" w:line="273" w:lineRule="auto"/>
        <w:ind w:left="360" w:right="872" w:firstLine="0"/>
        <w:jc w:val="left"/>
        <w:rPr>
          <w:sz w:val="24"/>
        </w:rPr>
      </w:pPr>
      <w:r>
        <w:rPr>
          <w:sz w:val="24"/>
        </w:rPr>
        <w:t>How</w:t>
      </w:r>
      <w:r>
        <w:rPr>
          <w:spacing w:val="-10"/>
          <w:sz w:val="24"/>
        </w:rPr>
        <w:t xml:space="preserve"> </w:t>
      </w:r>
      <w:r>
        <w:rPr>
          <w:sz w:val="24"/>
        </w:rPr>
        <w:t>can</w:t>
      </w:r>
      <w:r>
        <w:rPr>
          <w:spacing w:val="-6"/>
          <w:sz w:val="24"/>
        </w:rPr>
        <w:t xml:space="preserve"> </w:t>
      </w:r>
      <w:r>
        <w:rPr>
          <w:sz w:val="24"/>
        </w:rPr>
        <w:t>notifications</w:t>
      </w:r>
      <w:r>
        <w:rPr>
          <w:spacing w:val="-6"/>
          <w:sz w:val="24"/>
        </w:rPr>
        <w:t xml:space="preserve"> </w:t>
      </w:r>
      <w:r>
        <w:rPr>
          <w:sz w:val="24"/>
        </w:rPr>
        <w:t>and</w:t>
      </w:r>
      <w:r>
        <w:rPr>
          <w:spacing w:val="-10"/>
          <w:sz w:val="24"/>
        </w:rPr>
        <w:t xml:space="preserve"> </w:t>
      </w:r>
      <w:r>
        <w:rPr>
          <w:sz w:val="24"/>
        </w:rPr>
        <w:t>reminders</w:t>
      </w:r>
      <w:r>
        <w:rPr>
          <w:spacing w:val="-6"/>
          <w:sz w:val="24"/>
        </w:rPr>
        <w:t xml:space="preserve"> </w:t>
      </w:r>
      <w:r>
        <w:rPr>
          <w:sz w:val="24"/>
        </w:rPr>
        <w:t>support</w:t>
      </w:r>
      <w:r>
        <w:rPr>
          <w:spacing w:val="-10"/>
          <w:sz w:val="24"/>
        </w:rPr>
        <w:t xml:space="preserve"> </w:t>
      </w:r>
      <w:r>
        <w:rPr>
          <w:sz w:val="24"/>
        </w:rPr>
        <w:t>personnel</w:t>
      </w:r>
      <w:r>
        <w:rPr>
          <w:spacing w:val="-6"/>
          <w:sz w:val="24"/>
        </w:rPr>
        <w:t xml:space="preserve"> </w:t>
      </w:r>
      <w:r>
        <w:rPr>
          <w:sz w:val="24"/>
        </w:rPr>
        <w:t>in following up on requests?</w:t>
      </w:r>
    </w:p>
    <w:p w14:paraId="234ED274">
      <w:pPr>
        <w:pStyle w:val="10"/>
        <w:numPr>
          <w:ilvl w:val="3"/>
          <w:numId w:val="8"/>
        </w:numPr>
        <w:tabs>
          <w:tab w:val="left" w:pos="793"/>
        </w:tabs>
        <w:spacing w:before="241" w:after="0" w:line="278" w:lineRule="auto"/>
        <w:ind w:left="360" w:right="1301" w:firstLine="0"/>
        <w:jc w:val="left"/>
        <w:rPr>
          <w:sz w:val="24"/>
        </w:rPr>
      </w:pPr>
      <w:r>
        <w:rPr>
          <w:sz w:val="24"/>
        </w:rPr>
        <w:t>What</w:t>
      </w:r>
      <w:r>
        <w:rPr>
          <w:spacing w:val="-10"/>
          <w:sz w:val="24"/>
        </w:rPr>
        <w:t xml:space="preserve"> </w:t>
      </w:r>
      <w:r>
        <w:rPr>
          <w:sz w:val="24"/>
        </w:rPr>
        <w:t>information</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included</w:t>
      </w:r>
      <w:r>
        <w:rPr>
          <w:spacing w:val="-5"/>
          <w:sz w:val="24"/>
        </w:rPr>
        <w:t xml:space="preserve"> </w:t>
      </w:r>
      <w:r>
        <w:rPr>
          <w:sz w:val="24"/>
        </w:rPr>
        <w:t>in</w:t>
      </w:r>
      <w:r>
        <w:rPr>
          <w:spacing w:val="-10"/>
          <w:sz w:val="24"/>
        </w:rPr>
        <w:t xml:space="preserve"> </w:t>
      </w:r>
      <w:r>
        <w:rPr>
          <w:sz w:val="24"/>
        </w:rPr>
        <w:t>a</w:t>
      </w:r>
      <w:r>
        <w:rPr>
          <w:spacing w:val="-5"/>
          <w:sz w:val="24"/>
        </w:rPr>
        <w:t xml:space="preserve"> </w:t>
      </w:r>
      <w:r>
        <w:rPr>
          <w:sz w:val="24"/>
        </w:rPr>
        <w:t>dashboard</w:t>
      </w:r>
      <w:r>
        <w:rPr>
          <w:spacing w:val="-5"/>
          <w:sz w:val="24"/>
        </w:rPr>
        <w:t xml:space="preserve"> </w:t>
      </w:r>
      <w:r>
        <w:rPr>
          <w:sz w:val="24"/>
        </w:rPr>
        <w:t>or report for monitoring support activities?</w:t>
      </w:r>
    </w:p>
    <w:p w14:paraId="00F5713E">
      <w:pPr>
        <w:pStyle w:val="10"/>
        <w:numPr>
          <w:ilvl w:val="3"/>
          <w:numId w:val="8"/>
        </w:numPr>
        <w:tabs>
          <w:tab w:val="left" w:pos="793"/>
        </w:tabs>
        <w:spacing w:before="234" w:after="0" w:line="273" w:lineRule="auto"/>
        <w:ind w:left="360" w:right="727" w:firstLine="0"/>
        <w:jc w:val="left"/>
        <w:rPr>
          <w:sz w:val="24"/>
        </w:rPr>
      </w:pPr>
      <w:r>
        <w:rPr>
          <w:sz w:val="24"/>
        </w:rPr>
        <w:t>What</w:t>
      </w:r>
      <w:r>
        <w:rPr>
          <w:spacing w:val="-11"/>
          <w:sz w:val="24"/>
        </w:rPr>
        <w:t xml:space="preserve"> </w:t>
      </w:r>
      <w:r>
        <w:rPr>
          <w:sz w:val="24"/>
        </w:rPr>
        <w:t>business</w:t>
      </w:r>
      <w:r>
        <w:rPr>
          <w:spacing w:val="-11"/>
          <w:sz w:val="24"/>
        </w:rPr>
        <w:t xml:space="preserve"> </w:t>
      </w:r>
      <w:r>
        <w:rPr>
          <w:sz w:val="24"/>
        </w:rPr>
        <w:t>process</w:t>
      </w:r>
      <w:r>
        <w:rPr>
          <w:spacing w:val="-6"/>
          <w:sz w:val="24"/>
        </w:rPr>
        <w:t xml:space="preserve"> </w:t>
      </w:r>
      <w:r>
        <w:rPr>
          <w:sz w:val="24"/>
        </w:rPr>
        <w:t>automation</w:t>
      </w:r>
      <w:r>
        <w:rPr>
          <w:spacing w:val="-11"/>
          <w:sz w:val="24"/>
        </w:rPr>
        <w:t xml:space="preserve"> </w:t>
      </w:r>
      <w:r>
        <w:rPr>
          <w:sz w:val="24"/>
        </w:rPr>
        <w:t>features</w:t>
      </w:r>
      <w:r>
        <w:rPr>
          <w:spacing w:val="-6"/>
          <w:sz w:val="24"/>
        </w:rPr>
        <w:t xml:space="preserve"> </w:t>
      </w:r>
      <w:r>
        <w:rPr>
          <w:sz w:val="24"/>
        </w:rPr>
        <w:t>are</w:t>
      </w:r>
      <w:r>
        <w:rPr>
          <w:spacing w:val="-6"/>
          <w:sz w:val="24"/>
        </w:rPr>
        <w:t xml:space="preserve"> </w:t>
      </w:r>
      <w:r>
        <w:rPr>
          <w:sz w:val="24"/>
        </w:rPr>
        <w:t>appropriate for Mia Tech’s needs and available resources?</w:t>
      </w:r>
    </w:p>
    <w:p w14:paraId="5609F979">
      <w:pPr>
        <w:pStyle w:val="10"/>
        <w:numPr>
          <w:ilvl w:val="3"/>
          <w:numId w:val="8"/>
        </w:numPr>
        <w:tabs>
          <w:tab w:val="left" w:pos="793"/>
        </w:tabs>
        <w:spacing w:before="241" w:after="0" w:line="273" w:lineRule="auto"/>
        <w:ind w:left="360" w:right="1301" w:firstLine="0"/>
        <w:jc w:val="left"/>
        <w:rPr>
          <w:sz w:val="24"/>
        </w:rPr>
      </w:pPr>
      <w:r>
        <w:rPr>
          <w:sz w:val="24"/>
        </w:rPr>
        <w:t>What</w:t>
      </w:r>
      <w:r>
        <w:rPr>
          <w:spacing w:val="-9"/>
          <w:sz w:val="24"/>
        </w:rPr>
        <w:t xml:space="preserve"> </w:t>
      </w:r>
      <w:r>
        <w:rPr>
          <w:sz w:val="24"/>
        </w:rPr>
        <w:t>risks</w:t>
      </w:r>
      <w:r>
        <w:rPr>
          <w:spacing w:val="-5"/>
          <w:sz w:val="24"/>
        </w:rPr>
        <w:t xml:space="preserve"> </w:t>
      </w:r>
      <w:r>
        <w:rPr>
          <w:sz w:val="24"/>
        </w:rPr>
        <w:t>and</w:t>
      </w:r>
      <w:r>
        <w:rPr>
          <w:spacing w:val="-9"/>
          <w:sz w:val="24"/>
        </w:rPr>
        <w:t xml:space="preserve"> </w:t>
      </w:r>
      <w:r>
        <w:rPr>
          <w:sz w:val="24"/>
        </w:rPr>
        <w:t>challenges</w:t>
      </w:r>
      <w:r>
        <w:rPr>
          <w:spacing w:val="-9"/>
          <w:sz w:val="24"/>
        </w:rPr>
        <w:t xml:space="preserve"> </w:t>
      </w:r>
      <w:r>
        <w:rPr>
          <w:sz w:val="24"/>
        </w:rPr>
        <w:t>should</w:t>
      </w:r>
      <w:r>
        <w:rPr>
          <w:spacing w:val="-9"/>
          <w:sz w:val="24"/>
        </w:rPr>
        <w:t xml:space="preserve"> </w:t>
      </w:r>
      <w:r>
        <w:rPr>
          <w:sz w:val="24"/>
        </w:rPr>
        <w:t>be</w:t>
      </w:r>
      <w:r>
        <w:rPr>
          <w:spacing w:val="-5"/>
          <w:sz w:val="24"/>
        </w:rPr>
        <w:t xml:space="preserve"> </w:t>
      </w:r>
      <w:r>
        <w:rPr>
          <w:sz w:val="24"/>
        </w:rPr>
        <w:t>considered</w:t>
      </w:r>
      <w:r>
        <w:rPr>
          <w:spacing w:val="-5"/>
          <w:sz w:val="24"/>
        </w:rPr>
        <w:t xml:space="preserve"> </w:t>
      </w:r>
      <w:r>
        <w:rPr>
          <w:sz w:val="24"/>
        </w:rPr>
        <w:t>before implementing the proposed process?</w:t>
      </w:r>
    </w:p>
    <w:p w14:paraId="055D544A">
      <w:pPr>
        <w:pStyle w:val="6"/>
        <w:spacing w:before="88"/>
      </w:pPr>
    </w:p>
    <w:p w14:paraId="1841F053">
      <w:pPr>
        <w:pStyle w:val="3"/>
        <w:numPr>
          <w:ilvl w:val="1"/>
          <w:numId w:val="8"/>
        </w:numPr>
        <w:tabs>
          <w:tab w:val="left" w:pos="577"/>
        </w:tabs>
        <w:spacing w:before="0" w:after="0" w:line="240" w:lineRule="auto"/>
        <w:ind w:left="577" w:right="0" w:hanging="577"/>
        <w:jc w:val="left"/>
      </w:pPr>
      <w:bookmarkStart w:id="6" w:name="_bookmark3"/>
      <w:bookmarkEnd w:id="6"/>
      <w:bookmarkStart w:id="7" w:name="1.3 Objectives of the Project"/>
      <w:bookmarkEnd w:id="7"/>
      <w:r>
        <w:t>Objectives</w:t>
      </w:r>
      <w:r>
        <w:rPr>
          <w:spacing w:val="-3"/>
        </w:rPr>
        <w:t xml:space="preserve"> </w:t>
      </w:r>
      <w:r>
        <w:t>of</w:t>
      </w:r>
      <w:r>
        <w:rPr>
          <w:spacing w:val="-7"/>
        </w:rPr>
        <w:t xml:space="preserve"> </w:t>
      </w:r>
      <w:r>
        <w:t>the</w:t>
      </w:r>
      <w:r>
        <w:rPr>
          <w:spacing w:val="-2"/>
        </w:rPr>
        <w:t xml:space="preserve"> Project</w:t>
      </w:r>
    </w:p>
    <w:p w14:paraId="7E04F86F">
      <w:pPr>
        <w:pStyle w:val="6"/>
        <w:spacing w:before="46"/>
        <w:rPr>
          <w:b/>
        </w:rPr>
      </w:pPr>
    </w:p>
    <w:p w14:paraId="2CDEA91A">
      <w:pPr>
        <w:pStyle w:val="3"/>
        <w:numPr>
          <w:ilvl w:val="2"/>
          <w:numId w:val="8"/>
        </w:numPr>
        <w:tabs>
          <w:tab w:val="left" w:pos="865"/>
        </w:tabs>
        <w:spacing w:before="0" w:after="0" w:line="240" w:lineRule="auto"/>
        <w:ind w:left="865" w:right="0" w:hanging="865"/>
        <w:jc w:val="left"/>
      </w:pPr>
      <w:bookmarkStart w:id="8" w:name="_bookmark4"/>
      <w:bookmarkEnd w:id="8"/>
      <w:bookmarkStart w:id="9" w:name="1.3.1 General Objective"/>
      <w:bookmarkEnd w:id="9"/>
      <w:r>
        <w:t>General</w:t>
      </w:r>
      <w:r>
        <w:rPr>
          <w:spacing w:val="-11"/>
        </w:rPr>
        <w:t xml:space="preserve"> </w:t>
      </w:r>
      <w:r>
        <w:rPr>
          <w:spacing w:val="-2"/>
        </w:rPr>
        <w:t>Objective</w:t>
      </w:r>
    </w:p>
    <w:p w14:paraId="63D83E42">
      <w:pPr>
        <w:pStyle w:val="6"/>
        <w:spacing w:before="7"/>
        <w:rPr>
          <w:b/>
        </w:rPr>
      </w:pPr>
    </w:p>
    <w:p w14:paraId="009F72EC">
      <w:pPr>
        <w:pStyle w:val="6"/>
        <w:spacing w:line="273" w:lineRule="auto"/>
        <w:ind w:right="366"/>
        <w:jc w:val="both"/>
      </w:pPr>
      <w:r>
        <w:t>The</w:t>
      </w:r>
      <w:r>
        <w:rPr>
          <w:spacing w:val="-28"/>
        </w:rPr>
        <w:t xml:space="preserve"> </w:t>
      </w:r>
      <w:r>
        <w:t>main</w:t>
      </w:r>
      <w:r>
        <w:rPr>
          <w:spacing w:val="-28"/>
        </w:rPr>
        <w:t xml:space="preserve"> </w:t>
      </w:r>
      <w:r>
        <w:t>objective</w:t>
      </w:r>
      <w:r>
        <w:rPr>
          <w:spacing w:val="-33"/>
        </w:rPr>
        <w:t xml:space="preserve"> </w:t>
      </w:r>
      <w:r>
        <w:t>of</w:t>
      </w:r>
      <w:r>
        <w:rPr>
          <w:spacing w:val="-33"/>
        </w:rPr>
        <w:t xml:space="preserve"> </w:t>
      </w:r>
      <w:r>
        <w:t>this</w:t>
      </w:r>
      <w:r>
        <w:rPr>
          <w:spacing w:val="-33"/>
        </w:rPr>
        <w:t xml:space="preserve"> </w:t>
      </w:r>
      <w:r>
        <w:t>project</w:t>
      </w:r>
      <w:r>
        <w:rPr>
          <w:spacing w:val="-33"/>
        </w:rPr>
        <w:t xml:space="preserve"> </w:t>
      </w:r>
      <w:r>
        <w:t>is</w:t>
      </w:r>
      <w:r>
        <w:rPr>
          <w:spacing w:val="-28"/>
        </w:rPr>
        <w:t xml:space="preserve"> </w:t>
      </w:r>
      <w:r>
        <w:t>to</w:t>
      </w:r>
      <w:r>
        <w:rPr>
          <w:spacing w:val="-33"/>
        </w:rPr>
        <w:t xml:space="preserve"> </w:t>
      </w:r>
      <w:r>
        <w:t>prepare</w:t>
      </w:r>
      <w:r>
        <w:rPr>
          <w:spacing w:val="-33"/>
        </w:rPr>
        <w:t xml:space="preserve"> </w:t>
      </w:r>
      <w:r>
        <w:t>a</w:t>
      </w:r>
      <w:r>
        <w:rPr>
          <w:spacing w:val="-28"/>
        </w:rPr>
        <w:t xml:space="preserve"> </w:t>
      </w:r>
      <w:r>
        <w:t>business</w:t>
      </w:r>
      <w:r>
        <w:rPr>
          <w:spacing w:val="-28"/>
        </w:rPr>
        <w:t xml:space="preserve"> </w:t>
      </w:r>
      <w:r>
        <w:t>process automation</w:t>
      </w:r>
      <w:r>
        <w:rPr>
          <w:spacing w:val="-19"/>
        </w:rPr>
        <w:t xml:space="preserve"> </w:t>
      </w:r>
      <w:r>
        <w:t>plan</w:t>
      </w:r>
      <w:r>
        <w:rPr>
          <w:spacing w:val="-19"/>
        </w:rPr>
        <w:t xml:space="preserve"> </w:t>
      </w:r>
      <w:r>
        <w:t>that</w:t>
      </w:r>
      <w:r>
        <w:rPr>
          <w:spacing w:val="-19"/>
        </w:rPr>
        <w:t xml:space="preserve"> </w:t>
      </w:r>
      <w:r>
        <w:t>can</w:t>
      </w:r>
      <w:r>
        <w:rPr>
          <w:spacing w:val="-24"/>
        </w:rPr>
        <w:t xml:space="preserve"> </w:t>
      </w:r>
      <w:r>
        <w:t>help</w:t>
      </w:r>
      <w:r>
        <w:rPr>
          <w:spacing w:val="-24"/>
        </w:rPr>
        <w:t xml:space="preserve"> </w:t>
      </w:r>
      <w:r>
        <w:t>Mia</w:t>
      </w:r>
      <w:r>
        <w:rPr>
          <w:spacing w:val="-19"/>
        </w:rPr>
        <w:t xml:space="preserve"> </w:t>
      </w:r>
      <w:r>
        <w:t>Tech</w:t>
      </w:r>
      <w:r>
        <w:rPr>
          <w:spacing w:val="-19"/>
        </w:rPr>
        <w:t xml:space="preserve"> </w:t>
      </w:r>
      <w:r>
        <w:t>Internet</w:t>
      </w:r>
      <w:r>
        <w:rPr>
          <w:spacing w:val="-19"/>
        </w:rPr>
        <w:t xml:space="preserve"> </w:t>
      </w:r>
      <w:r>
        <w:t>and</w:t>
      </w:r>
      <w:r>
        <w:rPr>
          <w:spacing w:val="-19"/>
        </w:rPr>
        <w:t xml:space="preserve"> </w:t>
      </w:r>
      <w:r>
        <w:t>Cable</w:t>
      </w:r>
      <w:r>
        <w:rPr>
          <w:spacing w:val="-19"/>
        </w:rPr>
        <w:t xml:space="preserve"> </w:t>
      </w:r>
      <w:r>
        <w:t>Services</w:t>
      </w:r>
    </w:p>
    <w:p w14:paraId="395618F6">
      <w:pPr>
        <w:pStyle w:val="6"/>
        <w:spacing w:after="0" w:line="273" w:lineRule="auto"/>
        <w:jc w:val="both"/>
        <w:sectPr>
          <w:pgSz w:w="12240" w:h="15840"/>
          <w:pgMar w:top="1360" w:right="1080" w:bottom="280" w:left="1440" w:header="720" w:footer="720" w:gutter="0"/>
          <w:cols w:space="720" w:num="1"/>
        </w:sectPr>
      </w:pPr>
    </w:p>
    <w:p w14:paraId="6E696773">
      <w:pPr>
        <w:pStyle w:val="6"/>
        <w:spacing w:before="80" w:line="273" w:lineRule="auto"/>
        <w:ind w:right="368"/>
        <w:jc w:val="both"/>
      </w:pPr>
      <w:r>
        <w:t xml:space="preserve">organize, monitor, and improve its internal IT support request </w:t>
      </w:r>
      <w:r>
        <w:rPr>
          <w:spacing w:val="-2"/>
        </w:rPr>
        <w:t>process.</w:t>
      </w:r>
    </w:p>
    <w:p w14:paraId="6C6ABCA5">
      <w:pPr>
        <w:pStyle w:val="6"/>
        <w:spacing w:before="9"/>
      </w:pPr>
    </w:p>
    <w:p w14:paraId="458739C9">
      <w:pPr>
        <w:pStyle w:val="3"/>
        <w:numPr>
          <w:ilvl w:val="2"/>
          <w:numId w:val="8"/>
        </w:numPr>
        <w:tabs>
          <w:tab w:val="left" w:pos="865"/>
        </w:tabs>
        <w:spacing w:before="0" w:after="0" w:line="240" w:lineRule="auto"/>
        <w:ind w:left="865" w:right="0" w:hanging="865"/>
        <w:jc w:val="left"/>
      </w:pPr>
      <w:bookmarkStart w:id="10" w:name="_bookmark5"/>
      <w:bookmarkEnd w:id="10"/>
      <w:bookmarkStart w:id="11" w:name="1.3.2 Specific Objectives"/>
      <w:bookmarkEnd w:id="11"/>
      <w:r>
        <w:t>Specific</w:t>
      </w:r>
      <w:r>
        <w:rPr>
          <w:spacing w:val="-9"/>
        </w:rPr>
        <w:t xml:space="preserve"> </w:t>
      </w:r>
      <w:r>
        <w:rPr>
          <w:spacing w:val="-2"/>
        </w:rPr>
        <w:t>Objectives</w:t>
      </w:r>
    </w:p>
    <w:p w14:paraId="65293E6D">
      <w:pPr>
        <w:pStyle w:val="6"/>
        <w:spacing w:before="6"/>
        <w:rPr>
          <w:b/>
        </w:rPr>
      </w:pPr>
    </w:p>
    <w:p w14:paraId="7BFB468E">
      <w:pPr>
        <w:pStyle w:val="6"/>
        <w:jc w:val="both"/>
      </w:pPr>
      <w:r>
        <w:t>The</w:t>
      </w:r>
      <w:r>
        <w:rPr>
          <w:spacing w:val="-3"/>
        </w:rPr>
        <w:t xml:space="preserve"> </w:t>
      </w:r>
      <w:r>
        <w:t>project</w:t>
      </w:r>
      <w:r>
        <w:rPr>
          <w:spacing w:val="-6"/>
        </w:rPr>
        <w:t xml:space="preserve"> </w:t>
      </w:r>
      <w:r>
        <w:t>aims</w:t>
      </w:r>
      <w:r>
        <w:rPr>
          <w:spacing w:val="-5"/>
        </w:rPr>
        <w:t xml:space="preserve"> to:</w:t>
      </w:r>
    </w:p>
    <w:p w14:paraId="504E7087">
      <w:pPr>
        <w:pStyle w:val="6"/>
        <w:spacing w:before="6"/>
      </w:pPr>
    </w:p>
    <w:p w14:paraId="0551A321">
      <w:pPr>
        <w:pStyle w:val="10"/>
        <w:numPr>
          <w:ilvl w:val="3"/>
          <w:numId w:val="8"/>
        </w:numPr>
        <w:tabs>
          <w:tab w:val="left" w:pos="793"/>
        </w:tabs>
        <w:spacing w:before="1" w:after="0" w:line="273" w:lineRule="auto"/>
        <w:ind w:left="360" w:right="1011" w:firstLine="0"/>
        <w:jc w:val="left"/>
        <w:rPr>
          <w:sz w:val="24"/>
        </w:rPr>
      </w:pPr>
      <w:r>
        <w:rPr>
          <w:sz w:val="24"/>
        </w:rPr>
        <w:t>Document</w:t>
      </w:r>
      <w:r>
        <w:rPr>
          <w:spacing w:val="-9"/>
          <w:sz w:val="24"/>
        </w:rPr>
        <w:t xml:space="preserve"> </w:t>
      </w:r>
      <w:r>
        <w:rPr>
          <w:sz w:val="24"/>
        </w:rPr>
        <w:t>the</w:t>
      </w:r>
      <w:r>
        <w:rPr>
          <w:spacing w:val="-4"/>
          <w:sz w:val="24"/>
        </w:rPr>
        <w:t xml:space="preserve"> </w:t>
      </w:r>
      <w:r>
        <w:rPr>
          <w:sz w:val="24"/>
        </w:rPr>
        <w:t>main</w:t>
      </w:r>
      <w:r>
        <w:rPr>
          <w:spacing w:val="-4"/>
          <w:sz w:val="24"/>
        </w:rPr>
        <w:t xml:space="preserve"> </w:t>
      </w:r>
      <w:r>
        <w:rPr>
          <w:sz w:val="24"/>
        </w:rPr>
        <w:t>activities</w:t>
      </w:r>
      <w:r>
        <w:rPr>
          <w:spacing w:val="-4"/>
          <w:sz w:val="24"/>
        </w:rPr>
        <w:t xml:space="preserve"> </w:t>
      </w:r>
      <w:r>
        <w:rPr>
          <w:sz w:val="24"/>
        </w:rPr>
        <w:t>in</w:t>
      </w:r>
      <w:r>
        <w:rPr>
          <w:spacing w:val="-9"/>
          <w:sz w:val="24"/>
        </w:rPr>
        <w:t xml:space="preserve"> </w:t>
      </w:r>
      <w:r>
        <w:rPr>
          <w:sz w:val="24"/>
        </w:rPr>
        <w:t>the</w:t>
      </w:r>
      <w:r>
        <w:rPr>
          <w:spacing w:val="-4"/>
          <w:sz w:val="24"/>
        </w:rPr>
        <w:t xml:space="preserve"> </w:t>
      </w:r>
      <w:r>
        <w:rPr>
          <w:sz w:val="24"/>
        </w:rPr>
        <w:t>current</w:t>
      </w:r>
      <w:r>
        <w:rPr>
          <w:spacing w:val="-9"/>
          <w:sz w:val="24"/>
        </w:rPr>
        <w:t xml:space="preserve"> </w:t>
      </w:r>
      <w:r>
        <w:rPr>
          <w:sz w:val="24"/>
        </w:rPr>
        <w:t>internal</w:t>
      </w:r>
      <w:r>
        <w:rPr>
          <w:spacing w:val="-4"/>
          <w:sz w:val="24"/>
        </w:rPr>
        <w:t xml:space="preserve"> </w:t>
      </w:r>
      <w:r>
        <w:rPr>
          <w:sz w:val="24"/>
        </w:rPr>
        <w:t>IT support request process.</w:t>
      </w:r>
    </w:p>
    <w:p w14:paraId="52D125BE">
      <w:pPr>
        <w:pStyle w:val="10"/>
        <w:numPr>
          <w:ilvl w:val="3"/>
          <w:numId w:val="8"/>
        </w:numPr>
        <w:tabs>
          <w:tab w:val="left" w:pos="793"/>
        </w:tabs>
        <w:spacing w:before="240" w:after="0" w:line="278" w:lineRule="auto"/>
        <w:ind w:left="360" w:right="872" w:firstLine="0"/>
        <w:jc w:val="left"/>
        <w:rPr>
          <w:sz w:val="24"/>
        </w:rPr>
      </w:pPr>
      <w:r>
        <w:rPr>
          <w:sz w:val="24"/>
        </w:rPr>
        <w:t>Identify</w:t>
      </w:r>
      <w:r>
        <w:rPr>
          <w:spacing w:val="-10"/>
          <w:sz w:val="24"/>
        </w:rPr>
        <w:t xml:space="preserve"> </w:t>
      </w:r>
      <w:r>
        <w:rPr>
          <w:sz w:val="24"/>
        </w:rPr>
        <w:t>the</w:t>
      </w:r>
      <w:r>
        <w:rPr>
          <w:spacing w:val="-6"/>
          <w:sz w:val="24"/>
        </w:rPr>
        <w:t xml:space="preserve"> </w:t>
      </w:r>
      <w:r>
        <w:rPr>
          <w:sz w:val="24"/>
        </w:rPr>
        <w:t>people</w:t>
      </w:r>
      <w:r>
        <w:rPr>
          <w:spacing w:val="-10"/>
          <w:sz w:val="24"/>
        </w:rPr>
        <w:t xml:space="preserve"> </w:t>
      </w:r>
      <w:r>
        <w:rPr>
          <w:sz w:val="24"/>
        </w:rPr>
        <w:t>involved</w:t>
      </w:r>
      <w:r>
        <w:rPr>
          <w:spacing w:val="-6"/>
          <w:sz w:val="24"/>
        </w:rPr>
        <w:t xml:space="preserve"> </w:t>
      </w:r>
      <w:r>
        <w:rPr>
          <w:sz w:val="24"/>
        </w:rPr>
        <w:t>and</w:t>
      </w:r>
      <w:r>
        <w:rPr>
          <w:spacing w:val="-10"/>
          <w:sz w:val="24"/>
        </w:rPr>
        <w:t xml:space="preserve"> </w:t>
      </w:r>
      <w:r>
        <w:rPr>
          <w:sz w:val="24"/>
        </w:rPr>
        <w:t>describe</w:t>
      </w:r>
      <w:r>
        <w:rPr>
          <w:spacing w:val="-6"/>
          <w:sz w:val="24"/>
        </w:rPr>
        <w:t xml:space="preserve"> </w:t>
      </w:r>
      <w:r>
        <w:rPr>
          <w:sz w:val="24"/>
        </w:rPr>
        <w:t>their</w:t>
      </w:r>
      <w:r>
        <w:rPr>
          <w:spacing w:val="-6"/>
          <w:sz w:val="24"/>
        </w:rPr>
        <w:t xml:space="preserve"> </w:t>
      </w:r>
      <w:r>
        <w:rPr>
          <w:sz w:val="24"/>
        </w:rPr>
        <w:t xml:space="preserve">proposed </w:t>
      </w:r>
      <w:r>
        <w:rPr>
          <w:spacing w:val="-2"/>
          <w:sz w:val="24"/>
        </w:rPr>
        <w:t>responsibilities.</w:t>
      </w:r>
    </w:p>
    <w:p w14:paraId="40BF5F3B">
      <w:pPr>
        <w:pStyle w:val="10"/>
        <w:numPr>
          <w:ilvl w:val="3"/>
          <w:numId w:val="8"/>
        </w:numPr>
        <w:tabs>
          <w:tab w:val="left" w:pos="793"/>
        </w:tabs>
        <w:spacing w:before="235" w:after="0" w:line="273" w:lineRule="auto"/>
        <w:ind w:left="360" w:right="437" w:firstLine="0"/>
        <w:jc w:val="left"/>
        <w:rPr>
          <w:sz w:val="24"/>
        </w:rPr>
      </w:pPr>
      <w:r>
        <w:rPr>
          <w:sz w:val="24"/>
        </w:rPr>
        <w:t>Determine</w:t>
      </w:r>
      <w:r>
        <w:rPr>
          <w:spacing w:val="-8"/>
          <w:sz w:val="24"/>
        </w:rPr>
        <w:t xml:space="preserve"> </w:t>
      </w:r>
      <w:r>
        <w:rPr>
          <w:sz w:val="24"/>
        </w:rPr>
        <w:t>the</w:t>
      </w:r>
      <w:r>
        <w:rPr>
          <w:spacing w:val="-8"/>
          <w:sz w:val="24"/>
        </w:rPr>
        <w:t xml:space="preserve"> </w:t>
      </w:r>
      <w:r>
        <w:rPr>
          <w:sz w:val="24"/>
        </w:rPr>
        <w:t>information</w:t>
      </w:r>
      <w:r>
        <w:rPr>
          <w:spacing w:val="-8"/>
          <w:sz w:val="24"/>
        </w:rPr>
        <w:t xml:space="preserve"> </w:t>
      </w:r>
      <w:r>
        <w:rPr>
          <w:sz w:val="24"/>
        </w:rPr>
        <w:t>that</w:t>
      </w:r>
      <w:r>
        <w:rPr>
          <w:spacing w:val="-8"/>
          <w:sz w:val="24"/>
        </w:rPr>
        <w:t xml:space="preserve"> </w:t>
      </w:r>
      <w:r>
        <w:rPr>
          <w:sz w:val="24"/>
        </w:rPr>
        <w:t>should</w:t>
      </w:r>
      <w:r>
        <w:rPr>
          <w:spacing w:val="-3"/>
          <w:sz w:val="24"/>
        </w:rPr>
        <w:t xml:space="preserve"> </w:t>
      </w:r>
      <w:r>
        <w:rPr>
          <w:sz w:val="24"/>
        </w:rPr>
        <w:t>be</w:t>
      </w:r>
      <w:r>
        <w:rPr>
          <w:spacing w:val="-3"/>
          <w:sz w:val="24"/>
        </w:rPr>
        <w:t xml:space="preserve"> </w:t>
      </w:r>
      <w:r>
        <w:rPr>
          <w:sz w:val="24"/>
        </w:rPr>
        <w:t>collected</w:t>
      </w:r>
      <w:r>
        <w:rPr>
          <w:spacing w:val="-3"/>
          <w:sz w:val="24"/>
        </w:rPr>
        <w:t xml:space="preserve"> </w:t>
      </w:r>
      <w:r>
        <w:rPr>
          <w:sz w:val="24"/>
        </w:rPr>
        <w:t>for</w:t>
      </w:r>
      <w:r>
        <w:rPr>
          <w:spacing w:val="-8"/>
          <w:sz w:val="24"/>
        </w:rPr>
        <w:t xml:space="preserve"> </w:t>
      </w:r>
      <w:r>
        <w:rPr>
          <w:sz w:val="24"/>
        </w:rPr>
        <w:t>each support request.</w:t>
      </w:r>
    </w:p>
    <w:p w14:paraId="21EA0BE2">
      <w:pPr>
        <w:pStyle w:val="10"/>
        <w:numPr>
          <w:ilvl w:val="3"/>
          <w:numId w:val="8"/>
        </w:numPr>
        <w:tabs>
          <w:tab w:val="left" w:pos="793"/>
        </w:tabs>
        <w:spacing w:before="240" w:after="0" w:line="273" w:lineRule="auto"/>
        <w:ind w:left="360" w:right="582" w:firstLine="0"/>
        <w:jc w:val="left"/>
        <w:rPr>
          <w:sz w:val="24"/>
        </w:rPr>
      </w:pPr>
      <w:r>
        <w:rPr>
          <w:sz w:val="24"/>
        </w:rPr>
        <w:t>Design</w:t>
      </w:r>
      <w:r>
        <w:rPr>
          <w:spacing w:val="-5"/>
          <w:sz w:val="24"/>
        </w:rPr>
        <w:t xml:space="preserve"> </w:t>
      </w:r>
      <w:r>
        <w:rPr>
          <w:sz w:val="24"/>
        </w:rPr>
        <w:t>a</w:t>
      </w:r>
      <w:r>
        <w:rPr>
          <w:spacing w:val="-10"/>
          <w:sz w:val="24"/>
        </w:rPr>
        <w:t xml:space="preserve"> </w:t>
      </w:r>
      <w:r>
        <w:rPr>
          <w:sz w:val="24"/>
        </w:rPr>
        <w:t>consistent</w:t>
      </w:r>
      <w:r>
        <w:rPr>
          <w:spacing w:val="-10"/>
          <w:sz w:val="24"/>
        </w:rPr>
        <w:t xml:space="preserve"> </w:t>
      </w:r>
      <w:r>
        <w:rPr>
          <w:sz w:val="24"/>
        </w:rPr>
        <w:t>process</w:t>
      </w:r>
      <w:r>
        <w:rPr>
          <w:spacing w:val="-5"/>
          <w:sz w:val="24"/>
        </w:rPr>
        <w:t xml:space="preserve"> </w:t>
      </w:r>
      <w:r>
        <w:rPr>
          <w:sz w:val="24"/>
        </w:rPr>
        <w:t>for</w:t>
      </w:r>
      <w:r>
        <w:rPr>
          <w:spacing w:val="-10"/>
          <w:sz w:val="24"/>
        </w:rPr>
        <w:t xml:space="preserve"> </w:t>
      </w:r>
      <w:r>
        <w:rPr>
          <w:sz w:val="24"/>
        </w:rPr>
        <w:t>recording</w:t>
      </w:r>
      <w:r>
        <w:rPr>
          <w:spacing w:val="-5"/>
          <w:sz w:val="24"/>
        </w:rPr>
        <w:t xml:space="preserve"> </w:t>
      </w:r>
      <w:r>
        <w:rPr>
          <w:sz w:val="24"/>
        </w:rPr>
        <w:t>and</w:t>
      </w:r>
      <w:r>
        <w:rPr>
          <w:spacing w:val="-5"/>
          <w:sz w:val="24"/>
        </w:rPr>
        <w:t xml:space="preserve"> </w:t>
      </w:r>
      <w:r>
        <w:rPr>
          <w:sz w:val="24"/>
        </w:rPr>
        <w:t xml:space="preserve">categorizing </w:t>
      </w:r>
      <w:r>
        <w:rPr>
          <w:spacing w:val="-2"/>
          <w:sz w:val="24"/>
        </w:rPr>
        <w:t>requests.</w:t>
      </w:r>
    </w:p>
    <w:p w14:paraId="56C3888F">
      <w:pPr>
        <w:pStyle w:val="10"/>
        <w:numPr>
          <w:ilvl w:val="3"/>
          <w:numId w:val="8"/>
        </w:numPr>
        <w:tabs>
          <w:tab w:val="left" w:pos="793"/>
        </w:tabs>
        <w:spacing w:before="241" w:after="0" w:line="273" w:lineRule="auto"/>
        <w:ind w:left="360" w:right="1590" w:firstLine="0"/>
        <w:jc w:val="left"/>
        <w:rPr>
          <w:sz w:val="24"/>
        </w:rPr>
      </w:pPr>
      <w:r>
        <w:rPr>
          <w:sz w:val="24"/>
        </w:rPr>
        <w:t>Propose</w:t>
      </w:r>
      <w:r>
        <w:rPr>
          <w:spacing w:val="-4"/>
          <w:sz w:val="24"/>
        </w:rPr>
        <w:t xml:space="preserve"> </w:t>
      </w:r>
      <w:r>
        <w:rPr>
          <w:sz w:val="24"/>
        </w:rPr>
        <w:t>a</w:t>
      </w:r>
      <w:r>
        <w:rPr>
          <w:spacing w:val="-9"/>
          <w:sz w:val="24"/>
        </w:rPr>
        <w:t xml:space="preserve"> </w:t>
      </w:r>
      <w:r>
        <w:rPr>
          <w:sz w:val="24"/>
        </w:rPr>
        <w:t>way</w:t>
      </w:r>
      <w:r>
        <w:rPr>
          <w:spacing w:val="-9"/>
          <w:sz w:val="24"/>
        </w:rPr>
        <w:t xml:space="preserve"> </w:t>
      </w:r>
      <w:r>
        <w:rPr>
          <w:sz w:val="24"/>
        </w:rPr>
        <w:t>to</w:t>
      </w:r>
      <w:r>
        <w:rPr>
          <w:spacing w:val="-4"/>
          <w:sz w:val="24"/>
        </w:rPr>
        <w:t xml:space="preserve"> </w:t>
      </w:r>
      <w:r>
        <w:rPr>
          <w:sz w:val="24"/>
        </w:rPr>
        <w:t>assign</w:t>
      </w:r>
      <w:r>
        <w:rPr>
          <w:spacing w:val="-4"/>
          <w:sz w:val="24"/>
        </w:rPr>
        <w:t xml:space="preserve"> </w:t>
      </w:r>
      <w:r>
        <w:rPr>
          <w:sz w:val="24"/>
        </w:rPr>
        <w:t>requests</w:t>
      </w:r>
      <w:r>
        <w:rPr>
          <w:spacing w:val="-9"/>
          <w:sz w:val="24"/>
        </w:rPr>
        <w:t xml:space="preserve"> </w:t>
      </w:r>
      <w:r>
        <w:rPr>
          <w:sz w:val="24"/>
        </w:rPr>
        <w:t>to</w:t>
      </w:r>
      <w:r>
        <w:rPr>
          <w:spacing w:val="-4"/>
          <w:sz w:val="24"/>
        </w:rPr>
        <w:t xml:space="preserve"> </w:t>
      </w:r>
      <w:r>
        <w:rPr>
          <w:sz w:val="24"/>
        </w:rPr>
        <w:t>the</w:t>
      </w:r>
      <w:r>
        <w:rPr>
          <w:spacing w:val="-9"/>
          <w:sz w:val="24"/>
        </w:rPr>
        <w:t xml:space="preserve"> </w:t>
      </w:r>
      <w:r>
        <w:rPr>
          <w:sz w:val="24"/>
        </w:rPr>
        <w:t xml:space="preserve">appropriate </w:t>
      </w:r>
      <w:r>
        <w:rPr>
          <w:spacing w:val="-2"/>
          <w:sz w:val="24"/>
        </w:rPr>
        <w:t>personnel.</w:t>
      </w:r>
    </w:p>
    <w:p w14:paraId="4C68B51D">
      <w:pPr>
        <w:pStyle w:val="10"/>
        <w:numPr>
          <w:ilvl w:val="3"/>
          <w:numId w:val="8"/>
        </w:numPr>
        <w:tabs>
          <w:tab w:val="left" w:pos="793"/>
        </w:tabs>
        <w:spacing w:before="240" w:after="0" w:line="240" w:lineRule="auto"/>
        <w:ind w:left="793" w:right="0" w:hanging="433"/>
        <w:jc w:val="left"/>
        <w:rPr>
          <w:sz w:val="24"/>
        </w:rPr>
      </w:pPr>
      <w:r>
        <w:rPr>
          <w:sz w:val="24"/>
        </w:rPr>
        <w:t>Define</w:t>
      </w:r>
      <w:r>
        <w:rPr>
          <w:spacing w:val="-3"/>
          <w:sz w:val="24"/>
        </w:rPr>
        <w:t xml:space="preserve"> </w:t>
      </w:r>
      <w:r>
        <w:rPr>
          <w:sz w:val="24"/>
        </w:rPr>
        <w:t>how</w:t>
      </w:r>
      <w:r>
        <w:rPr>
          <w:spacing w:val="-3"/>
          <w:sz w:val="24"/>
        </w:rPr>
        <w:t xml:space="preserve"> </w:t>
      </w:r>
      <w:r>
        <w:rPr>
          <w:sz w:val="24"/>
        </w:rPr>
        <w:t>request</w:t>
      </w:r>
      <w:r>
        <w:rPr>
          <w:spacing w:val="-3"/>
          <w:sz w:val="24"/>
        </w:rPr>
        <w:t xml:space="preserve"> </w:t>
      </w:r>
      <w:r>
        <w:rPr>
          <w:sz w:val="24"/>
        </w:rPr>
        <w:t>status</w:t>
      </w:r>
      <w:r>
        <w:rPr>
          <w:spacing w:val="-8"/>
          <w:sz w:val="24"/>
        </w:rPr>
        <w:t xml:space="preserve"> </w:t>
      </w:r>
      <w:r>
        <w:rPr>
          <w:sz w:val="24"/>
        </w:rPr>
        <w:t>and</w:t>
      </w:r>
      <w:r>
        <w:rPr>
          <w:spacing w:val="-7"/>
          <w:sz w:val="24"/>
        </w:rPr>
        <w:t xml:space="preserve"> </w:t>
      </w:r>
      <w:r>
        <w:rPr>
          <w:sz w:val="24"/>
        </w:rPr>
        <w:t>progress</w:t>
      </w:r>
      <w:r>
        <w:rPr>
          <w:spacing w:val="-8"/>
          <w:sz w:val="24"/>
        </w:rPr>
        <w:t xml:space="preserve"> </w:t>
      </w:r>
      <w:r>
        <w:rPr>
          <w:sz w:val="24"/>
        </w:rPr>
        <w:t>should</w:t>
      </w:r>
      <w:r>
        <w:rPr>
          <w:spacing w:val="-3"/>
          <w:sz w:val="24"/>
        </w:rPr>
        <w:t xml:space="preserve"> </w:t>
      </w:r>
      <w:r>
        <w:rPr>
          <w:sz w:val="24"/>
        </w:rPr>
        <w:t>be</w:t>
      </w:r>
      <w:r>
        <w:rPr>
          <w:spacing w:val="-7"/>
          <w:sz w:val="24"/>
        </w:rPr>
        <w:t xml:space="preserve"> </w:t>
      </w:r>
      <w:r>
        <w:rPr>
          <w:spacing w:val="-2"/>
          <w:sz w:val="24"/>
        </w:rPr>
        <w:t>monitored.</w:t>
      </w:r>
    </w:p>
    <w:p w14:paraId="2EB39350">
      <w:pPr>
        <w:pStyle w:val="6"/>
        <w:spacing w:before="6"/>
      </w:pPr>
    </w:p>
    <w:p w14:paraId="3812E8B5">
      <w:pPr>
        <w:pStyle w:val="10"/>
        <w:numPr>
          <w:ilvl w:val="3"/>
          <w:numId w:val="8"/>
        </w:numPr>
        <w:tabs>
          <w:tab w:val="left" w:pos="793"/>
        </w:tabs>
        <w:spacing w:before="0" w:after="0" w:line="273" w:lineRule="auto"/>
        <w:ind w:left="360" w:right="437" w:firstLine="0"/>
        <w:jc w:val="left"/>
        <w:rPr>
          <w:sz w:val="24"/>
        </w:rPr>
      </w:pPr>
      <w:r>
        <w:rPr>
          <w:sz w:val="24"/>
        </w:rPr>
        <w:t>Recommend</w:t>
      </w:r>
      <w:r>
        <w:rPr>
          <w:spacing w:val="-12"/>
          <w:sz w:val="24"/>
        </w:rPr>
        <w:t xml:space="preserve"> </w:t>
      </w:r>
      <w:r>
        <w:rPr>
          <w:sz w:val="24"/>
        </w:rPr>
        <w:t>notifications</w:t>
      </w:r>
      <w:r>
        <w:rPr>
          <w:spacing w:val="-8"/>
          <w:sz w:val="24"/>
        </w:rPr>
        <w:t xml:space="preserve"> </w:t>
      </w:r>
      <w:r>
        <w:rPr>
          <w:sz w:val="24"/>
        </w:rPr>
        <w:t>and</w:t>
      </w:r>
      <w:r>
        <w:rPr>
          <w:spacing w:val="-8"/>
          <w:sz w:val="24"/>
        </w:rPr>
        <w:t xml:space="preserve"> </w:t>
      </w:r>
      <w:r>
        <w:rPr>
          <w:sz w:val="24"/>
        </w:rPr>
        <w:t>reminders</w:t>
      </w:r>
      <w:r>
        <w:rPr>
          <w:spacing w:val="-8"/>
          <w:sz w:val="24"/>
        </w:rPr>
        <w:t xml:space="preserve"> </w:t>
      </w:r>
      <w:r>
        <w:rPr>
          <w:sz w:val="24"/>
        </w:rPr>
        <w:t>for</w:t>
      </w:r>
      <w:r>
        <w:rPr>
          <w:spacing w:val="-8"/>
          <w:sz w:val="24"/>
        </w:rPr>
        <w:t xml:space="preserve"> </w:t>
      </w:r>
      <w:r>
        <w:rPr>
          <w:sz w:val="24"/>
        </w:rPr>
        <w:t>important</w:t>
      </w:r>
      <w:r>
        <w:rPr>
          <w:spacing w:val="-8"/>
          <w:sz w:val="24"/>
        </w:rPr>
        <w:t xml:space="preserve"> </w:t>
      </w:r>
      <w:r>
        <w:rPr>
          <w:sz w:val="24"/>
        </w:rPr>
        <w:t>updates and pending actions.</w:t>
      </w:r>
    </w:p>
    <w:p w14:paraId="48810660">
      <w:pPr>
        <w:pStyle w:val="10"/>
        <w:numPr>
          <w:ilvl w:val="3"/>
          <w:numId w:val="8"/>
        </w:numPr>
        <w:tabs>
          <w:tab w:val="left" w:pos="793"/>
        </w:tabs>
        <w:spacing w:before="241" w:after="0" w:line="273" w:lineRule="auto"/>
        <w:ind w:left="360" w:right="1011" w:firstLine="0"/>
        <w:jc w:val="left"/>
        <w:rPr>
          <w:sz w:val="24"/>
        </w:rPr>
      </w:pPr>
      <w:r>
        <w:rPr>
          <w:sz w:val="24"/>
        </w:rPr>
        <w:t>Identify</w:t>
      </w:r>
      <w:r>
        <w:rPr>
          <w:spacing w:val="-9"/>
          <w:sz w:val="24"/>
        </w:rPr>
        <w:t xml:space="preserve"> </w:t>
      </w:r>
      <w:r>
        <w:rPr>
          <w:sz w:val="24"/>
        </w:rPr>
        <w:t>the</w:t>
      </w:r>
      <w:r>
        <w:rPr>
          <w:spacing w:val="-4"/>
          <w:sz w:val="24"/>
        </w:rPr>
        <w:t xml:space="preserve"> </w:t>
      </w:r>
      <w:r>
        <w:rPr>
          <w:sz w:val="24"/>
        </w:rPr>
        <w:t>information</w:t>
      </w:r>
      <w:r>
        <w:rPr>
          <w:spacing w:val="-9"/>
          <w:sz w:val="24"/>
        </w:rPr>
        <w:t xml:space="preserve"> </w:t>
      </w:r>
      <w:r>
        <w:rPr>
          <w:sz w:val="24"/>
        </w:rPr>
        <w:t>that</w:t>
      </w:r>
      <w:r>
        <w:rPr>
          <w:spacing w:val="-9"/>
          <w:sz w:val="24"/>
        </w:rPr>
        <w:t xml:space="preserve"> </w:t>
      </w:r>
      <w:r>
        <w:rPr>
          <w:sz w:val="24"/>
        </w:rPr>
        <w:t>could</w:t>
      </w:r>
      <w:r>
        <w:rPr>
          <w:spacing w:val="-4"/>
          <w:sz w:val="24"/>
        </w:rPr>
        <w:t xml:space="preserve"> </w:t>
      </w:r>
      <w:r>
        <w:rPr>
          <w:sz w:val="24"/>
        </w:rPr>
        <w:t>appear</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support dashboard or report.</w:t>
      </w:r>
    </w:p>
    <w:p w14:paraId="1D677396">
      <w:pPr>
        <w:pStyle w:val="10"/>
        <w:numPr>
          <w:ilvl w:val="3"/>
          <w:numId w:val="8"/>
        </w:numPr>
        <w:tabs>
          <w:tab w:val="left" w:pos="793"/>
        </w:tabs>
        <w:spacing w:before="240" w:after="0" w:line="240" w:lineRule="auto"/>
        <w:ind w:left="793" w:right="0" w:hanging="433"/>
        <w:jc w:val="left"/>
        <w:rPr>
          <w:sz w:val="24"/>
        </w:rPr>
      </w:pPr>
      <w:r>
        <w:rPr>
          <w:sz w:val="24"/>
        </w:rPr>
        <w:t>Suggest</w:t>
      </w:r>
      <w:r>
        <w:rPr>
          <w:spacing w:val="-5"/>
          <w:sz w:val="24"/>
        </w:rPr>
        <w:t xml:space="preserve"> </w:t>
      </w:r>
      <w:r>
        <w:rPr>
          <w:sz w:val="24"/>
        </w:rPr>
        <w:t>performance</w:t>
      </w:r>
      <w:r>
        <w:rPr>
          <w:spacing w:val="-9"/>
          <w:sz w:val="24"/>
        </w:rPr>
        <w:t xml:space="preserve"> </w:t>
      </w:r>
      <w:r>
        <w:rPr>
          <w:sz w:val="24"/>
        </w:rPr>
        <w:t>indicators</w:t>
      </w:r>
      <w:r>
        <w:rPr>
          <w:spacing w:val="-8"/>
          <w:sz w:val="24"/>
        </w:rPr>
        <w:t xml:space="preserve"> </w:t>
      </w:r>
      <w:r>
        <w:rPr>
          <w:sz w:val="24"/>
        </w:rPr>
        <w:t>for</w:t>
      </w:r>
      <w:r>
        <w:rPr>
          <w:spacing w:val="-5"/>
          <w:sz w:val="24"/>
        </w:rPr>
        <w:t xml:space="preserve"> </w:t>
      </w:r>
      <w:r>
        <w:rPr>
          <w:sz w:val="24"/>
        </w:rPr>
        <w:t>reviewing</w:t>
      </w:r>
      <w:r>
        <w:rPr>
          <w:spacing w:val="-9"/>
          <w:sz w:val="24"/>
        </w:rPr>
        <w:t xml:space="preserve"> </w:t>
      </w:r>
      <w:r>
        <w:rPr>
          <w:sz w:val="24"/>
        </w:rPr>
        <w:t>the</w:t>
      </w:r>
      <w:r>
        <w:rPr>
          <w:spacing w:val="-8"/>
          <w:sz w:val="24"/>
        </w:rPr>
        <w:t xml:space="preserve"> </w:t>
      </w:r>
      <w:r>
        <w:rPr>
          <w:spacing w:val="-2"/>
          <w:sz w:val="24"/>
        </w:rPr>
        <w:t>process.</w:t>
      </w:r>
    </w:p>
    <w:p w14:paraId="3711C9EB">
      <w:pPr>
        <w:pStyle w:val="6"/>
        <w:spacing w:before="11"/>
      </w:pPr>
    </w:p>
    <w:p w14:paraId="4347FAF3">
      <w:pPr>
        <w:pStyle w:val="10"/>
        <w:numPr>
          <w:ilvl w:val="3"/>
          <w:numId w:val="8"/>
        </w:numPr>
        <w:tabs>
          <w:tab w:val="left" w:pos="937"/>
        </w:tabs>
        <w:spacing w:before="1" w:after="0" w:line="273" w:lineRule="auto"/>
        <w:ind w:left="360" w:right="582" w:firstLine="0"/>
        <w:jc w:val="left"/>
        <w:rPr>
          <w:sz w:val="24"/>
        </w:rPr>
      </w:pPr>
      <w:r>
        <w:rPr>
          <w:sz w:val="24"/>
        </w:rPr>
        <w:t>Identify</w:t>
      </w:r>
      <w:r>
        <w:rPr>
          <w:spacing w:val="-9"/>
          <w:sz w:val="24"/>
        </w:rPr>
        <w:t xml:space="preserve"> </w:t>
      </w:r>
      <w:r>
        <w:rPr>
          <w:sz w:val="24"/>
        </w:rPr>
        <w:t>possible</w:t>
      </w:r>
      <w:r>
        <w:rPr>
          <w:spacing w:val="-5"/>
          <w:sz w:val="24"/>
        </w:rPr>
        <w:t xml:space="preserve"> </w:t>
      </w:r>
      <w:r>
        <w:rPr>
          <w:sz w:val="24"/>
        </w:rPr>
        <w:t>implementation</w:t>
      </w:r>
      <w:r>
        <w:rPr>
          <w:spacing w:val="-5"/>
          <w:sz w:val="24"/>
        </w:rPr>
        <w:t xml:space="preserve"> </w:t>
      </w:r>
      <w:r>
        <w:rPr>
          <w:sz w:val="24"/>
        </w:rPr>
        <w:t>risks</w:t>
      </w:r>
      <w:r>
        <w:rPr>
          <w:spacing w:val="-9"/>
          <w:sz w:val="24"/>
        </w:rPr>
        <w:t xml:space="preserve"> </w:t>
      </w:r>
      <w:r>
        <w:rPr>
          <w:sz w:val="24"/>
        </w:rPr>
        <w:t>and</w:t>
      </w:r>
      <w:r>
        <w:rPr>
          <w:spacing w:val="-9"/>
          <w:sz w:val="24"/>
        </w:rPr>
        <w:t xml:space="preserve"> </w:t>
      </w:r>
      <w:r>
        <w:rPr>
          <w:sz w:val="24"/>
        </w:rPr>
        <w:t>ways</w:t>
      </w:r>
      <w:r>
        <w:rPr>
          <w:spacing w:val="-9"/>
          <w:sz w:val="24"/>
        </w:rPr>
        <w:t xml:space="preserve"> </w:t>
      </w:r>
      <w:r>
        <w:rPr>
          <w:sz w:val="24"/>
        </w:rPr>
        <w:t>to</w:t>
      </w:r>
      <w:r>
        <w:rPr>
          <w:spacing w:val="-5"/>
          <w:sz w:val="24"/>
        </w:rPr>
        <w:t xml:space="preserve"> </w:t>
      </w:r>
      <w:r>
        <w:rPr>
          <w:sz w:val="24"/>
        </w:rPr>
        <w:t xml:space="preserve">reduce </w:t>
      </w:r>
      <w:r>
        <w:rPr>
          <w:spacing w:val="-2"/>
          <w:sz w:val="24"/>
        </w:rPr>
        <w:t>them.</w:t>
      </w:r>
    </w:p>
    <w:p w14:paraId="369F9E20">
      <w:pPr>
        <w:pStyle w:val="6"/>
        <w:spacing w:before="88"/>
      </w:pPr>
    </w:p>
    <w:p w14:paraId="60A7A1A5">
      <w:pPr>
        <w:pStyle w:val="3"/>
        <w:numPr>
          <w:ilvl w:val="1"/>
          <w:numId w:val="8"/>
        </w:numPr>
        <w:tabs>
          <w:tab w:val="left" w:pos="577"/>
        </w:tabs>
        <w:spacing w:before="0" w:after="0" w:line="240" w:lineRule="auto"/>
        <w:ind w:left="577" w:right="0" w:hanging="577"/>
        <w:jc w:val="left"/>
      </w:pPr>
      <w:bookmarkStart w:id="12" w:name="1.4 Significance of the Project"/>
      <w:bookmarkEnd w:id="12"/>
      <w:bookmarkStart w:id="13" w:name="_bookmark6"/>
      <w:bookmarkEnd w:id="13"/>
      <w:r>
        <w:t>Significance</w:t>
      </w:r>
      <w:r>
        <w:rPr>
          <w:spacing w:val="-8"/>
        </w:rPr>
        <w:t xml:space="preserve"> </w:t>
      </w:r>
      <w:r>
        <w:t>of</w:t>
      </w:r>
      <w:r>
        <w:rPr>
          <w:spacing w:val="-2"/>
        </w:rPr>
        <w:t xml:space="preserve"> </w:t>
      </w:r>
      <w:r>
        <w:t>the</w:t>
      </w:r>
      <w:r>
        <w:rPr>
          <w:spacing w:val="-7"/>
        </w:rPr>
        <w:t xml:space="preserve"> </w:t>
      </w:r>
      <w:r>
        <w:rPr>
          <w:spacing w:val="-2"/>
        </w:rPr>
        <w:t>Project</w:t>
      </w:r>
    </w:p>
    <w:p w14:paraId="55344EF6">
      <w:pPr>
        <w:pStyle w:val="6"/>
        <w:spacing w:before="46"/>
        <w:rPr>
          <w:b/>
        </w:rPr>
      </w:pPr>
    </w:p>
    <w:p w14:paraId="22C8701C">
      <w:pPr>
        <w:pStyle w:val="3"/>
        <w:spacing w:before="1"/>
        <w:ind w:left="0" w:firstLine="0"/>
        <w:jc w:val="both"/>
      </w:pPr>
      <w:bookmarkStart w:id="14" w:name="_bookmark7"/>
      <w:bookmarkEnd w:id="14"/>
      <w:bookmarkStart w:id="15" w:name="Mia Tech Internet and Cable Services"/>
      <w:bookmarkEnd w:id="15"/>
      <w:r>
        <w:t>Mia</w:t>
      </w:r>
      <w:r>
        <w:rPr>
          <w:spacing w:val="-3"/>
        </w:rPr>
        <w:t xml:space="preserve"> </w:t>
      </w:r>
      <w:r>
        <w:t>Tech</w:t>
      </w:r>
      <w:r>
        <w:rPr>
          <w:spacing w:val="-2"/>
        </w:rPr>
        <w:t xml:space="preserve"> </w:t>
      </w:r>
      <w:r>
        <w:t>Internet</w:t>
      </w:r>
      <w:r>
        <w:rPr>
          <w:spacing w:val="-7"/>
        </w:rPr>
        <w:t xml:space="preserve"> </w:t>
      </w:r>
      <w:r>
        <w:t>and</w:t>
      </w:r>
      <w:r>
        <w:rPr>
          <w:spacing w:val="-2"/>
        </w:rPr>
        <w:t xml:space="preserve"> </w:t>
      </w:r>
      <w:r>
        <w:t>Cable</w:t>
      </w:r>
      <w:r>
        <w:rPr>
          <w:spacing w:val="-6"/>
        </w:rPr>
        <w:t xml:space="preserve"> </w:t>
      </w:r>
      <w:r>
        <w:rPr>
          <w:spacing w:val="-2"/>
        </w:rPr>
        <w:t>Services</w:t>
      </w:r>
    </w:p>
    <w:p w14:paraId="4876A888">
      <w:pPr>
        <w:pStyle w:val="6"/>
        <w:spacing w:before="6"/>
        <w:rPr>
          <w:b/>
        </w:rPr>
      </w:pPr>
    </w:p>
    <w:p w14:paraId="3ABF2F89">
      <w:pPr>
        <w:pStyle w:val="6"/>
        <w:spacing w:line="273" w:lineRule="auto"/>
        <w:ind w:right="349"/>
        <w:jc w:val="both"/>
      </w:pPr>
      <w:r>
        <w:t>The project provides a proposed process for organizing support-related activities. It may improve request visibility, work assignment</w:t>
      </w:r>
      <w:r>
        <w:rPr>
          <w:spacing w:val="-3"/>
        </w:rPr>
        <w:t xml:space="preserve"> </w:t>
      </w:r>
      <w:r>
        <w:t>monitoring,</w:t>
      </w:r>
      <w:r>
        <w:rPr>
          <w:spacing w:val="-8"/>
        </w:rPr>
        <w:t xml:space="preserve"> </w:t>
      </w:r>
      <w:r>
        <w:t>and</w:t>
      </w:r>
      <w:r>
        <w:rPr>
          <w:spacing w:val="-8"/>
        </w:rPr>
        <w:t xml:space="preserve"> </w:t>
      </w:r>
      <w:r>
        <w:t>recordkeeping</w:t>
      </w:r>
      <w:r>
        <w:rPr>
          <w:spacing w:val="-3"/>
        </w:rPr>
        <w:t xml:space="preserve"> </w:t>
      </w:r>
      <w:r>
        <w:t>as</w:t>
      </w:r>
      <w:r>
        <w:rPr>
          <w:spacing w:val="-3"/>
        </w:rPr>
        <w:t xml:space="preserve"> </w:t>
      </w:r>
      <w:r>
        <w:t>the</w:t>
      </w:r>
      <w:r>
        <w:rPr>
          <w:spacing w:val="-8"/>
        </w:rPr>
        <w:t xml:space="preserve"> </w:t>
      </w:r>
      <w:r>
        <w:t>company</w:t>
      </w:r>
      <w:r>
        <w:rPr>
          <w:spacing w:val="-3"/>
        </w:rPr>
        <w:t xml:space="preserve"> </w:t>
      </w:r>
      <w:r>
        <w:t>continues to grow.</w:t>
      </w:r>
    </w:p>
    <w:p w14:paraId="3D1D9056">
      <w:pPr>
        <w:pStyle w:val="6"/>
        <w:spacing w:after="0" w:line="273" w:lineRule="auto"/>
        <w:jc w:val="both"/>
        <w:sectPr>
          <w:pgSz w:w="12240" w:h="15840"/>
          <w:pgMar w:top="1360" w:right="1080" w:bottom="280" w:left="1440" w:header="720" w:footer="720" w:gutter="0"/>
          <w:cols w:space="720" w:num="1"/>
        </w:sectPr>
      </w:pPr>
    </w:p>
    <w:p w14:paraId="46257812">
      <w:pPr>
        <w:pStyle w:val="3"/>
        <w:spacing w:before="80"/>
        <w:ind w:left="0" w:firstLine="0"/>
      </w:pPr>
      <w:bookmarkStart w:id="16" w:name="IT Personnel"/>
      <w:bookmarkEnd w:id="16"/>
      <w:bookmarkStart w:id="17" w:name="_bookmark8"/>
      <w:bookmarkEnd w:id="17"/>
      <w:r>
        <w:t>IT</w:t>
      </w:r>
      <w:r>
        <w:rPr>
          <w:spacing w:val="-1"/>
        </w:rPr>
        <w:t xml:space="preserve"> </w:t>
      </w:r>
      <w:r>
        <w:rPr>
          <w:spacing w:val="-2"/>
        </w:rPr>
        <w:t>Personnel</w:t>
      </w:r>
    </w:p>
    <w:p w14:paraId="3B15BB06">
      <w:pPr>
        <w:pStyle w:val="6"/>
        <w:spacing w:before="7"/>
        <w:rPr>
          <w:b/>
        </w:rPr>
      </w:pPr>
    </w:p>
    <w:p w14:paraId="7E0DD000">
      <w:pPr>
        <w:pStyle w:val="6"/>
        <w:spacing w:line="273" w:lineRule="auto"/>
        <w:ind w:right="367"/>
        <w:jc w:val="both"/>
      </w:pPr>
      <w:r>
        <w:t>The proposed process may help IT personnel organize incoming requests, identify priorities, monitor pending concerns, and maintain records of completed work.</w:t>
      </w:r>
    </w:p>
    <w:p w14:paraId="6178D04B">
      <w:pPr>
        <w:pStyle w:val="6"/>
        <w:spacing w:before="8"/>
      </w:pPr>
    </w:p>
    <w:p w14:paraId="30342FC2">
      <w:pPr>
        <w:pStyle w:val="3"/>
        <w:ind w:left="0" w:firstLine="0"/>
      </w:pPr>
      <w:bookmarkStart w:id="18" w:name="Technicians"/>
      <w:bookmarkEnd w:id="18"/>
      <w:bookmarkStart w:id="19" w:name="_bookmark9"/>
      <w:bookmarkEnd w:id="19"/>
      <w:r>
        <w:rPr>
          <w:spacing w:val="-2"/>
        </w:rPr>
        <w:t>Technicians</w:t>
      </w:r>
    </w:p>
    <w:p w14:paraId="0C97A6A5">
      <w:pPr>
        <w:pStyle w:val="6"/>
        <w:spacing w:before="7"/>
        <w:rPr>
          <w:b/>
        </w:rPr>
      </w:pPr>
    </w:p>
    <w:p w14:paraId="6D171A54">
      <w:pPr>
        <w:pStyle w:val="6"/>
        <w:spacing w:line="273" w:lineRule="auto"/>
        <w:ind w:right="366"/>
        <w:jc w:val="both"/>
      </w:pPr>
      <w:r>
        <w:t>Technicians may receive clearer information about assigned concerns,</w:t>
      </w:r>
      <w:r>
        <w:rPr>
          <w:spacing w:val="-18"/>
        </w:rPr>
        <w:t xml:space="preserve"> </w:t>
      </w:r>
      <w:r>
        <w:t>their</w:t>
      </w:r>
      <w:r>
        <w:rPr>
          <w:spacing w:val="-18"/>
        </w:rPr>
        <w:t xml:space="preserve"> </w:t>
      </w:r>
      <w:r>
        <w:t>status,</w:t>
      </w:r>
      <w:r>
        <w:rPr>
          <w:spacing w:val="-23"/>
        </w:rPr>
        <w:t xml:space="preserve"> </w:t>
      </w:r>
      <w:r>
        <w:t>and</w:t>
      </w:r>
      <w:r>
        <w:rPr>
          <w:spacing w:val="-18"/>
        </w:rPr>
        <w:t xml:space="preserve"> </w:t>
      </w:r>
      <w:r>
        <w:t>the</w:t>
      </w:r>
      <w:r>
        <w:rPr>
          <w:spacing w:val="-18"/>
        </w:rPr>
        <w:t xml:space="preserve"> </w:t>
      </w:r>
      <w:r>
        <w:t>actions</w:t>
      </w:r>
      <w:r>
        <w:rPr>
          <w:spacing w:val="-18"/>
        </w:rPr>
        <w:t xml:space="preserve"> </w:t>
      </w:r>
      <w:r>
        <w:t>that</w:t>
      </w:r>
      <w:r>
        <w:rPr>
          <w:spacing w:val="-23"/>
        </w:rPr>
        <w:t xml:space="preserve"> </w:t>
      </w:r>
      <w:r>
        <w:t>need</w:t>
      </w:r>
      <w:r>
        <w:rPr>
          <w:spacing w:val="-23"/>
        </w:rPr>
        <w:t xml:space="preserve"> </w:t>
      </w:r>
      <w:r>
        <w:t>to</w:t>
      </w:r>
      <w:r>
        <w:rPr>
          <w:spacing w:val="-18"/>
        </w:rPr>
        <w:t xml:space="preserve"> </w:t>
      </w:r>
      <w:r>
        <w:t>be</w:t>
      </w:r>
      <w:r>
        <w:rPr>
          <w:spacing w:val="-23"/>
        </w:rPr>
        <w:t xml:space="preserve"> </w:t>
      </w:r>
      <w:r>
        <w:t>performed.</w:t>
      </w:r>
    </w:p>
    <w:p w14:paraId="7293C823">
      <w:pPr>
        <w:pStyle w:val="6"/>
        <w:spacing w:before="13"/>
      </w:pPr>
    </w:p>
    <w:p w14:paraId="69484F20">
      <w:pPr>
        <w:pStyle w:val="3"/>
        <w:spacing w:before="1"/>
        <w:ind w:left="0" w:firstLine="0"/>
      </w:pPr>
      <w:bookmarkStart w:id="20" w:name="Office Workers and Other Requesters"/>
      <w:bookmarkEnd w:id="20"/>
      <w:bookmarkStart w:id="21" w:name="_bookmark10"/>
      <w:bookmarkEnd w:id="21"/>
      <w:r>
        <w:t>Office</w:t>
      </w:r>
      <w:r>
        <w:rPr>
          <w:spacing w:val="-8"/>
        </w:rPr>
        <w:t xml:space="preserve"> </w:t>
      </w:r>
      <w:r>
        <w:t>Workers</w:t>
      </w:r>
      <w:r>
        <w:rPr>
          <w:spacing w:val="-3"/>
        </w:rPr>
        <w:t xml:space="preserve"> </w:t>
      </w:r>
      <w:r>
        <w:t>and</w:t>
      </w:r>
      <w:r>
        <w:rPr>
          <w:spacing w:val="-3"/>
        </w:rPr>
        <w:t xml:space="preserve"> </w:t>
      </w:r>
      <w:r>
        <w:t>Other</w:t>
      </w:r>
      <w:r>
        <w:rPr>
          <w:spacing w:val="-2"/>
        </w:rPr>
        <w:t xml:space="preserve"> Requesters</w:t>
      </w:r>
    </w:p>
    <w:p w14:paraId="49F6E379">
      <w:pPr>
        <w:pStyle w:val="6"/>
        <w:spacing w:before="6"/>
        <w:rPr>
          <w:b/>
        </w:rPr>
      </w:pPr>
    </w:p>
    <w:p w14:paraId="36F6CB7A">
      <w:pPr>
        <w:pStyle w:val="6"/>
        <w:spacing w:line="273" w:lineRule="auto"/>
        <w:ind w:right="368"/>
        <w:jc w:val="both"/>
      </w:pPr>
      <w:r>
        <w:t>Employees may benefit from a consistent method for reporting concerns and receiving updates about request progress.</w:t>
      </w:r>
    </w:p>
    <w:p w14:paraId="510B452E">
      <w:pPr>
        <w:pStyle w:val="6"/>
        <w:spacing w:before="8"/>
      </w:pPr>
    </w:p>
    <w:p w14:paraId="47A74A1A">
      <w:pPr>
        <w:pStyle w:val="3"/>
        <w:ind w:left="0" w:firstLine="0"/>
      </w:pPr>
      <w:bookmarkStart w:id="22" w:name="Management"/>
      <w:bookmarkEnd w:id="22"/>
      <w:bookmarkStart w:id="23" w:name="_bookmark11"/>
      <w:bookmarkEnd w:id="23"/>
      <w:r>
        <w:rPr>
          <w:spacing w:val="-2"/>
        </w:rPr>
        <w:t>Management</w:t>
      </w:r>
    </w:p>
    <w:p w14:paraId="170A7AEA">
      <w:pPr>
        <w:pStyle w:val="6"/>
        <w:spacing w:before="7"/>
        <w:rPr>
          <w:b/>
        </w:rPr>
      </w:pPr>
    </w:p>
    <w:p w14:paraId="36CD3505">
      <w:pPr>
        <w:pStyle w:val="6"/>
        <w:spacing w:line="273" w:lineRule="auto"/>
        <w:ind w:right="367"/>
        <w:jc w:val="both"/>
      </w:pPr>
      <w:r>
        <w:t>Management may use summarized information and performance indicators to review workload, recurring concerns, response activities, and opportunities for improvement.</w:t>
      </w:r>
    </w:p>
    <w:p w14:paraId="759EEC5E">
      <w:pPr>
        <w:pStyle w:val="6"/>
        <w:spacing w:before="8"/>
      </w:pPr>
    </w:p>
    <w:p w14:paraId="7D94A23D">
      <w:pPr>
        <w:pStyle w:val="3"/>
        <w:ind w:left="0" w:firstLine="0"/>
      </w:pPr>
      <w:bookmarkStart w:id="24" w:name="Future Researchers"/>
      <w:bookmarkEnd w:id="24"/>
      <w:bookmarkStart w:id="25" w:name="_bookmark12"/>
      <w:bookmarkEnd w:id="25"/>
      <w:r>
        <w:t>Future</w:t>
      </w:r>
      <w:r>
        <w:rPr>
          <w:spacing w:val="-4"/>
        </w:rPr>
        <w:t xml:space="preserve"> </w:t>
      </w:r>
      <w:r>
        <w:rPr>
          <w:spacing w:val="-2"/>
        </w:rPr>
        <w:t>Researchers</w:t>
      </w:r>
    </w:p>
    <w:p w14:paraId="63F3CDFD">
      <w:pPr>
        <w:pStyle w:val="6"/>
        <w:spacing w:before="6"/>
        <w:rPr>
          <w:b/>
        </w:rPr>
      </w:pPr>
    </w:p>
    <w:p w14:paraId="00560390">
      <w:pPr>
        <w:pStyle w:val="6"/>
        <w:spacing w:before="1" w:line="273" w:lineRule="auto"/>
        <w:ind w:right="366"/>
        <w:jc w:val="both"/>
      </w:pPr>
      <w:r>
        <w:t>The project may serve as a reference for students or researchers studying business process analysis, automation, IT support management, or Internet service operations.</w:t>
      </w:r>
    </w:p>
    <w:p w14:paraId="08FE88AF">
      <w:pPr>
        <w:pStyle w:val="6"/>
        <w:spacing w:before="88"/>
      </w:pPr>
    </w:p>
    <w:p w14:paraId="78980EFF">
      <w:pPr>
        <w:pStyle w:val="3"/>
        <w:numPr>
          <w:ilvl w:val="1"/>
          <w:numId w:val="8"/>
        </w:numPr>
        <w:tabs>
          <w:tab w:val="left" w:pos="577"/>
        </w:tabs>
        <w:spacing w:before="1" w:after="0" w:line="240" w:lineRule="auto"/>
        <w:ind w:left="577" w:right="0" w:hanging="577"/>
        <w:jc w:val="left"/>
      </w:pPr>
      <w:bookmarkStart w:id="26" w:name="1.5 Purpose and Description of the Propo"/>
      <w:bookmarkEnd w:id="26"/>
      <w:bookmarkStart w:id="27" w:name="_bookmark13"/>
      <w:bookmarkEnd w:id="27"/>
      <w:r>
        <w:t>Purpose</w:t>
      </w:r>
      <w:r>
        <w:rPr>
          <w:spacing w:val="-9"/>
        </w:rPr>
        <w:t xml:space="preserve"> </w:t>
      </w:r>
      <w:r>
        <w:t>and</w:t>
      </w:r>
      <w:r>
        <w:rPr>
          <w:spacing w:val="-3"/>
        </w:rPr>
        <w:t xml:space="preserve"> </w:t>
      </w:r>
      <w:r>
        <w:t>Description</w:t>
      </w:r>
      <w:r>
        <w:rPr>
          <w:spacing w:val="-8"/>
        </w:rPr>
        <w:t xml:space="preserve"> </w:t>
      </w:r>
      <w:r>
        <w:t>of</w:t>
      </w:r>
      <w:r>
        <w:rPr>
          <w:spacing w:val="-3"/>
        </w:rPr>
        <w:t xml:space="preserve"> </w:t>
      </w:r>
      <w:r>
        <w:t>the</w:t>
      </w:r>
      <w:r>
        <w:rPr>
          <w:spacing w:val="-8"/>
        </w:rPr>
        <w:t xml:space="preserve"> </w:t>
      </w:r>
      <w:r>
        <w:t>Proposed</w:t>
      </w:r>
      <w:r>
        <w:rPr>
          <w:spacing w:val="-3"/>
        </w:rPr>
        <w:t xml:space="preserve"> </w:t>
      </w:r>
      <w:r>
        <w:rPr>
          <w:spacing w:val="-2"/>
        </w:rPr>
        <w:t>Process</w:t>
      </w:r>
    </w:p>
    <w:p w14:paraId="0A8FB4BB">
      <w:pPr>
        <w:pStyle w:val="6"/>
        <w:spacing w:before="6"/>
        <w:rPr>
          <w:b/>
        </w:rPr>
      </w:pPr>
    </w:p>
    <w:p w14:paraId="6737E978">
      <w:pPr>
        <w:pStyle w:val="6"/>
        <w:spacing w:line="276" w:lineRule="auto"/>
        <w:ind w:right="370"/>
        <w:jc w:val="both"/>
      </w:pPr>
      <w:r>
        <w:t>The</w:t>
      </w:r>
      <w:r>
        <w:rPr>
          <w:spacing w:val="-5"/>
        </w:rPr>
        <w:t xml:space="preserve"> </w:t>
      </w:r>
      <w:r>
        <w:t>proposed</w:t>
      </w:r>
      <w:r>
        <w:rPr>
          <w:spacing w:val="-9"/>
        </w:rPr>
        <w:t xml:space="preserve"> </w:t>
      </w:r>
      <w:r>
        <w:t>business</w:t>
      </w:r>
      <w:r>
        <w:rPr>
          <w:spacing w:val="-9"/>
        </w:rPr>
        <w:t xml:space="preserve"> </w:t>
      </w:r>
      <w:r>
        <w:t>process</w:t>
      </w:r>
      <w:r>
        <w:rPr>
          <w:spacing w:val="-5"/>
        </w:rPr>
        <w:t xml:space="preserve"> </w:t>
      </w:r>
      <w:r>
        <w:t>automation</w:t>
      </w:r>
      <w:r>
        <w:rPr>
          <w:spacing w:val="-5"/>
        </w:rPr>
        <w:t xml:space="preserve"> </w:t>
      </w:r>
      <w:r>
        <w:t>plan</w:t>
      </w:r>
      <w:r>
        <w:rPr>
          <w:spacing w:val="-5"/>
        </w:rPr>
        <w:t xml:space="preserve"> </w:t>
      </w:r>
      <w:r>
        <w:t>is</w:t>
      </w:r>
      <w:r>
        <w:rPr>
          <w:spacing w:val="-5"/>
        </w:rPr>
        <w:t xml:space="preserve"> </w:t>
      </w:r>
      <w:r>
        <w:t>intended</w:t>
      </w:r>
      <w:r>
        <w:rPr>
          <w:spacing w:val="-9"/>
        </w:rPr>
        <w:t xml:space="preserve"> </w:t>
      </w:r>
      <w:r>
        <w:t>to</w:t>
      </w:r>
      <w:r>
        <w:rPr>
          <w:spacing w:val="-5"/>
        </w:rPr>
        <w:t xml:space="preserve"> </w:t>
      </w:r>
      <w:r>
        <w:t>give Mia</w:t>
      </w:r>
      <w:r>
        <w:rPr>
          <w:spacing w:val="-3"/>
        </w:rPr>
        <w:t xml:space="preserve"> </w:t>
      </w:r>
      <w:r>
        <w:t>Tech</w:t>
      </w:r>
      <w:r>
        <w:rPr>
          <w:spacing w:val="-3"/>
        </w:rPr>
        <w:t xml:space="preserve"> </w:t>
      </w:r>
      <w:r>
        <w:t>a</w:t>
      </w:r>
      <w:r>
        <w:rPr>
          <w:spacing w:val="-3"/>
        </w:rPr>
        <w:t xml:space="preserve"> </w:t>
      </w:r>
      <w:r>
        <w:t>clear</w:t>
      </w:r>
      <w:r>
        <w:rPr>
          <w:spacing w:val="-8"/>
        </w:rPr>
        <w:t xml:space="preserve"> </w:t>
      </w:r>
      <w:r>
        <w:t>and</w:t>
      </w:r>
      <w:r>
        <w:rPr>
          <w:spacing w:val="-3"/>
        </w:rPr>
        <w:t xml:space="preserve"> </w:t>
      </w:r>
      <w:r>
        <w:t>consistent</w:t>
      </w:r>
      <w:r>
        <w:rPr>
          <w:spacing w:val="-8"/>
        </w:rPr>
        <w:t xml:space="preserve"> </w:t>
      </w:r>
      <w:r>
        <w:t>way</w:t>
      </w:r>
      <w:r>
        <w:rPr>
          <w:spacing w:val="-8"/>
        </w:rPr>
        <w:t xml:space="preserve"> </w:t>
      </w:r>
      <w:r>
        <w:t>to</w:t>
      </w:r>
      <w:r>
        <w:rPr>
          <w:spacing w:val="-3"/>
        </w:rPr>
        <w:t xml:space="preserve"> </w:t>
      </w:r>
      <w:r>
        <w:t>handle</w:t>
      </w:r>
      <w:r>
        <w:rPr>
          <w:spacing w:val="-3"/>
        </w:rPr>
        <w:t xml:space="preserve"> </w:t>
      </w:r>
      <w:r>
        <w:t>internal</w:t>
      </w:r>
      <w:r>
        <w:rPr>
          <w:spacing w:val="-3"/>
        </w:rPr>
        <w:t xml:space="preserve"> </w:t>
      </w:r>
      <w:r>
        <w:t>IT</w:t>
      </w:r>
      <w:r>
        <w:rPr>
          <w:spacing w:val="-8"/>
        </w:rPr>
        <w:t xml:space="preserve"> </w:t>
      </w:r>
      <w:r>
        <w:t>support requests. The process follows these stages:</w:t>
      </w:r>
    </w:p>
    <w:p w14:paraId="22BA7C17">
      <w:pPr>
        <w:pStyle w:val="6"/>
        <w:spacing w:before="237" w:line="273" w:lineRule="auto"/>
        <w:ind w:left="2952" w:right="222" w:hanging="2742"/>
      </w:pPr>
      <w:r>
        <w:t>Submit</w:t>
      </w:r>
      <w:r>
        <w:rPr>
          <w:spacing w:val="-7"/>
        </w:rPr>
        <w:t xml:space="preserve"> </w:t>
      </w:r>
      <w:r>
        <w:t>→</w:t>
      </w:r>
      <w:r>
        <w:rPr>
          <w:spacing w:val="-2"/>
        </w:rPr>
        <w:t xml:space="preserve"> </w:t>
      </w:r>
      <w:r>
        <w:t>Record</w:t>
      </w:r>
      <w:r>
        <w:rPr>
          <w:spacing w:val="-2"/>
        </w:rPr>
        <w:t xml:space="preserve"> </w:t>
      </w:r>
      <w:r>
        <w:t>→</w:t>
      </w:r>
      <w:r>
        <w:rPr>
          <w:spacing w:val="-7"/>
        </w:rPr>
        <w:t xml:space="preserve"> </w:t>
      </w:r>
      <w:r>
        <w:t>Classify</w:t>
      </w:r>
      <w:r>
        <w:rPr>
          <w:spacing w:val="-2"/>
        </w:rPr>
        <w:t xml:space="preserve"> </w:t>
      </w:r>
      <w:r>
        <w:t>→</w:t>
      </w:r>
      <w:r>
        <w:rPr>
          <w:spacing w:val="-7"/>
        </w:rPr>
        <w:t xml:space="preserve"> </w:t>
      </w:r>
      <w:r>
        <w:t>Assess</w:t>
      </w:r>
      <w:r>
        <w:rPr>
          <w:spacing w:val="-7"/>
        </w:rPr>
        <w:t xml:space="preserve"> </w:t>
      </w:r>
      <w:r>
        <w:t>→</w:t>
      </w:r>
      <w:r>
        <w:rPr>
          <w:spacing w:val="-2"/>
        </w:rPr>
        <w:t xml:space="preserve"> </w:t>
      </w:r>
      <w:r>
        <w:t>Assign</w:t>
      </w:r>
      <w:r>
        <w:rPr>
          <w:spacing w:val="-2"/>
        </w:rPr>
        <w:t xml:space="preserve"> </w:t>
      </w:r>
      <w:r>
        <w:t>→</w:t>
      </w:r>
      <w:r>
        <w:rPr>
          <w:spacing w:val="-7"/>
        </w:rPr>
        <w:t xml:space="preserve"> </w:t>
      </w:r>
      <w:r>
        <w:t>Work</w:t>
      </w:r>
      <w:r>
        <w:rPr>
          <w:spacing w:val="-7"/>
        </w:rPr>
        <w:t xml:space="preserve"> </w:t>
      </w:r>
      <w:r>
        <w:t>→</w:t>
      </w:r>
      <w:r>
        <w:rPr>
          <w:spacing w:val="-2"/>
        </w:rPr>
        <w:t xml:space="preserve"> </w:t>
      </w:r>
      <w:r>
        <w:t>Update</w:t>
      </w:r>
      <w:r>
        <w:rPr>
          <w:spacing w:val="-2"/>
        </w:rPr>
        <w:t xml:space="preserve"> </w:t>
      </w:r>
      <w:r>
        <w:t>→ Resolve → Close → Review</w:t>
      </w:r>
    </w:p>
    <w:p w14:paraId="4D68DA8D">
      <w:pPr>
        <w:pStyle w:val="6"/>
        <w:spacing w:before="241" w:line="273" w:lineRule="auto"/>
        <w:ind w:right="351"/>
        <w:jc w:val="both"/>
      </w:pPr>
      <w:r>
        <w:t>First,</w:t>
      </w:r>
      <w:r>
        <w:rPr>
          <w:spacing w:val="-6"/>
        </w:rPr>
        <w:t xml:space="preserve"> </w:t>
      </w:r>
      <w:r>
        <w:t>an</w:t>
      </w:r>
      <w:r>
        <w:rPr>
          <w:spacing w:val="-1"/>
        </w:rPr>
        <w:t xml:space="preserve"> </w:t>
      </w:r>
      <w:r>
        <w:t>employee</w:t>
      </w:r>
      <w:r>
        <w:rPr>
          <w:spacing w:val="-1"/>
        </w:rPr>
        <w:t xml:space="preserve"> </w:t>
      </w:r>
      <w:r>
        <w:t>or</w:t>
      </w:r>
      <w:r>
        <w:rPr>
          <w:spacing w:val="-6"/>
        </w:rPr>
        <w:t xml:space="preserve"> </w:t>
      </w:r>
      <w:r>
        <w:t>authorized</w:t>
      </w:r>
      <w:r>
        <w:rPr>
          <w:spacing w:val="-6"/>
        </w:rPr>
        <w:t xml:space="preserve"> </w:t>
      </w:r>
      <w:r>
        <w:t>requester</w:t>
      </w:r>
      <w:r>
        <w:rPr>
          <w:spacing w:val="-6"/>
        </w:rPr>
        <w:t xml:space="preserve"> </w:t>
      </w:r>
      <w:r>
        <w:t>submits</w:t>
      </w:r>
      <w:r>
        <w:rPr>
          <w:spacing w:val="-1"/>
        </w:rPr>
        <w:t xml:space="preserve"> </w:t>
      </w:r>
      <w:r>
        <w:t>a</w:t>
      </w:r>
      <w:r>
        <w:rPr>
          <w:spacing w:val="-6"/>
        </w:rPr>
        <w:t xml:space="preserve"> </w:t>
      </w:r>
      <w:r>
        <w:t>concern</w:t>
      </w:r>
      <w:r>
        <w:rPr>
          <w:spacing w:val="-1"/>
        </w:rPr>
        <w:t xml:space="preserve"> </w:t>
      </w:r>
      <w:r>
        <w:t>with the</w:t>
      </w:r>
      <w:r>
        <w:rPr>
          <w:spacing w:val="-33"/>
        </w:rPr>
        <w:t xml:space="preserve"> </w:t>
      </w:r>
      <w:r>
        <w:t>required</w:t>
      </w:r>
      <w:r>
        <w:rPr>
          <w:spacing w:val="-32"/>
        </w:rPr>
        <w:t xml:space="preserve"> </w:t>
      </w:r>
      <w:r>
        <w:t>details.</w:t>
      </w:r>
      <w:r>
        <w:rPr>
          <w:spacing w:val="-32"/>
        </w:rPr>
        <w:t xml:space="preserve"> </w:t>
      </w:r>
      <w:r>
        <w:t>The</w:t>
      </w:r>
      <w:r>
        <w:rPr>
          <w:spacing w:val="-32"/>
        </w:rPr>
        <w:t xml:space="preserve"> </w:t>
      </w:r>
      <w:r>
        <w:t>request</w:t>
      </w:r>
      <w:r>
        <w:rPr>
          <w:spacing w:val="-32"/>
        </w:rPr>
        <w:t xml:space="preserve"> </w:t>
      </w:r>
      <w:r>
        <w:t>is</w:t>
      </w:r>
      <w:r>
        <w:rPr>
          <w:spacing w:val="-36"/>
        </w:rPr>
        <w:t xml:space="preserve"> </w:t>
      </w:r>
      <w:r>
        <w:t>recorded</w:t>
      </w:r>
      <w:r>
        <w:rPr>
          <w:spacing w:val="-32"/>
        </w:rPr>
        <w:t xml:space="preserve"> </w:t>
      </w:r>
      <w:r>
        <w:t>and</w:t>
      </w:r>
      <w:r>
        <w:rPr>
          <w:spacing w:val="-32"/>
        </w:rPr>
        <w:t xml:space="preserve"> </w:t>
      </w:r>
      <w:r>
        <w:t>given</w:t>
      </w:r>
      <w:r>
        <w:rPr>
          <w:spacing w:val="-32"/>
        </w:rPr>
        <w:t xml:space="preserve"> </w:t>
      </w:r>
      <w:r>
        <w:t>a</w:t>
      </w:r>
      <w:r>
        <w:rPr>
          <w:spacing w:val="-32"/>
        </w:rPr>
        <w:t xml:space="preserve"> </w:t>
      </w:r>
      <w:r>
        <w:t>reference number. IT personnel then review the information, classify the concern</w:t>
      </w:r>
      <w:r>
        <w:rPr>
          <w:spacing w:val="-7"/>
        </w:rPr>
        <w:t xml:space="preserve"> </w:t>
      </w:r>
      <w:r>
        <w:t>by</w:t>
      </w:r>
      <w:r>
        <w:rPr>
          <w:spacing w:val="-2"/>
        </w:rPr>
        <w:t xml:space="preserve"> </w:t>
      </w:r>
      <w:r>
        <w:t>category</w:t>
      </w:r>
      <w:r>
        <w:rPr>
          <w:spacing w:val="-2"/>
        </w:rPr>
        <w:t xml:space="preserve"> </w:t>
      </w:r>
      <w:r>
        <w:t>and</w:t>
      </w:r>
      <w:r>
        <w:rPr>
          <w:spacing w:val="-2"/>
        </w:rPr>
        <w:t xml:space="preserve"> </w:t>
      </w:r>
      <w:r>
        <w:t>urgency,</w:t>
      </w:r>
      <w:r>
        <w:rPr>
          <w:spacing w:val="-7"/>
        </w:rPr>
        <w:t xml:space="preserve"> </w:t>
      </w:r>
      <w:r>
        <w:t>and</w:t>
      </w:r>
      <w:r>
        <w:rPr>
          <w:spacing w:val="-2"/>
        </w:rPr>
        <w:t xml:space="preserve"> </w:t>
      </w:r>
      <w:r>
        <w:t>assign</w:t>
      </w:r>
      <w:r>
        <w:rPr>
          <w:spacing w:val="-2"/>
        </w:rPr>
        <w:t xml:space="preserve"> </w:t>
      </w:r>
      <w:r>
        <w:t>it</w:t>
      </w:r>
      <w:r>
        <w:rPr>
          <w:spacing w:val="-7"/>
        </w:rPr>
        <w:t xml:space="preserve"> </w:t>
      </w:r>
      <w:r>
        <w:t>to</w:t>
      </w:r>
      <w:r>
        <w:rPr>
          <w:spacing w:val="-2"/>
        </w:rPr>
        <w:t xml:space="preserve"> </w:t>
      </w:r>
      <w:r>
        <w:t>the</w:t>
      </w:r>
      <w:r>
        <w:rPr>
          <w:spacing w:val="-2"/>
        </w:rPr>
        <w:t xml:space="preserve"> </w:t>
      </w:r>
      <w:r>
        <w:t>appropriate technician or staff member.</w:t>
      </w:r>
    </w:p>
    <w:p w14:paraId="242A2C89">
      <w:pPr>
        <w:pStyle w:val="6"/>
        <w:spacing w:after="0" w:line="273" w:lineRule="auto"/>
        <w:jc w:val="both"/>
        <w:sectPr>
          <w:pgSz w:w="12240" w:h="15840"/>
          <w:pgMar w:top="1360" w:right="1080" w:bottom="280" w:left="1440" w:header="720" w:footer="720" w:gutter="0"/>
          <w:cols w:space="720" w:num="1"/>
        </w:sectPr>
      </w:pPr>
    </w:p>
    <w:p w14:paraId="7367258F">
      <w:pPr>
        <w:pStyle w:val="6"/>
        <w:spacing w:before="80" w:line="273" w:lineRule="auto"/>
        <w:ind w:right="366"/>
        <w:jc w:val="both"/>
      </w:pPr>
      <w:r>
        <w:t>The assigned person investigates the concern, carries out the necessary</w:t>
      </w:r>
      <w:r>
        <w:rPr>
          <w:spacing w:val="-18"/>
        </w:rPr>
        <w:t xml:space="preserve"> </w:t>
      </w:r>
      <w:r>
        <w:t>technical</w:t>
      </w:r>
      <w:r>
        <w:rPr>
          <w:spacing w:val="-23"/>
        </w:rPr>
        <w:t xml:space="preserve"> </w:t>
      </w:r>
      <w:r>
        <w:t>work,</w:t>
      </w:r>
      <w:r>
        <w:rPr>
          <w:spacing w:val="-23"/>
        </w:rPr>
        <w:t xml:space="preserve"> </w:t>
      </w:r>
      <w:r>
        <w:t>and</w:t>
      </w:r>
      <w:r>
        <w:rPr>
          <w:spacing w:val="-23"/>
        </w:rPr>
        <w:t xml:space="preserve"> </w:t>
      </w:r>
      <w:r>
        <w:t>updates</w:t>
      </w:r>
      <w:r>
        <w:rPr>
          <w:spacing w:val="-18"/>
        </w:rPr>
        <w:t xml:space="preserve"> </w:t>
      </w:r>
      <w:r>
        <w:t>the</w:t>
      </w:r>
      <w:r>
        <w:rPr>
          <w:spacing w:val="-23"/>
        </w:rPr>
        <w:t xml:space="preserve"> </w:t>
      </w:r>
      <w:r>
        <w:t>request</w:t>
      </w:r>
      <w:r>
        <w:rPr>
          <w:spacing w:val="-23"/>
        </w:rPr>
        <w:t xml:space="preserve"> </w:t>
      </w:r>
      <w:r>
        <w:t>status.</w:t>
      </w:r>
      <w:r>
        <w:rPr>
          <w:spacing w:val="-23"/>
        </w:rPr>
        <w:t xml:space="preserve"> </w:t>
      </w:r>
      <w:r>
        <w:t>Once</w:t>
      </w:r>
      <w:r>
        <w:rPr>
          <w:spacing w:val="-23"/>
        </w:rPr>
        <w:t xml:space="preserve"> </w:t>
      </w:r>
      <w:r>
        <w:t>the issue</w:t>
      </w:r>
      <w:r>
        <w:rPr>
          <w:spacing w:val="-4"/>
        </w:rPr>
        <w:t xml:space="preserve"> </w:t>
      </w:r>
      <w:r>
        <w:t>is</w:t>
      </w:r>
      <w:r>
        <w:rPr>
          <w:spacing w:val="-4"/>
        </w:rPr>
        <w:t xml:space="preserve"> </w:t>
      </w:r>
      <w:r>
        <w:t>resolved,</w:t>
      </w:r>
      <w:r>
        <w:rPr>
          <w:spacing w:val="-4"/>
        </w:rPr>
        <w:t xml:space="preserve"> </w:t>
      </w:r>
      <w:r>
        <w:t>the</w:t>
      </w:r>
      <w:r>
        <w:rPr>
          <w:spacing w:val="-9"/>
        </w:rPr>
        <w:t xml:space="preserve"> </w:t>
      </w:r>
      <w:r>
        <w:t>action</w:t>
      </w:r>
      <w:r>
        <w:rPr>
          <w:spacing w:val="-4"/>
        </w:rPr>
        <w:t xml:space="preserve"> </w:t>
      </w:r>
      <w:r>
        <w:t>taken</w:t>
      </w:r>
      <w:r>
        <w:rPr>
          <w:spacing w:val="-9"/>
        </w:rPr>
        <w:t xml:space="preserve"> </w:t>
      </w:r>
      <w:r>
        <w:t>and</w:t>
      </w:r>
      <w:r>
        <w:rPr>
          <w:spacing w:val="-4"/>
        </w:rPr>
        <w:t xml:space="preserve"> </w:t>
      </w:r>
      <w:r>
        <w:t>the</w:t>
      </w:r>
      <w:r>
        <w:rPr>
          <w:spacing w:val="-4"/>
        </w:rPr>
        <w:t xml:space="preserve"> </w:t>
      </w:r>
      <w:r>
        <w:t>outcome</w:t>
      </w:r>
      <w:r>
        <w:rPr>
          <w:spacing w:val="-9"/>
        </w:rPr>
        <w:t xml:space="preserve"> </w:t>
      </w:r>
      <w:r>
        <w:t>are</w:t>
      </w:r>
      <w:r>
        <w:rPr>
          <w:spacing w:val="-4"/>
        </w:rPr>
        <w:t xml:space="preserve"> </w:t>
      </w:r>
      <w:r>
        <w:t>recorded. Authorized personnel can then close the request, keeping its history available for future monitoring and review.</w:t>
      </w:r>
    </w:p>
    <w:p w14:paraId="3D34A1C4">
      <w:pPr>
        <w:pStyle w:val="6"/>
        <w:spacing w:before="241" w:line="276" w:lineRule="auto"/>
        <w:ind w:right="222"/>
      </w:pPr>
      <w:r>
        <w:t>Automation</w:t>
      </w:r>
      <w:r>
        <w:rPr>
          <w:spacing w:val="-36"/>
        </w:rPr>
        <w:t xml:space="preserve"> </w:t>
      </w:r>
      <w:r>
        <w:t>may</w:t>
      </w:r>
      <w:r>
        <w:rPr>
          <w:spacing w:val="-37"/>
        </w:rPr>
        <w:t xml:space="preserve"> </w:t>
      </w:r>
      <w:r>
        <w:t>assist</w:t>
      </w:r>
      <w:r>
        <w:rPr>
          <w:spacing w:val="-36"/>
        </w:rPr>
        <w:t xml:space="preserve"> </w:t>
      </w:r>
      <w:r>
        <w:t>with</w:t>
      </w:r>
      <w:r>
        <w:rPr>
          <w:spacing w:val="-36"/>
        </w:rPr>
        <w:t xml:space="preserve"> </w:t>
      </w:r>
      <w:r>
        <w:t>routine</w:t>
      </w:r>
      <w:r>
        <w:rPr>
          <w:spacing w:val="-36"/>
        </w:rPr>
        <w:t xml:space="preserve"> </w:t>
      </w:r>
      <w:r>
        <w:t>tasks</w:t>
      </w:r>
      <w:r>
        <w:rPr>
          <w:spacing w:val="-36"/>
        </w:rPr>
        <w:t xml:space="preserve"> </w:t>
      </w:r>
      <w:r>
        <w:t>such</w:t>
      </w:r>
      <w:r>
        <w:rPr>
          <w:spacing w:val="-36"/>
        </w:rPr>
        <w:t xml:space="preserve"> </w:t>
      </w:r>
      <w:r>
        <w:t>as</w:t>
      </w:r>
      <w:r>
        <w:rPr>
          <w:spacing w:val="-36"/>
        </w:rPr>
        <w:t xml:space="preserve"> </w:t>
      </w:r>
      <w:r>
        <w:t>recording</w:t>
      </w:r>
      <w:r>
        <w:rPr>
          <w:spacing w:val="-36"/>
        </w:rPr>
        <w:t xml:space="preserve"> </w:t>
      </w:r>
      <w:r>
        <w:t>requests, generating</w:t>
      </w:r>
      <w:r>
        <w:rPr>
          <w:spacing w:val="-7"/>
        </w:rPr>
        <w:t xml:space="preserve"> </w:t>
      </w:r>
      <w:r>
        <w:t>reference</w:t>
      </w:r>
      <w:r>
        <w:rPr>
          <w:spacing w:val="-7"/>
        </w:rPr>
        <w:t xml:space="preserve"> </w:t>
      </w:r>
      <w:r>
        <w:t>numbers,</w:t>
      </w:r>
      <w:r>
        <w:rPr>
          <w:spacing w:val="-12"/>
        </w:rPr>
        <w:t xml:space="preserve"> </w:t>
      </w:r>
      <w:r>
        <w:t>sending</w:t>
      </w:r>
      <w:r>
        <w:rPr>
          <w:spacing w:val="-7"/>
        </w:rPr>
        <w:t xml:space="preserve"> </w:t>
      </w:r>
      <w:r>
        <w:t>notifications</w:t>
      </w:r>
      <w:r>
        <w:rPr>
          <w:spacing w:val="-7"/>
        </w:rPr>
        <w:t xml:space="preserve"> </w:t>
      </w:r>
      <w:r>
        <w:t>and</w:t>
      </w:r>
      <w:r>
        <w:rPr>
          <w:spacing w:val="-12"/>
        </w:rPr>
        <w:t xml:space="preserve"> </w:t>
      </w:r>
      <w:r>
        <w:t>reminders, tracking</w:t>
      </w:r>
      <w:r>
        <w:rPr>
          <w:spacing w:val="40"/>
        </w:rPr>
        <w:t xml:space="preserve"> </w:t>
      </w:r>
      <w:r>
        <w:t>status,</w:t>
      </w:r>
      <w:r>
        <w:rPr>
          <w:spacing w:val="40"/>
        </w:rPr>
        <w:t xml:space="preserve"> </w:t>
      </w:r>
      <w:r>
        <w:t>and</w:t>
      </w:r>
      <w:r>
        <w:rPr>
          <w:spacing w:val="40"/>
        </w:rPr>
        <w:t xml:space="preserve"> </w:t>
      </w:r>
      <w:r>
        <w:t>preparing</w:t>
      </w:r>
      <w:r>
        <w:rPr>
          <w:spacing w:val="40"/>
        </w:rPr>
        <w:t xml:space="preserve"> </w:t>
      </w:r>
      <w:r>
        <w:t>reports.</w:t>
      </w:r>
      <w:r>
        <w:rPr>
          <w:spacing w:val="40"/>
        </w:rPr>
        <w:t xml:space="preserve"> </w:t>
      </w:r>
      <w:r>
        <w:t>Technical</w:t>
      </w:r>
      <w:r>
        <w:rPr>
          <w:spacing w:val="40"/>
        </w:rPr>
        <w:t xml:space="preserve"> </w:t>
      </w:r>
      <w:r>
        <w:t>assessment, troubleshooting, and corrective action remain the responsibility of qualified IT personnel and technicians.</w:t>
      </w:r>
    </w:p>
    <w:p w14:paraId="15E24C02">
      <w:pPr>
        <w:pStyle w:val="6"/>
        <w:spacing w:before="80"/>
      </w:pPr>
    </w:p>
    <w:p w14:paraId="6FA7ADA2">
      <w:pPr>
        <w:pStyle w:val="3"/>
        <w:numPr>
          <w:ilvl w:val="1"/>
          <w:numId w:val="8"/>
        </w:numPr>
        <w:tabs>
          <w:tab w:val="left" w:pos="577"/>
        </w:tabs>
        <w:spacing w:before="1" w:after="0" w:line="520" w:lineRule="auto"/>
        <w:ind w:left="0" w:right="6119" w:firstLine="0"/>
        <w:jc w:val="left"/>
      </w:pPr>
      <w:bookmarkStart w:id="28" w:name="1.6 Scope and Limitations"/>
      <w:bookmarkEnd w:id="28"/>
      <w:bookmarkStart w:id="29" w:name="_bookmark14"/>
      <w:bookmarkEnd w:id="29"/>
      <w:r>
        <w:t>Scope</w:t>
      </w:r>
      <w:r>
        <w:rPr>
          <w:spacing w:val="-21"/>
        </w:rPr>
        <w:t xml:space="preserve"> </w:t>
      </w:r>
      <w:r>
        <w:t>and</w:t>
      </w:r>
      <w:r>
        <w:rPr>
          <w:spacing w:val="-21"/>
        </w:rPr>
        <w:t xml:space="preserve"> </w:t>
      </w:r>
      <w:r>
        <w:t xml:space="preserve">Limitations </w:t>
      </w:r>
      <w:bookmarkStart w:id="30" w:name="_bookmark15"/>
      <w:bookmarkEnd w:id="30"/>
      <w:bookmarkStart w:id="31" w:name="Scope"/>
      <w:bookmarkEnd w:id="31"/>
      <w:r>
        <w:rPr>
          <w:spacing w:val="-2"/>
        </w:rPr>
        <w:t>Scope</w:t>
      </w:r>
    </w:p>
    <w:p w14:paraId="3684457B">
      <w:pPr>
        <w:pStyle w:val="6"/>
        <w:spacing w:line="232" w:lineRule="exact"/>
      </w:pPr>
      <w:r>
        <w:t>This</w:t>
      </w:r>
      <w:r>
        <w:rPr>
          <w:spacing w:val="-18"/>
        </w:rPr>
        <w:t xml:space="preserve"> </w:t>
      </w:r>
      <w:r>
        <w:t>project</w:t>
      </w:r>
      <w:r>
        <w:rPr>
          <w:spacing w:val="-22"/>
        </w:rPr>
        <w:t xml:space="preserve"> </w:t>
      </w:r>
      <w:r>
        <w:t>focuses</w:t>
      </w:r>
      <w:r>
        <w:rPr>
          <w:spacing w:val="-18"/>
        </w:rPr>
        <w:t xml:space="preserve"> </w:t>
      </w:r>
      <w:r>
        <w:t>on</w:t>
      </w:r>
      <w:r>
        <w:rPr>
          <w:spacing w:val="-22"/>
        </w:rPr>
        <w:t xml:space="preserve"> </w:t>
      </w:r>
      <w:r>
        <w:t>the</w:t>
      </w:r>
      <w:r>
        <w:rPr>
          <w:spacing w:val="-18"/>
        </w:rPr>
        <w:t xml:space="preserve"> </w:t>
      </w:r>
      <w:r>
        <w:t>proposed</w:t>
      </w:r>
      <w:r>
        <w:rPr>
          <w:spacing w:val="-22"/>
        </w:rPr>
        <w:t xml:space="preserve"> </w:t>
      </w:r>
      <w:r>
        <w:t>automation</w:t>
      </w:r>
      <w:r>
        <w:rPr>
          <w:spacing w:val="-18"/>
        </w:rPr>
        <w:t xml:space="preserve"> </w:t>
      </w:r>
      <w:r>
        <w:t>of</w:t>
      </w:r>
      <w:r>
        <w:rPr>
          <w:spacing w:val="-18"/>
        </w:rPr>
        <w:t xml:space="preserve"> </w:t>
      </w:r>
      <w:r>
        <w:t>the</w:t>
      </w:r>
      <w:r>
        <w:rPr>
          <w:spacing w:val="-22"/>
        </w:rPr>
        <w:t xml:space="preserve"> </w:t>
      </w:r>
      <w:r>
        <w:t>internal</w:t>
      </w:r>
      <w:r>
        <w:rPr>
          <w:spacing w:val="-17"/>
        </w:rPr>
        <w:t xml:space="preserve"> </w:t>
      </w:r>
      <w:r>
        <w:rPr>
          <w:spacing w:val="-5"/>
        </w:rPr>
        <w:t>IT</w:t>
      </w:r>
    </w:p>
    <w:p w14:paraId="5E8D69B8">
      <w:pPr>
        <w:pStyle w:val="6"/>
        <w:spacing w:before="38" w:line="273" w:lineRule="auto"/>
        <w:ind w:right="432"/>
      </w:pPr>
      <w:r>
        <w:t>support request process of Mia Tech Internet and Cable Services. It includes:</w:t>
      </w:r>
    </w:p>
    <w:p w14:paraId="41B54D8B">
      <w:pPr>
        <w:pStyle w:val="10"/>
        <w:numPr>
          <w:ilvl w:val="0"/>
          <w:numId w:val="9"/>
        </w:numPr>
        <w:tabs>
          <w:tab w:val="left" w:pos="720"/>
        </w:tabs>
        <w:spacing w:before="239" w:after="0" w:line="240" w:lineRule="auto"/>
        <w:ind w:left="720" w:right="0" w:hanging="360"/>
        <w:jc w:val="left"/>
        <w:rPr>
          <w:sz w:val="24"/>
        </w:rPr>
      </w:pPr>
      <w:r>
        <w:rPr>
          <w:sz w:val="24"/>
        </w:rPr>
        <w:t>Recording</w:t>
      </w:r>
      <w:r>
        <w:rPr>
          <w:spacing w:val="-6"/>
          <w:sz w:val="24"/>
        </w:rPr>
        <w:t xml:space="preserve"> </w:t>
      </w:r>
      <w:r>
        <w:rPr>
          <w:sz w:val="24"/>
        </w:rPr>
        <w:t>internal</w:t>
      </w:r>
      <w:r>
        <w:rPr>
          <w:spacing w:val="-5"/>
          <w:sz w:val="24"/>
        </w:rPr>
        <w:t xml:space="preserve"> </w:t>
      </w:r>
      <w:r>
        <w:rPr>
          <w:sz w:val="24"/>
        </w:rPr>
        <w:t>IT</w:t>
      </w:r>
      <w:r>
        <w:rPr>
          <w:spacing w:val="-5"/>
          <w:sz w:val="24"/>
        </w:rPr>
        <w:t xml:space="preserve"> </w:t>
      </w:r>
      <w:r>
        <w:rPr>
          <w:sz w:val="24"/>
        </w:rPr>
        <w:t>support</w:t>
      </w:r>
      <w:r>
        <w:rPr>
          <w:spacing w:val="-5"/>
          <w:sz w:val="24"/>
        </w:rPr>
        <w:t xml:space="preserve"> </w:t>
      </w:r>
      <w:r>
        <w:rPr>
          <w:spacing w:val="-2"/>
          <w:sz w:val="24"/>
        </w:rPr>
        <w:t>requests</w:t>
      </w:r>
    </w:p>
    <w:p w14:paraId="2D4E1857">
      <w:pPr>
        <w:pStyle w:val="10"/>
        <w:numPr>
          <w:ilvl w:val="0"/>
          <w:numId w:val="9"/>
        </w:numPr>
        <w:tabs>
          <w:tab w:val="left" w:pos="720"/>
        </w:tabs>
        <w:spacing w:before="41" w:after="0" w:line="240" w:lineRule="auto"/>
        <w:ind w:left="720" w:right="0" w:hanging="360"/>
        <w:jc w:val="left"/>
        <w:rPr>
          <w:sz w:val="24"/>
        </w:rPr>
      </w:pPr>
      <w:r>
        <w:rPr>
          <w:sz w:val="24"/>
        </w:rPr>
        <w:t>Collecting</w:t>
      </w:r>
      <w:r>
        <w:rPr>
          <w:spacing w:val="-6"/>
          <w:sz w:val="24"/>
        </w:rPr>
        <w:t xml:space="preserve"> </w:t>
      </w:r>
      <w:r>
        <w:rPr>
          <w:sz w:val="24"/>
        </w:rPr>
        <w:t>required</w:t>
      </w:r>
      <w:r>
        <w:rPr>
          <w:spacing w:val="-6"/>
          <w:sz w:val="24"/>
        </w:rPr>
        <w:t xml:space="preserve"> </w:t>
      </w:r>
      <w:r>
        <w:rPr>
          <w:sz w:val="24"/>
        </w:rPr>
        <w:t>request</w:t>
      </w:r>
      <w:r>
        <w:rPr>
          <w:spacing w:val="-10"/>
          <w:sz w:val="24"/>
        </w:rPr>
        <w:t xml:space="preserve"> </w:t>
      </w:r>
      <w:r>
        <w:rPr>
          <w:spacing w:val="-2"/>
          <w:sz w:val="24"/>
        </w:rPr>
        <w:t>information</w:t>
      </w:r>
    </w:p>
    <w:p w14:paraId="013FA69B">
      <w:pPr>
        <w:pStyle w:val="10"/>
        <w:numPr>
          <w:ilvl w:val="0"/>
          <w:numId w:val="9"/>
        </w:numPr>
        <w:tabs>
          <w:tab w:val="left" w:pos="720"/>
        </w:tabs>
        <w:spacing w:before="37" w:after="0" w:line="240" w:lineRule="auto"/>
        <w:ind w:left="720" w:right="0" w:hanging="360"/>
        <w:jc w:val="left"/>
        <w:rPr>
          <w:sz w:val="24"/>
        </w:rPr>
      </w:pPr>
      <w:r>
        <w:rPr>
          <w:sz w:val="24"/>
        </w:rPr>
        <w:t>Categorizing</w:t>
      </w:r>
      <w:r>
        <w:rPr>
          <w:spacing w:val="-12"/>
          <w:sz w:val="24"/>
        </w:rPr>
        <w:t xml:space="preserve"> </w:t>
      </w:r>
      <w:r>
        <w:rPr>
          <w:sz w:val="24"/>
        </w:rPr>
        <w:t>requests</w:t>
      </w:r>
      <w:r>
        <w:rPr>
          <w:spacing w:val="-6"/>
          <w:sz w:val="24"/>
        </w:rPr>
        <w:t xml:space="preserve"> </w:t>
      </w:r>
      <w:r>
        <w:rPr>
          <w:sz w:val="24"/>
        </w:rPr>
        <w:t>and</w:t>
      </w:r>
      <w:r>
        <w:rPr>
          <w:spacing w:val="-7"/>
          <w:sz w:val="24"/>
        </w:rPr>
        <w:t xml:space="preserve"> </w:t>
      </w:r>
      <w:r>
        <w:rPr>
          <w:sz w:val="24"/>
        </w:rPr>
        <w:t>identifying</w:t>
      </w:r>
      <w:r>
        <w:rPr>
          <w:spacing w:val="-6"/>
          <w:sz w:val="24"/>
        </w:rPr>
        <w:t xml:space="preserve"> </w:t>
      </w:r>
      <w:r>
        <w:rPr>
          <w:spacing w:val="-2"/>
          <w:sz w:val="24"/>
        </w:rPr>
        <w:t>urgency</w:t>
      </w:r>
    </w:p>
    <w:p w14:paraId="44A78113">
      <w:pPr>
        <w:pStyle w:val="10"/>
        <w:numPr>
          <w:ilvl w:val="0"/>
          <w:numId w:val="9"/>
        </w:numPr>
        <w:tabs>
          <w:tab w:val="left" w:pos="720"/>
        </w:tabs>
        <w:spacing w:before="37" w:after="0" w:line="240" w:lineRule="auto"/>
        <w:ind w:left="720" w:right="0" w:hanging="360"/>
        <w:jc w:val="left"/>
        <w:rPr>
          <w:sz w:val="24"/>
        </w:rPr>
      </w:pPr>
      <w:r>
        <w:rPr>
          <w:sz w:val="24"/>
        </w:rPr>
        <w:t>Assigning</w:t>
      </w:r>
      <w:r>
        <w:rPr>
          <w:spacing w:val="-6"/>
          <w:sz w:val="24"/>
        </w:rPr>
        <w:t xml:space="preserve"> </w:t>
      </w:r>
      <w:r>
        <w:rPr>
          <w:sz w:val="24"/>
        </w:rPr>
        <w:t>requests</w:t>
      </w:r>
      <w:r>
        <w:rPr>
          <w:spacing w:val="-5"/>
          <w:sz w:val="24"/>
        </w:rPr>
        <w:t xml:space="preserve"> </w:t>
      </w:r>
      <w:r>
        <w:rPr>
          <w:sz w:val="24"/>
        </w:rPr>
        <w:t>to</w:t>
      </w:r>
      <w:r>
        <w:rPr>
          <w:spacing w:val="-5"/>
          <w:sz w:val="24"/>
        </w:rPr>
        <w:t xml:space="preserve"> </w:t>
      </w:r>
      <w:r>
        <w:rPr>
          <w:sz w:val="24"/>
        </w:rPr>
        <w:t>responsible</w:t>
      </w:r>
      <w:r>
        <w:rPr>
          <w:spacing w:val="-10"/>
          <w:sz w:val="24"/>
        </w:rPr>
        <w:t xml:space="preserve"> </w:t>
      </w:r>
      <w:r>
        <w:rPr>
          <w:spacing w:val="-2"/>
          <w:sz w:val="24"/>
        </w:rPr>
        <w:t>personnel</w:t>
      </w:r>
    </w:p>
    <w:p w14:paraId="69DF559E">
      <w:pPr>
        <w:pStyle w:val="10"/>
        <w:numPr>
          <w:ilvl w:val="0"/>
          <w:numId w:val="9"/>
        </w:numPr>
        <w:tabs>
          <w:tab w:val="left" w:pos="720"/>
        </w:tabs>
        <w:spacing w:before="42" w:after="0" w:line="240" w:lineRule="auto"/>
        <w:ind w:left="720" w:right="0" w:hanging="360"/>
        <w:jc w:val="left"/>
        <w:rPr>
          <w:sz w:val="24"/>
        </w:rPr>
      </w:pPr>
      <w:r>
        <w:rPr>
          <w:sz w:val="24"/>
        </w:rPr>
        <w:t>Monitoring</w:t>
      </w:r>
      <w:r>
        <w:rPr>
          <w:spacing w:val="-7"/>
          <w:sz w:val="24"/>
        </w:rPr>
        <w:t xml:space="preserve"> </w:t>
      </w:r>
      <w:r>
        <w:rPr>
          <w:sz w:val="24"/>
        </w:rPr>
        <w:t>request</w:t>
      </w:r>
      <w:r>
        <w:rPr>
          <w:spacing w:val="-6"/>
          <w:sz w:val="24"/>
        </w:rPr>
        <w:t xml:space="preserve"> </w:t>
      </w:r>
      <w:r>
        <w:rPr>
          <w:spacing w:val="-2"/>
          <w:sz w:val="24"/>
        </w:rPr>
        <w:t>status</w:t>
      </w:r>
    </w:p>
    <w:p w14:paraId="5684AC71">
      <w:pPr>
        <w:pStyle w:val="10"/>
        <w:numPr>
          <w:ilvl w:val="0"/>
          <w:numId w:val="9"/>
        </w:numPr>
        <w:tabs>
          <w:tab w:val="left" w:pos="720"/>
        </w:tabs>
        <w:spacing w:before="37" w:after="0" w:line="240" w:lineRule="auto"/>
        <w:ind w:left="720" w:right="0" w:hanging="360"/>
        <w:jc w:val="left"/>
        <w:rPr>
          <w:sz w:val="24"/>
        </w:rPr>
      </w:pPr>
      <w:r>
        <w:rPr>
          <w:sz w:val="24"/>
        </w:rPr>
        <w:t>Planning</w:t>
      </w:r>
      <w:r>
        <w:rPr>
          <w:spacing w:val="-5"/>
          <w:sz w:val="24"/>
        </w:rPr>
        <w:t xml:space="preserve"> </w:t>
      </w:r>
      <w:r>
        <w:rPr>
          <w:sz w:val="24"/>
        </w:rPr>
        <w:t>notifications</w:t>
      </w:r>
      <w:r>
        <w:rPr>
          <w:spacing w:val="-8"/>
          <w:sz w:val="24"/>
        </w:rPr>
        <w:t xml:space="preserve"> </w:t>
      </w:r>
      <w:r>
        <w:rPr>
          <w:sz w:val="24"/>
        </w:rPr>
        <w:t>and</w:t>
      </w:r>
      <w:r>
        <w:rPr>
          <w:spacing w:val="-4"/>
          <w:sz w:val="24"/>
        </w:rPr>
        <w:t xml:space="preserve"> </w:t>
      </w:r>
      <w:r>
        <w:rPr>
          <w:spacing w:val="-2"/>
          <w:sz w:val="24"/>
        </w:rPr>
        <w:t>reminders</w:t>
      </w:r>
    </w:p>
    <w:p w14:paraId="09C1445A">
      <w:pPr>
        <w:pStyle w:val="10"/>
        <w:numPr>
          <w:ilvl w:val="0"/>
          <w:numId w:val="9"/>
        </w:numPr>
        <w:tabs>
          <w:tab w:val="left" w:pos="720"/>
        </w:tabs>
        <w:spacing w:before="36" w:after="0" w:line="240" w:lineRule="auto"/>
        <w:ind w:left="720" w:right="0" w:hanging="360"/>
        <w:jc w:val="left"/>
        <w:rPr>
          <w:sz w:val="24"/>
        </w:rPr>
      </w:pPr>
      <w:r>
        <w:rPr>
          <w:sz w:val="24"/>
        </w:rPr>
        <w:t>Recording</w:t>
      </w:r>
      <w:r>
        <w:rPr>
          <w:spacing w:val="-7"/>
          <w:sz w:val="24"/>
        </w:rPr>
        <w:t xml:space="preserve"> </w:t>
      </w:r>
      <w:r>
        <w:rPr>
          <w:sz w:val="24"/>
        </w:rPr>
        <w:t>resolution</w:t>
      </w:r>
      <w:r>
        <w:rPr>
          <w:spacing w:val="-6"/>
          <w:sz w:val="24"/>
        </w:rPr>
        <w:t xml:space="preserve"> </w:t>
      </w:r>
      <w:r>
        <w:rPr>
          <w:spacing w:val="-2"/>
          <w:sz w:val="24"/>
        </w:rPr>
        <w:t>information</w:t>
      </w:r>
    </w:p>
    <w:p w14:paraId="03152C8F">
      <w:pPr>
        <w:pStyle w:val="10"/>
        <w:numPr>
          <w:ilvl w:val="0"/>
          <w:numId w:val="9"/>
        </w:numPr>
        <w:tabs>
          <w:tab w:val="left" w:pos="720"/>
        </w:tabs>
        <w:spacing w:before="42" w:after="0" w:line="240" w:lineRule="auto"/>
        <w:ind w:left="720" w:right="0" w:hanging="360"/>
        <w:jc w:val="left"/>
        <w:rPr>
          <w:sz w:val="24"/>
        </w:rPr>
      </w:pPr>
      <w:r>
        <w:rPr>
          <w:sz w:val="24"/>
        </w:rPr>
        <w:t>Closing</w:t>
      </w:r>
      <w:r>
        <w:rPr>
          <w:spacing w:val="-9"/>
          <w:sz w:val="24"/>
        </w:rPr>
        <w:t xml:space="preserve"> </w:t>
      </w:r>
      <w:r>
        <w:rPr>
          <w:sz w:val="24"/>
        </w:rPr>
        <w:t>completed</w:t>
      </w:r>
      <w:r>
        <w:rPr>
          <w:spacing w:val="-6"/>
          <w:sz w:val="24"/>
        </w:rPr>
        <w:t xml:space="preserve"> </w:t>
      </w:r>
      <w:r>
        <w:rPr>
          <w:spacing w:val="-2"/>
          <w:sz w:val="24"/>
        </w:rPr>
        <w:t>requests</w:t>
      </w:r>
    </w:p>
    <w:p w14:paraId="5A22F16E">
      <w:pPr>
        <w:pStyle w:val="10"/>
        <w:numPr>
          <w:ilvl w:val="0"/>
          <w:numId w:val="9"/>
        </w:numPr>
        <w:tabs>
          <w:tab w:val="left" w:pos="720"/>
        </w:tabs>
        <w:spacing w:before="37" w:after="0" w:line="240" w:lineRule="auto"/>
        <w:ind w:left="720" w:right="0" w:hanging="360"/>
        <w:jc w:val="left"/>
        <w:rPr>
          <w:sz w:val="24"/>
        </w:rPr>
      </w:pPr>
      <w:r>
        <w:rPr>
          <w:sz w:val="24"/>
        </w:rPr>
        <w:t>Preparing</w:t>
      </w:r>
      <w:r>
        <w:rPr>
          <w:spacing w:val="-6"/>
          <w:sz w:val="24"/>
        </w:rPr>
        <w:t xml:space="preserve"> </w:t>
      </w:r>
      <w:r>
        <w:rPr>
          <w:sz w:val="24"/>
        </w:rPr>
        <w:t>support-related</w:t>
      </w:r>
      <w:r>
        <w:rPr>
          <w:spacing w:val="-6"/>
          <w:sz w:val="24"/>
        </w:rPr>
        <w:t xml:space="preserve"> </w:t>
      </w:r>
      <w:r>
        <w:rPr>
          <w:spacing w:val="-2"/>
          <w:sz w:val="24"/>
        </w:rPr>
        <w:t>reports</w:t>
      </w:r>
    </w:p>
    <w:p w14:paraId="108F4203">
      <w:pPr>
        <w:pStyle w:val="10"/>
        <w:numPr>
          <w:ilvl w:val="0"/>
          <w:numId w:val="9"/>
        </w:numPr>
        <w:tabs>
          <w:tab w:val="left" w:pos="720"/>
        </w:tabs>
        <w:spacing w:before="42" w:after="0" w:line="240" w:lineRule="auto"/>
        <w:ind w:left="720" w:right="0" w:hanging="360"/>
        <w:jc w:val="left"/>
        <w:rPr>
          <w:sz w:val="24"/>
        </w:rPr>
      </w:pPr>
      <w:r>
        <w:rPr>
          <w:sz w:val="24"/>
        </w:rPr>
        <w:t>Designing</w:t>
      </w:r>
      <w:r>
        <w:rPr>
          <w:spacing w:val="-3"/>
          <w:sz w:val="24"/>
        </w:rPr>
        <w:t xml:space="preserve"> </w:t>
      </w:r>
      <w:r>
        <w:rPr>
          <w:sz w:val="24"/>
        </w:rPr>
        <w:t>a</w:t>
      </w:r>
      <w:r>
        <w:rPr>
          <w:spacing w:val="-6"/>
          <w:sz w:val="24"/>
        </w:rPr>
        <w:t xml:space="preserve"> </w:t>
      </w:r>
      <w:r>
        <w:rPr>
          <w:sz w:val="24"/>
        </w:rPr>
        <w:t>proposed</w:t>
      </w:r>
      <w:r>
        <w:rPr>
          <w:spacing w:val="-3"/>
          <w:sz w:val="24"/>
        </w:rPr>
        <w:t xml:space="preserve"> </w:t>
      </w:r>
      <w:r>
        <w:rPr>
          <w:sz w:val="24"/>
        </w:rPr>
        <w:t>IT</w:t>
      </w:r>
      <w:r>
        <w:rPr>
          <w:spacing w:val="-6"/>
          <w:sz w:val="24"/>
        </w:rPr>
        <w:t xml:space="preserve"> </w:t>
      </w:r>
      <w:r>
        <w:rPr>
          <w:sz w:val="24"/>
        </w:rPr>
        <w:t>support</w:t>
      </w:r>
      <w:r>
        <w:rPr>
          <w:spacing w:val="-2"/>
          <w:sz w:val="24"/>
        </w:rPr>
        <w:t xml:space="preserve"> dashboard</w:t>
      </w:r>
    </w:p>
    <w:p w14:paraId="263E8734">
      <w:pPr>
        <w:pStyle w:val="10"/>
        <w:numPr>
          <w:ilvl w:val="0"/>
          <w:numId w:val="9"/>
        </w:numPr>
        <w:tabs>
          <w:tab w:val="left" w:pos="720"/>
        </w:tabs>
        <w:spacing w:before="36" w:after="0" w:line="240" w:lineRule="auto"/>
        <w:ind w:left="720" w:right="0" w:hanging="360"/>
        <w:jc w:val="left"/>
        <w:rPr>
          <w:sz w:val="24"/>
        </w:rPr>
      </w:pPr>
      <w:r>
        <w:rPr>
          <w:sz w:val="24"/>
        </w:rPr>
        <w:t>Identifying</w:t>
      </w:r>
      <w:r>
        <w:rPr>
          <w:spacing w:val="-9"/>
          <w:sz w:val="24"/>
        </w:rPr>
        <w:t xml:space="preserve"> </w:t>
      </w:r>
      <w:r>
        <w:rPr>
          <w:sz w:val="24"/>
        </w:rPr>
        <w:t>performance</w:t>
      </w:r>
      <w:r>
        <w:rPr>
          <w:spacing w:val="-9"/>
          <w:sz w:val="24"/>
        </w:rPr>
        <w:t xml:space="preserve"> </w:t>
      </w:r>
      <w:r>
        <w:rPr>
          <w:spacing w:val="-2"/>
          <w:sz w:val="24"/>
        </w:rPr>
        <w:t>indicators</w:t>
      </w:r>
    </w:p>
    <w:p w14:paraId="35EE1A1B">
      <w:pPr>
        <w:pStyle w:val="10"/>
        <w:numPr>
          <w:ilvl w:val="0"/>
          <w:numId w:val="9"/>
        </w:numPr>
        <w:tabs>
          <w:tab w:val="left" w:pos="720"/>
        </w:tabs>
        <w:spacing w:before="37" w:after="0" w:line="240" w:lineRule="auto"/>
        <w:ind w:left="720" w:right="0" w:hanging="360"/>
        <w:jc w:val="left"/>
        <w:rPr>
          <w:sz w:val="24"/>
        </w:rPr>
      </w:pPr>
      <w:r>
        <w:rPr>
          <w:sz w:val="24"/>
        </w:rPr>
        <w:t>Planning</w:t>
      </w:r>
      <w:r>
        <w:rPr>
          <w:spacing w:val="-7"/>
          <w:sz w:val="24"/>
        </w:rPr>
        <w:t xml:space="preserve"> </w:t>
      </w:r>
      <w:r>
        <w:rPr>
          <w:sz w:val="24"/>
        </w:rPr>
        <w:t>possible</w:t>
      </w:r>
      <w:r>
        <w:rPr>
          <w:spacing w:val="-9"/>
          <w:sz w:val="24"/>
        </w:rPr>
        <w:t xml:space="preserve"> </w:t>
      </w:r>
      <w:r>
        <w:rPr>
          <w:sz w:val="24"/>
        </w:rPr>
        <w:t>validation</w:t>
      </w:r>
      <w:r>
        <w:rPr>
          <w:spacing w:val="-9"/>
          <w:sz w:val="24"/>
        </w:rPr>
        <w:t xml:space="preserve"> </w:t>
      </w:r>
      <w:r>
        <w:rPr>
          <w:sz w:val="24"/>
        </w:rPr>
        <w:t>and</w:t>
      </w:r>
      <w:r>
        <w:rPr>
          <w:spacing w:val="-9"/>
          <w:sz w:val="24"/>
        </w:rPr>
        <w:t xml:space="preserve"> </w:t>
      </w:r>
      <w:r>
        <w:rPr>
          <w:sz w:val="24"/>
        </w:rPr>
        <w:t>implementation</w:t>
      </w:r>
      <w:r>
        <w:rPr>
          <w:spacing w:val="-8"/>
          <w:sz w:val="24"/>
        </w:rPr>
        <w:t xml:space="preserve"> </w:t>
      </w:r>
      <w:r>
        <w:rPr>
          <w:spacing w:val="-2"/>
          <w:sz w:val="24"/>
        </w:rPr>
        <w:t>activities</w:t>
      </w:r>
    </w:p>
    <w:p w14:paraId="20D6F543">
      <w:pPr>
        <w:pStyle w:val="6"/>
        <w:spacing w:before="52"/>
      </w:pPr>
    </w:p>
    <w:p w14:paraId="2837B1CC">
      <w:pPr>
        <w:pStyle w:val="3"/>
        <w:ind w:left="0" w:firstLine="0"/>
      </w:pPr>
      <w:bookmarkStart w:id="32" w:name="Limitations"/>
      <w:bookmarkEnd w:id="32"/>
      <w:bookmarkStart w:id="33" w:name="_bookmark16"/>
      <w:bookmarkEnd w:id="33"/>
      <w:r>
        <w:rPr>
          <w:spacing w:val="-2"/>
        </w:rPr>
        <w:t>Limitations</w:t>
      </w:r>
    </w:p>
    <w:p w14:paraId="326AA656">
      <w:pPr>
        <w:pStyle w:val="6"/>
        <w:spacing w:before="6"/>
        <w:rPr>
          <w:b/>
        </w:rPr>
      </w:pPr>
    </w:p>
    <w:p w14:paraId="218B9787">
      <w:pPr>
        <w:pStyle w:val="6"/>
      </w:pPr>
      <w:r>
        <w:t>The</w:t>
      </w:r>
      <w:r>
        <w:rPr>
          <w:spacing w:val="-1"/>
        </w:rPr>
        <w:t xml:space="preserve"> </w:t>
      </w:r>
      <w:r>
        <w:t>project</w:t>
      </w:r>
      <w:r>
        <w:rPr>
          <w:spacing w:val="-5"/>
        </w:rPr>
        <w:t xml:space="preserve"> </w:t>
      </w:r>
      <w:r>
        <w:t>does</w:t>
      </w:r>
      <w:r>
        <w:rPr>
          <w:spacing w:val="-5"/>
        </w:rPr>
        <w:t xml:space="preserve"> </w:t>
      </w:r>
      <w:r>
        <w:t xml:space="preserve">not </w:t>
      </w:r>
      <w:r>
        <w:rPr>
          <w:spacing w:val="-2"/>
        </w:rPr>
        <w:t>cover:</w:t>
      </w:r>
    </w:p>
    <w:p w14:paraId="3770A2BE">
      <w:pPr>
        <w:pStyle w:val="6"/>
        <w:spacing w:before="5"/>
      </w:pPr>
    </w:p>
    <w:p w14:paraId="1C6E0413">
      <w:pPr>
        <w:pStyle w:val="10"/>
        <w:numPr>
          <w:ilvl w:val="0"/>
          <w:numId w:val="9"/>
        </w:numPr>
        <w:tabs>
          <w:tab w:val="left" w:pos="720"/>
        </w:tabs>
        <w:spacing w:before="0" w:after="0" w:line="240" w:lineRule="auto"/>
        <w:ind w:left="720" w:right="0" w:hanging="360"/>
        <w:jc w:val="left"/>
        <w:rPr>
          <w:sz w:val="24"/>
        </w:rPr>
      </w:pPr>
      <w:r>
        <w:rPr>
          <w:sz w:val="24"/>
        </w:rPr>
        <w:t>Complete</w:t>
      </w:r>
      <w:r>
        <w:rPr>
          <w:spacing w:val="-7"/>
          <w:sz w:val="24"/>
        </w:rPr>
        <w:t xml:space="preserve"> </w:t>
      </w:r>
      <w:r>
        <w:rPr>
          <w:sz w:val="24"/>
        </w:rPr>
        <w:t>automation</w:t>
      </w:r>
      <w:r>
        <w:rPr>
          <w:spacing w:val="-4"/>
          <w:sz w:val="24"/>
        </w:rPr>
        <w:t xml:space="preserve"> </w:t>
      </w:r>
      <w:r>
        <w:rPr>
          <w:sz w:val="24"/>
        </w:rPr>
        <w:t>of</w:t>
      </w:r>
      <w:r>
        <w:rPr>
          <w:spacing w:val="-9"/>
          <w:sz w:val="24"/>
        </w:rPr>
        <w:t xml:space="preserve"> </w:t>
      </w:r>
      <w:r>
        <w:rPr>
          <w:sz w:val="24"/>
        </w:rPr>
        <w:t>technical</w:t>
      </w:r>
      <w:r>
        <w:rPr>
          <w:spacing w:val="-8"/>
          <w:sz w:val="24"/>
        </w:rPr>
        <w:t xml:space="preserve"> </w:t>
      </w:r>
      <w:r>
        <w:rPr>
          <w:spacing w:val="-2"/>
          <w:sz w:val="24"/>
        </w:rPr>
        <w:t>troubleshooting</w:t>
      </w:r>
    </w:p>
    <w:p w14:paraId="1A6CC490">
      <w:pPr>
        <w:pStyle w:val="10"/>
        <w:numPr>
          <w:ilvl w:val="0"/>
          <w:numId w:val="9"/>
        </w:numPr>
        <w:tabs>
          <w:tab w:val="left" w:pos="720"/>
        </w:tabs>
        <w:spacing w:before="37" w:after="0" w:line="240" w:lineRule="auto"/>
        <w:ind w:left="720" w:right="0" w:hanging="360"/>
        <w:jc w:val="left"/>
        <w:rPr>
          <w:sz w:val="24"/>
        </w:rPr>
      </w:pPr>
      <w:r>
        <w:rPr>
          <w:sz w:val="24"/>
        </w:rPr>
        <w:t>Replacement</w:t>
      </w:r>
      <w:r>
        <w:rPr>
          <w:spacing w:val="-6"/>
          <w:sz w:val="24"/>
        </w:rPr>
        <w:t xml:space="preserve"> </w:t>
      </w:r>
      <w:r>
        <w:rPr>
          <w:sz w:val="24"/>
        </w:rPr>
        <w:t>of</w:t>
      </w:r>
      <w:r>
        <w:rPr>
          <w:spacing w:val="-2"/>
          <w:sz w:val="24"/>
        </w:rPr>
        <w:t xml:space="preserve"> </w:t>
      </w:r>
      <w:r>
        <w:rPr>
          <w:sz w:val="24"/>
        </w:rPr>
        <w:t>IT</w:t>
      </w:r>
      <w:r>
        <w:rPr>
          <w:spacing w:val="-5"/>
          <w:sz w:val="24"/>
        </w:rPr>
        <w:t xml:space="preserve"> </w:t>
      </w:r>
      <w:r>
        <w:rPr>
          <w:sz w:val="24"/>
        </w:rPr>
        <w:t>personnel</w:t>
      </w:r>
      <w:r>
        <w:rPr>
          <w:spacing w:val="-6"/>
          <w:sz w:val="24"/>
        </w:rPr>
        <w:t xml:space="preserve"> </w:t>
      </w:r>
      <w:r>
        <w:rPr>
          <w:sz w:val="24"/>
        </w:rPr>
        <w:t>or</w:t>
      </w:r>
      <w:r>
        <w:rPr>
          <w:spacing w:val="-1"/>
          <w:sz w:val="24"/>
        </w:rPr>
        <w:t xml:space="preserve"> </w:t>
      </w:r>
      <w:r>
        <w:rPr>
          <w:spacing w:val="-2"/>
          <w:sz w:val="24"/>
        </w:rPr>
        <w:t>technicians</w:t>
      </w:r>
    </w:p>
    <w:p w14:paraId="2C7682B0">
      <w:pPr>
        <w:pStyle w:val="10"/>
        <w:numPr>
          <w:ilvl w:val="0"/>
          <w:numId w:val="9"/>
        </w:numPr>
        <w:tabs>
          <w:tab w:val="left" w:pos="720"/>
        </w:tabs>
        <w:spacing w:before="42" w:after="0" w:line="240" w:lineRule="auto"/>
        <w:ind w:left="720" w:right="0" w:hanging="360"/>
        <w:jc w:val="left"/>
        <w:rPr>
          <w:sz w:val="24"/>
        </w:rPr>
      </w:pPr>
      <w:r>
        <w:rPr>
          <w:sz w:val="24"/>
        </w:rPr>
        <w:t>Customer</w:t>
      </w:r>
      <w:r>
        <w:rPr>
          <w:spacing w:val="-6"/>
          <w:sz w:val="24"/>
        </w:rPr>
        <w:t xml:space="preserve"> </w:t>
      </w:r>
      <w:r>
        <w:rPr>
          <w:sz w:val="24"/>
        </w:rPr>
        <w:t>billing</w:t>
      </w:r>
      <w:r>
        <w:rPr>
          <w:spacing w:val="-9"/>
          <w:sz w:val="24"/>
        </w:rPr>
        <w:t xml:space="preserve"> </w:t>
      </w:r>
      <w:r>
        <w:rPr>
          <w:sz w:val="24"/>
        </w:rPr>
        <w:t>and</w:t>
      </w:r>
      <w:r>
        <w:rPr>
          <w:spacing w:val="-5"/>
          <w:sz w:val="24"/>
        </w:rPr>
        <w:t xml:space="preserve"> </w:t>
      </w:r>
      <w:r>
        <w:rPr>
          <w:sz w:val="24"/>
        </w:rPr>
        <w:t>subscriber</w:t>
      </w:r>
      <w:r>
        <w:rPr>
          <w:spacing w:val="-5"/>
          <w:sz w:val="24"/>
        </w:rPr>
        <w:t xml:space="preserve"> </w:t>
      </w:r>
      <w:r>
        <w:rPr>
          <w:sz w:val="24"/>
        </w:rPr>
        <w:t>payment</w:t>
      </w:r>
      <w:r>
        <w:rPr>
          <w:spacing w:val="-5"/>
          <w:sz w:val="24"/>
        </w:rPr>
        <w:t xml:space="preserve"> </w:t>
      </w:r>
      <w:r>
        <w:rPr>
          <w:spacing w:val="-2"/>
          <w:sz w:val="24"/>
        </w:rPr>
        <w:t>processing</w:t>
      </w:r>
    </w:p>
    <w:p w14:paraId="5BB1F241">
      <w:pPr>
        <w:pStyle w:val="10"/>
        <w:spacing w:after="0" w:line="240" w:lineRule="auto"/>
        <w:jc w:val="left"/>
        <w:rPr>
          <w:sz w:val="24"/>
        </w:rPr>
        <w:sectPr>
          <w:pgSz w:w="12240" w:h="15840"/>
          <w:pgMar w:top="1360" w:right="1080" w:bottom="280" w:left="1440" w:header="720" w:footer="720" w:gutter="0"/>
          <w:cols w:space="720" w:num="1"/>
        </w:sectPr>
      </w:pPr>
    </w:p>
    <w:p w14:paraId="3E3F03CD">
      <w:pPr>
        <w:pStyle w:val="10"/>
        <w:numPr>
          <w:ilvl w:val="0"/>
          <w:numId w:val="9"/>
        </w:numPr>
        <w:tabs>
          <w:tab w:val="left" w:pos="720"/>
        </w:tabs>
        <w:spacing w:before="79" w:after="0" w:line="240" w:lineRule="auto"/>
        <w:ind w:left="720" w:right="0" w:hanging="360"/>
        <w:jc w:val="left"/>
        <w:rPr>
          <w:sz w:val="24"/>
        </w:rPr>
      </w:pPr>
      <w:r>
        <w:rPr>
          <w:sz w:val="24"/>
        </w:rPr>
        <w:t>Payroll</w:t>
      </w:r>
      <w:r>
        <w:rPr>
          <w:spacing w:val="-4"/>
          <w:sz w:val="24"/>
        </w:rPr>
        <w:t xml:space="preserve"> </w:t>
      </w:r>
      <w:r>
        <w:rPr>
          <w:spacing w:val="-2"/>
          <w:sz w:val="24"/>
        </w:rPr>
        <w:t>management</w:t>
      </w:r>
    </w:p>
    <w:p w14:paraId="2666D746">
      <w:pPr>
        <w:pStyle w:val="10"/>
        <w:numPr>
          <w:ilvl w:val="0"/>
          <w:numId w:val="9"/>
        </w:numPr>
        <w:tabs>
          <w:tab w:val="left" w:pos="720"/>
        </w:tabs>
        <w:spacing w:before="37" w:after="0" w:line="240" w:lineRule="auto"/>
        <w:ind w:left="720" w:right="0" w:hanging="360"/>
        <w:jc w:val="left"/>
        <w:rPr>
          <w:sz w:val="24"/>
        </w:rPr>
      </w:pPr>
      <w:r>
        <w:rPr>
          <w:sz w:val="24"/>
        </w:rPr>
        <w:t>Complete</w:t>
      </w:r>
      <w:r>
        <w:rPr>
          <w:spacing w:val="-6"/>
          <w:sz w:val="24"/>
        </w:rPr>
        <w:t xml:space="preserve"> </w:t>
      </w:r>
      <w:r>
        <w:rPr>
          <w:sz w:val="24"/>
        </w:rPr>
        <w:t>network</w:t>
      </w:r>
      <w:r>
        <w:rPr>
          <w:spacing w:val="-11"/>
          <w:sz w:val="24"/>
        </w:rPr>
        <w:t xml:space="preserve"> </w:t>
      </w:r>
      <w:r>
        <w:rPr>
          <w:sz w:val="24"/>
        </w:rPr>
        <w:t>infrastructure</w:t>
      </w:r>
      <w:r>
        <w:rPr>
          <w:spacing w:val="-5"/>
          <w:sz w:val="24"/>
        </w:rPr>
        <w:t xml:space="preserve"> </w:t>
      </w:r>
      <w:r>
        <w:rPr>
          <w:spacing w:val="-2"/>
          <w:sz w:val="24"/>
        </w:rPr>
        <w:t>design</w:t>
      </w:r>
    </w:p>
    <w:p w14:paraId="20264A70">
      <w:pPr>
        <w:pStyle w:val="10"/>
        <w:numPr>
          <w:ilvl w:val="0"/>
          <w:numId w:val="9"/>
        </w:numPr>
        <w:tabs>
          <w:tab w:val="left" w:pos="720"/>
        </w:tabs>
        <w:spacing w:before="42" w:after="0" w:line="240" w:lineRule="auto"/>
        <w:ind w:left="720" w:right="0" w:hanging="360"/>
        <w:jc w:val="left"/>
        <w:rPr>
          <w:sz w:val="24"/>
        </w:rPr>
      </w:pPr>
      <w:r>
        <w:rPr>
          <w:sz w:val="24"/>
        </w:rPr>
        <w:t>Full</w:t>
      </w:r>
      <w:r>
        <w:rPr>
          <w:spacing w:val="-6"/>
          <w:sz w:val="24"/>
        </w:rPr>
        <w:t xml:space="preserve"> </w:t>
      </w:r>
      <w:r>
        <w:rPr>
          <w:sz w:val="24"/>
        </w:rPr>
        <w:t>customer</w:t>
      </w:r>
      <w:r>
        <w:rPr>
          <w:spacing w:val="-6"/>
          <w:sz w:val="24"/>
        </w:rPr>
        <w:t xml:space="preserve"> </w:t>
      </w:r>
      <w:r>
        <w:rPr>
          <w:sz w:val="24"/>
        </w:rPr>
        <w:t>relationship</w:t>
      </w:r>
      <w:r>
        <w:rPr>
          <w:spacing w:val="-5"/>
          <w:sz w:val="24"/>
        </w:rPr>
        <w:t xml:space="preserve"> </w:t>
      </w:r>
      <w:r>
        <w:rPr>
          <w:spacing w:val="-2"/>
          <w:sz w:val="24"/>
        </w:rPr>
        <w:t>management</w:t>
      </w:r>
    </w:p>
    <w:p w14:paraId="49215409">
      <w:pPr>
        <w:pStyle w:val="10"/>
        <w:numPr>
          <w:ilvl w:val="0"/>
          <w:numId w:val="9"/>
        </w:numPr>
        <w:tabs>
          <w:tab w:val="left" w:pos="720"/>
        </w:tabs>
        <w:spacing w:before="36" w:after="0" w:line="240" w:lineRule="auto"/>
        <w:ind w:left="720" w:right="0" w:hanging="360"/>
        <w:jc w:val="left"/>
        <w:rPr>
          <w:sz w:val="24"/>
        </w:rPr>
      </w:pPr>
      <w:r>
        <w:rPr>
          <w:sz w:val="24"/>
        </w:rPr>
        <w:t>Procurement</w:t>
      </w:r>
      <w:r>
        <w:rPr>
          <w:spacing w:val="-9"/>
          <w:sz w:val="24"/>
        </w:rPr>
        <w:t xml:space="preserve"> </w:t>
      </w:r>
      <w:r>
        <w:rPr>
          <w:sz w:val="24"/>
        </w:rPr>
        <w:t>and</w:t>
      </w:r>
      <w:r>
        <w:rPr>
          <w:spacing w:val="-4"/>
          <w:sz w:val="24"/>
        </w:rPr>
        <w:t xml:space="preserve"> </w:t>
      </w:r>
      <w:r>
        <w:rPr>
          <w:sz w:val="24"/>
        </w:rPr>
        <w:t>inventory</w:t>
      </w:r>
      <w:r>
        <w:rPr>
          <w:spacing w:val="-4"/>
          <w:sz w:val="24"/>
        </w:rPr>
        <w:t xml:space="preserve"> </w:t>
      </w:r>
      <w:r>
        <w:rPr>
          <w:spacing w:val="-2"/>
          <w:sz w:val="24"/>
        </w:rPr>
        <w:t>management</w:t>
      </w:r>
    </w:p>
    <w:p w14:paraId="7887CBBE">
      <w:pPr>
        <w:pStyle w:val="10"/>
        <w:numPr>
          <w:ilvl w:val="0"/>
          <w:numId w:val="9"/>
        </w:numPr>
        <w:tabs>
          <w:tab w:val="left" w:pos="720"/>
        </w:tabs>
        <w:spacing w:before="42" w:after="0" w:line="240" w:lineRule="auto"/>
        <w:ind w:left="720" w:right="0" w:hanging="360"/>
        <w:jc w:val="left"/>
        <w:rPr>
          <w:sz w:val="24"/>
        </w:rPr>
      </w:pPr>
      <w:r>
        <w:rPr>
          <w:sz w:val="24"/>
        </w:rPr>
        <w:t>Autonomous</w:t>
      </w:r>
      <w:r>
        <w:rPr>
          <w:spacing w:val="-5"/>
          <w:sz w:val="24"/>
        </w:rPr>
        <w:t xml:space="preserve"> </w:t>
      </w:r>
      <w:r>
        <w:rPr>
          <w:sz w:val="24"/>
        </w:rPr>
        <w:t>repair</w:t>
      </w:r>
      <w:r>
        <w:rPr>
          <w:spacing w:val="-8"/>
          <w:sz w:val="24"/>
        </w:rPr>
        <w:t xml:space="preserve"> </w:t>
      </w:r>
      <w:r>
        <w:rPr>
          <w:sz w:val="24"/>
        </w:rPr>
        <w:t>of</w:t>
      </w:r>
      <w:r>
        <w:rPr>
          <w:spacing w:val="-4"/>
          <w:sz w:val="24"/>
        </w:rPr>
        <w:t xml:space="preserve"> </w:t>
      </w:r>
      <w:r>
        <w:rPr>
          <w:sz w:val="24"/>
        </w:rPr>
        <w:t>Internet</w:t>
      </w:r>
      <w:r>
        <w:rPr>
          <w:spacing w:val="-4"/>
          <w:sz w:val="24"/>
        </w:rPr>
        <w:t xml:space="preserve"> </w:t>
      </w:r>
      <w:r>
        <w:rPr>
          <w:spacing w:val="-2"/>
          <w:sz w:val="24"/>
        </w:rPr>
        <w:t>infrastructure</w:t>
      </w:r>
    </w:p>
    <w:p w14:paraId="506B8005">
      <w:pPr>
        <w:pStyle w:val="10"/>
        <w:numPr>
          <w:ilvl w:val="0"/>
          <w:numId w:val="9"/>
        </w:numPr>
        <w:tabs>
          <w:tab w:val="left" w:pos="721"/>
        </w:tabs>
        <w:spacing w:before="37" w:after="0" w:line="268" w:lineRule="auto"/>
        <w:ind w:left="721" w:right="1086" w:hanging="360"/>
        <w:jc w:val="left"/>
        <w:rPr>
          <w:sz w:val="24"/>
        </w:rPr>
      </w:pPr>
      <w:r>
        <w:rPr>
          <w:sz w:val="24"/>
        </w:rPr>
        <w:t>Automated</w:t>
      </w:r>
      <w:r>
        <w:rPr>
          <w:spacing w:val="-9"/>
          <w:sz w:val="24"/>
        </w:rPr>
        <w:t xml:space="preserve"> </w:t>
      </w:r>
      <w:r>
        <w:rPr>
          <w:sz w:val="24"/>
        </w:rPr>
        <w:t>decisions</w:t>
      </w:r>
      <w:r>
        <w:rPr>
          <w:spacing w:val="-9"/>
          <w:sz w:val="24"/>
        </w:rPr>
        <w:t xml:space="preserve"> </w:t>
      </w:r>
      <w:r>
        <w:rPr>
          <w:sz w:val="24"/>
        </w:rPr>
        <w:t>that</w:t>
      </w:r>
      <w:r>
        <w:rPr>
          <w:spacing w:val="-9"/>
          <w:sz w:val="24"/>
        </w:rPr>
        <w:t xml:space="preserve"> </w:t>
      </w:r>
      <w:r>
        <w:rPr>
          <w:sz w:val="24"/>
        </w:rPr>
        <w:t>require</w:t>
      </w:r>
      <w:r>
        <w:rPr>
          <w:spacing w:val="-14"/>
          <w:sz w:val="24"/>
        </w:rPr>
        <w:t xml:space="preserve"> </w:t>
      </w:r>
      <w:r>
        <w:rPr>
          <w:sz w:val="24"/>
        </w:rPr>
        <w:t>professional</w:t>
      </w:r>
      <w:r>
        <w:rPr>
          <w:spacing w:val="-9"/>
          <w:sz w:val="24"/>
        </w:rPr>
        <w:t xml:space="preserve"> </w:t>
      </w:r>
      <w:r>
        <w:rPr>
          <w:sz w:val="24"/>
        </w:rPr>
        <w:t xml:space="preserve">technical </w:t>
      </w:r>
      <w:r>
        <w:rPr>
          <w:spacing w:val="-2"/>
          <w:sz w:val="24"/>
        </w:rPr>
        <w:t>judgment</w:t>
      </w:r>
    </w:p>
    <w:p w14:paraId="149629FD">
      <w:pPr>
        <w:pStyle w:val="6"/>
        <w:spacing w:before="249" w:line="276" w:lineRule="auto"/>
        <w:ind w:right="349"/>
        <w:jc w:val="both"/>
      </w:pPr>
      <w:r>
        <w:t>This</w:t>
      </w:r>
      <w:r>
        <w:rPr>
          <w:spacing w:val="-22"/>
        </w:rPr>
        <w:t xml:space="preserve"> </w:t>
      </w:r>
      <w:r>
        <w:t>project</w:t>
      </w:r>
      <w:r>
        <w:rPr>
          <w:spacing w:val="-22"/>
        </w:rPr>
        <w:t xml:space="preserve"> </w:t>
      </w:r>
      <w:r>
        <w:t>presents</w:t>
      </w:r>
      <w:r>
        <w:rPr>
          <w:spacing w:val="-22"/>
        </w:rPr>
        <w:t xml:space="preserve"> </w:t>
      </w:r>
      <w:r>
        <w:t>a</w:t>
      </w:r>
      <w:r>
        <w:rPr>
          <w:spacing w:val="-22"/>
        </w:rPr>
        <w:t xml:space="preserve"> </w:t>
      </w:r>
      <w:r>
        <w:t>proposed</w:t>
      </w:r>
      <w:r>
        <w:rPr>
          <w:spacing w:val="-22"/>
        </w:rPr>
        <w:t xml:space="preserve"> </w:t>
      </w:r>
      <w:r>
        <w:t>business</w:t>
      </w:r>
      <w:r>
        <w:rPr>
          <w:spacing w:val="-22"/>
        </w:rPr>
        <w:t xml:space="preserve"> </w:t>
      </w:r>
      <w:r>
        <w:t>process</w:t>
      </w:r>
      <w:r>
        <w:rPr>
          <w:spacing w:val="-22"/>
        </w:rPr>
        <w:t xml:space="preserve"> </w:t>
      </w:r>
      <w:r>
        <w:t>automation</w:t>
      </w:r>
      <w:r>
        <w:rPr>
          <w:spacing w:val="-22"/>
        </w:rPr>
        <w:t xml:space="preserve"> </w:t>
      </w:r>
      <w:r>
        <w:t>plan. It</w:t>
      </w:r>
      <w:r>
        <w:rPr>
          <w:spacing w:val="-28"/>
        </w:rPr>
        <w:t xml:space="preserve"> </w:t>
      </w:r>
      <w:r>
        <w:t>does</w:t>
      </w:r>
      <w:r>
        <w:rPr>
          <w:spacing w:val="-28"/>
        </w:rPr>
        <w:t xml:space="preserve"> </w:t>
      </w:r>
      <w:r>
        <w:t>not</w:t>
      </w:r>
      <w:r>
        <w:rPr>
          <w:spacing w:val="-28"/>
        </w:rPr>
        <w:t xml:space="preserve"> </w:t>
      </w:r>
      <w:r>
        <w:t>state</w:t>
      </w:r>
      <w:r>
        <w:rPr>
          <w:spacing w:val="-33"/>
        </w:rPr>
        <w:t xml:space="preserve"> </w:t>
      </w:r>
      <w:r>
        <w:t>that</w:t>
      </w:r>
      <w:r>
        <w:rPr>
          <w:spacing w:val="-33"/>
        </w:rPr>
        <w:t xml:space="preserve"> </w:t>
      </w:r>
      <w:r>
        <w:t>a</w:t>
      </w:r>
      <w:r>
        <w:rPr>
          <w:spacing w:val="-33"/>
        </w:rPr>
        <w:t xml:space="preserve"> </w:t>
      </w:r>
      <w:r>
        <w:t>working</w:t>
      </w:r>
      <w:r>
        <w:rPr>
          <w:spacing w:val="-28"/>
        </w:rPr>
        <w:t xml:space="preserve"> </w:t>
      </w:r>
      <w:r>
        <w:t>system</w:t>
      </w:r>
      <w:r>
        <w:rPr>
          <w:spacing w:val="-28"/>
        </w:rPr>
        <w:t xml:space="preserve"> </w:t>
      </w:r>
      <w:r>
        <w:t>has</w:t>
      </w:r>
      <w:r>
        <w:rPr>
          <w:spacing w:val="-28"/>
        </w:rPr>
        <w:t xml:space="preserve"> </w:t>
      </w:r>
      <w:r>
        <w:t>already</w:t>
      </w:r>
      <w:r>
        <w:rPr>
          <w:spacing w:val="-33"/>
        </w:rPr>
        <w:t xml:space="preserve"> </w:t>
      </w:r>
      <w:r>
        <w:t>been</w:t>
      </w:r>
      <w:r>
        <w:rPr>
          <w:spacing w:val="-28"/>
        </w:rPr>
        <w:t xml:space="preserve"> </w:t>
      </w:r>
      <w:r>
        <w:t>developed, tested, or implemented at Mia Tech. Any implementation and measurement of actual results would depend on company approval, available resources, and future testing.</w:t>
      </w:r>
    </w:p>
    <w:p w14:paraId="5062EF45">
      <w:pPr>
        <w:pStyle w:val="6"/>
      </w:pPr>
    </w:p>
    <w:p w14:paraId="6B2877E7">
      <w:pPr>
        <w:pStyle w:val="6"/>
      </w:pPr>
    </w:p>
    <w:p w14:paraId="7C79F010">
      <w:pPr>
        <w:pStyle w:val="6"/>
      </w:pPr>
    </w:p>
    <w:p w14:paraId="06C0B2F8">
      <w:pPr>
        <w:pStyle w:val="6"/>
      </w:pPr>
    </w:p>
    <w:p w14:paraId="7BFCD147">
      <w:pPr>
        <w:pStyle w:val="6"/>
      </w:pPr>
    </w:p>
    <w:p w14:paraId="3E6EC9E4">
      <w:pPr>
        <w:pStyle w:val="6"/>
      </w:pPr>
    </w:p>
    <w:p w14:paraId="4F55489B">
      <w:pPr>
        <w:pStyle w:val="6"/>
      </w:pPr>
    </w:p>
    <w:p w14:paraId="5FA9526F">
      <w:pPr>
        <w:pStyle w:val="6"/>
      </w:pPr>
    </w:p>
    <w:p w14:paraId="4B4CC146">
      <w:pPr>
        <w:pStyle w:val="6"/>
      </w:pPr>
    </w:p>
    <w:p w14:paraId="0B98FBBE">
      <w:pPr>
        <w:pStyle w:val="6"/>
      </w:pPr>
    </w:p>
    <w:p w14:paraId="31F4A782">
      <w:pPr>
        <w:pStyle w:val="6"/>
      </w:pPr>
    </w:p>
    <w:p w14:paraId="32979F56">
      <w:pPr>
        <w:pStyle w:val="6"/>
      </w:pPr>
    </w:p>
    <w:p w14:paraId="4DFEE8BC">
      <w:pPr>
        <w:pStyle w:val="6"/>
      </w:pPr>
    </w:p>
    <w:p w14:paraId="2DD370B8">
      <w:pPr>
        <w:pStyle w:val="6"/>
      </w:pPr>
    </w:p>
    <w:p w14:paraId="35AB0862">
      <w:pPr>
        <w:pStyle w:val="6"/>
      </w:pPr>
    </w:p>
    <w:p w14:paraId="5DF00A24">
      <w:pPr>
        <w:pStyle w:val="6"/>
      </w:pPr>
    </w:p>
    <w:p w14:paraId="563F45C8">
      <w:pPr>
        <w:pStyle w:val="6"/>
      </w:pPr>
    </w:p>
    <w:p w14:paraId="7551D116">
      <w:pPr>
        <w:pStyle w:val="6"/>
      </w:pPr>
    </w:p>
    <w:p w14:paraId="31873666">
      <w:pPr>
        <w:pStyle w:val="6"/>
      </w:pPr>
    </w:p>
    <w:p w14:paraId="2659692A">
      <w:pPr>
        <w:pStyle w:val="6"/>
      </w:pPr>
    </w:p>
    <w:p w14:paraId="61D78932">
      <w:pPr>
        <w:pStyle w:val="6"/>
      </w:pPr>
    </w:p>
    <w:p w14:paraId="094C8356">
      <w:pPr>
        <w:pStyle w:val="6"/>
      </w:pPr>
    </w:p>
    <w:p w14:paraId="3771CF60">
      <w:pPr>
        <w:pStyle w:val="6"/>
      </w:pPr>
    </w:p>
    <w:p w14:paraId="24CCB13F">
      <w:pPr>
        <w:pStyle w:val="6"/>
      </w:pPr>
    </w:p>
    <w:p w14:paraId="44A1C8BA">
      <w:pPr>
        <w:pStyle w:val="6"/>
        <w:spacing w:before="42"/>
      </w:pPr>
    </w:p>
    <w:p w14:paraId="67514CE8">
      <w:pPr>
        <w:pStyle w:val="2"/>
        <w:ind w:left="1781"/>
      </w:pPr>
      <w:r>
        <w:t>CHAPTER</w:t>
      </w:r>
      <w:r>
        <w:rPr>
          <w:spacing w:val="-4"/>
        </w:rPr>
        <w:t xml:space="preserve"> </w:t>
      </w:r>
      <w:r>
        <w:rPr>
          <w:spacing w:val="-5"/>
        </w:rPr>
        <w:t>II</w:t>
      </w:r>
    </w:p>
    <w:p w14:paraId="73BAF149">
      <w:pPr>
        <w:pStyle w:val="6"/>
        <w:spacing w:before="6"/>
        <w:rPr>
          <w:b/>
        </w:rPr>
      </w:pPr>
    </w:p>
    <w:p w14:paraId="1FE8735C">
      <w:pPr>
        <w:spacing w:before="0"/>
        <w:ind w:left="1772" w:right="2132" w:firstLine="0"/>
        <w:jc w:val="center"/>
        <w:rPr>
          <w:b/>
          <w:sz w:val="24"/>
        </w:rPr>
      </w:pPr>
      <w:r>
        <w:rPr>
          <w:b/>
          <w:sz w:val="24"/>
        </w:rPr>
        <w:t>REVIEW</w:t>
      </w:r>
      <w:r>
        <w:rPr>
          <w:b/>
          <w:spacing w:val="-6"/>
          <w:sz w:val="24"/>
        </w:rPr>
        <w:t xml:space="preserve"> </w:t>
      </w:r>
      <w:r>
        <w:rPr>
          <w:b/>
          <w:sz w:val="24"/>
        </w:rPr>
        <w:t>OF</w:t>
      </w:r>
      <w:r>
        <w:rPr>
          <w:b/>
          <w:spacing w:val="-2"/>
          <w:sz w:val="24"/>
        </w:rPr>
        <w:t xml:space="preserve"> </w:t>
      </w:r>
      <w:r>
        <w:rPr>
          <w:b/>
          <w:sz w:val="24"/>
        </w:rPr>
        <w:t>RELATED</w:t>
      </w:r>
      <w:r>
        <w:rPr>
          <w:b/>
          <w:spacing w:val="-6"/>
          <w:sz w:val="24"/>
        </w:rPr>
        <w:t xml:space="preserve"> </w:t>
      </w:r>
      <w:r>
        <w:rPr>
          <w:b/>
          <w:sz w:val="24"/>
        </w:rPr>
        <w:t>LITERATURE</w:t>
      </w:r>
      <w:r>
        <w:rPr>
          <w:b/>
          <w:spacing w:val="-6"/>
          <w:sz w:val="24"/>
        </w:rPr>
        <w:t xml:space="preserve"> </w:t>
      </w:r>
      <w:r>
        <w:rPr>
          <w:b/>
          <w:sz w:val="24"/>
        </w:rPr>
        <w:t>AND</w:t>
      </w:r>
      <w:r>
        <w:rPr>
          <w:b/>
          <w:spacing w:val="-5"/>
          <w:sz w:val="24"/>
        </w:rPr>
        <w:t xml:space="preserve"> </w:t>
      </w:r>
      <w:r>
        <w:rPr>
          <w:b/>
          <w:spacing w:val="-2"/>
          <w:sz w:val="24"/>
        </w:rPr>
        <w:t>SYSTEMS</w:t>
      </w:r>
    </w:p>
    <w:p w14:paraId="3DC46C64">
      <w:pPr>
        <w:spacing w:after="0"/>
        <w:jc w:val="center"/>
        <w:rPr>
          <w:b/>
          <w:sz w:val="24"/>
        </w:rPr>
        <w:sectPr>
          <w:pgSz w:w="12240" w:h="15840"/>
          <w:pgMar w:top="1360" w:right="1080" w:bottom="280" w:left="1440" w:header="720" w:footer="720" w:gutter="0"/>
          <w:cols w:space="720" w:num="1"/>
        </w:sectPr>
      </w:pPr>
    </w:p>
    <w:p w14:paraId="17333D5C">
      <w:pPr>
        <w:pStyle w:val="3"/>
        <w:numPr>
          <w:ilvl w:val="1"/>
          <w:numId w:val="10"/>
        </w:numPr>
        <w:tabs>
          <w:tab w:val="left" w:pos="577"/>
        </w:tabs>
        <w:spacing w:before="80" w:after="0" w:line="520" w:lineRule="auto"/>
        <w:ind w:left="0" w:right="5829" w:firstLine="0"/>
        <w:jc w:val="left"/>
      </w:pPr>
      <w:bookmarkStart w:id="34" w:name="2.1 Related Literature"/>
      <w:bookmarkEnd w:id="34"/>
      <w:bookmarkStart w:id="35" w:name="_bookmark17"/>
      <w:bookmarkEnd w:id="35"/>
      <w:r>
        <w:t xml:space="preserve">Related Literature </w:t>
      </w:r>
      <w:bookmarkStart w:id="36" w:name="_bookmark18"/>
      <w:bookmarkEnd w:id="36"/>
      <w:bookmarkStart w:id="37" w:name="Business Process Management"/>
      <w:bookmarkEnd w:id="37"/>
      <w:r>
        <w:t>Business</w:t>
      </w:r>
      <w:r>
        <w:rPr>
          <w:spacing w:val="-17"/>
        </w:rPr>
        <w:t xml:space="preserve"> </w:t>
      </w:r>
      <w:r>
        <w:t>Process</w:t>
      </w:r>
      <w:r>
        <w:rPr>
          <w:spacing w:val="-22"/>
        </w:rPr>
        <w:t xml:space="preserve"> </w:t>
      </w:r>
      <w:r>
        <w:t>Management</w:t>
      </w:r>
    </w:p>
    <w:p w14:paraId="286ECF5E">
      <w:pPr>
        <w:pStyle w:val="6"/>
        <w:spacing w:line="232" w:lineRule="exact"/>
        <w:jc w:val="both"/>
      </w:pPr>
      <w:r>
        <w:t>Business</w:t>
      </w:r>
      <w:r>
        <w:rPr>
          <w:spacing w:val="-6"/>
        </w:rPr>
        <w:t xml:space="preserve"> </w:t>
      </w:r>
      <w:r>
        <w:t>Process</w:t>
      </w:r>
      <w:r>
        <w:rPr>
          <w:spacing w:val="-11"/>
        </w:rPr>
        <w:t xml:space="preserve"> </w:t>
      </w:r>
      <w:r>
        <w:t>Management</w:t>
      </w:r>
      <w:r>
        <w:rPr>
          <w:spacing w:val="-10"/>
        </w:rPr>
        <w:t xml:space="preserve"> </w:t>
      </w:r>
      <w:r>
        <w:t>(BPM)</w:t>
      </w:r>
      <w:r>
        <w:rPr>
          <w:spacing w:val="-6"/>
        </w:rPr>
        <w:t xml:space="preserve"> </w:t>
      </w:r>
      <w:r>
        <w:t>helps</w:t>
      </w:r>
      <w:r>
        <w:rPr>
          <w:spacing w:val="-6"/>
        </w:rPr>
        <w:t xml:space="preserve"> </w:t>
      </w:r>
      <w:r>
        <w:t>organizations</w:t>
      </w:r>
      <w:r>
        <w:rPr>
          <w:spacing w:val="-5"/>
        </w:rPr>
        <w:t xml:space="preserve"> </w:t>
      </w:r>
      <w:r>
        <w:rPr>
          <w:spacing w:val="-2"/>
        </w:rPr>
        <w:t>understand,</w:t>
      </w:r>
    </w:p>
    <w:p w14:paraId="76438689">
      <w:pPr>
        <w:pStyle w:val="6"/>
        <w:spacing w:before="39" w:line="273" w:lineRule="auto"/>
        <w:ind w:right="350"/>
        <w:jc w:val="both"/>
      </w:pPr>
      <w:r>
        <w:t>analyze,</w:t>
      </w:r>
      <w:r>
        <w:rPr>
          <w:spacing w:val="-16"/>
        </w:rPr>
        <w:t xml:space="preserve"> </w:t>
      </w:r>
      <w:r>
        <w:t>improve,</w:t>
      </w:r>
      <w:r>
        <w:rPr>
          <w:spacing w:val="-16"/>
        </w:rPr>
        <w:t xml:space="preserve"> </w:t>
      </w:r>
      <w:r>
        <w:t>and</w:t>
      </w:r>
      <w:r>
        <w:rPr>
          <w:spacing w:val="-16"/>
        </w:rPr>
        <w:t xml:space="preserve"> </w:t>
      </w:r>
      <w:r>
        <w:t>manage</w:t>
      </w:r>
      <w:r>
        <w:rPr>
          <w:spacing w:val="-16"/>
        </w:rPr>
        <w:t xml:space="preserve"> </w:t>
      </w:r>
      <w:r>
        <w:t>the</w:t>
      </w:r>
      <w:r>
        <w:rPr>
          <w:spacing w:val="-16"/>
        </w:rPr>
        <w:t xml:space="preserve"> </w:t>
      </w:r>
      <w:r>
        <w:t>way</w:t>
      </w:r>
      <w:r>
        <w:rPr>
          <w:spacing w:val="-16"/>
        </w:rPr>
        <w:t xml:space="preserve"> </w:t>
      </w:r>
      <w:r>
        <w:t>work</w:t>
      </w:r>
      <w:r>
        <w:rPr>
          <w:spacing w:val="-16"/>
        </w:rPr>
        <w:t xml:space="preserve"> </w:t>
      </w:r>
      <w:r>
        <w:t>is</w:t>
      </w:r>
      <w:r>
        <w:rPr>
          <w:spacing w:val="-16"/>
        </w:rPr>
        <w:t xml:space="preserve"> </w:t>
      </w:r>
      <w:r>
        <w:t>carried</w:t>
      </w:r>
      <w:r>
        <w:rPr>
          <w:spacing w:val="-16"/>
        </w:rPr>
        <w:t xml:space="preserve"> </w:t>
      </w:r>
      <w:r>
        <w:t>out.</w:t>
      </w:r>
      <w:r>
        <w:rPr>
          <w:spacing w:val="-16"/>
        </w:rPr>
        <w:t xml:space="preserve"> </w:t>
      </w:r>
      <w:r>
        <w:t>Dumas</w:t>
      </w:r>
      <w:r>
        <w:rPr>
          <w:spacing w:val="-16"/>
        </w:rPr>
        <w:t xml:space="preserve"> </w:t>
      </w:r>
      <w:r>
        <w:t>et al. (2018) describe BPM as a set of activities that includes identifying</w:t>
      </w:r>
      <w:r>
        <w:rPr>
          <w:spacing w:val="-30"/>
        </w:rPr>
        <w:t xml:space="preserve"> </w:t>
      </w:r>
      <w:r>
        <w:t>and</w:t>
      </w:r>
      <w:r>
        <w:rPr>
          <w:spacing w:val="-30"/>
        </w:rPr>
        <w:t xml:space="preserve"> </w:t>
      </w:r>
      <w:r>
        <w:t>documenting</w:t>
      </w:r>
      <w:r>
        <w:rPr>
          <w:spacing w:val="-30"/>
        </w:rPr>
        <w:t xml:space="preserve"> </w:t>
      </w:r>
      <w:r>
        <w:t>processes,</w:t>
      </w:r>
      <w:r>
        <w:rPr>
          <w:spacing w:val="-30"/>
        </w:rPr>
        <w:t xml:space="preserve"> </w:t>
      </w:r>
      <w:r>
        <w:t>analyzing</w:t>
      </w:r>
      <w:r>
        <w:rPr>
          <w:spacing w:val="-30"/>
        </w:rPr>
        <w:t xml:space="preserve"> </w:t>
      </w:r>
      <w:r>
        <w:t>their</w:t>
      </w:r>
      <w:r>
        <w:rPr>
          <w:spacing w:val="-30"/>
        </w:rPr>
        <w:t xml:space="preserve"> </w:t>
      </w:r>
      <w:r>
        <w:t>weaknesses, redesigning</w:t>
      </w:r>
      <w:r>
        <w:rPr>
          <w:spacing w:val="-6"/>
        </w:rPr>
        <w:t xml:space="preserve"> </w:t>
      </w:r>
      <w:r>
        <w:t>workflows,</w:t>
      </w:r>
      <w:r>
        <w:rPr>
          <w:spacing w:val="-6"/>
        </w:rPr>
        <w:t xml:space="preserve"> </w:t>
      </w:r>
      <w:r>
        <w:t>and</w:t>
      </w:r>
      <w:r>
        <w:rPr>
          <w:spacing w:val="-6"/>
        </w:rPr>
        <w:t xml:space="preserve"> </w:t>
      </w:r>
      <w:r>
        <w:t>considering</w:t>
      </w:r>
      <w:r>
        <w:rPr>
          <w:spacing w:val="-1"/>
        </w:rPr>
        <w:t xml:space="preserve"> </w:t>
      </w:r>
      <w:r>
        <w:t>how</w:t>
      </w:r>
      <w:r>
        <w:rPr>
          <w:spacing w:val="-6"/>
        </w:rPr>
        <w:t xml:space="preserve"> </w:t>
      </w:r>
      <w:r>
        <w:t>technology</w:t>
      </w:r>
      <w:r>
        <w:rPr>
          <w:spacing w:val="-1"/>
        </w:rPr>
        <w:t xml:space="preserve"> </w:t>
      </w:r>
      <w:r>
        <w:t>can</w:t>
      </w:r>
      <w:r>
        <w:rPr>
          <w:spacing w:val="-6"/>
        </w:rPr>
        <w:t xml:space="preserve"> </w:t>
      </w:r>
      <w:r>
        <w:t xml:space="preserve">support them. This is relevant to Mia Tech because the existing request process needs to be understood before an automated approach is </w:t>
      </w:r>
      <w:r>
        <w:rPr>
          <w:spacing w:val="-2"/>
        </w:rPr>
        <w:t>selected.</w:t>
      </w:r>
    </w:p>
    <w:p w14:paraId="610FA407">
      <w:pPr>
        <w:pStyle w:val="6"/>
        <w:spacing w:before="14"/>
      </w:pPr>
    </w:p>
    <w:p w14:paraId="67CB6E06">
      <w:pPr>
        <w:pStyle w:val="3"/>
        <w:ind w:left="0" w:firstLine="0"/>
      </w:pPr>
      <w:bookmarkStart w:id="38" w:name="Business Process Automation"/>
      <w:bookmarkEnd w:id="38"/>
      <w:bookmarkStart w:id="39" w:name="_bookmark19"/>
      <w:bookmarkEnd w:id="39"/>
      <w:r>
        <w:t>Business</w:t>
      </w:r>
      <w:r>
        <w:rPr>
          <w:spacing w:val="-5"/>
        </w:rPr>
        <w:t xml:space="preserve"> </w:t>
      </w:r>
      <w:r>
        <w:t>Process</w:t>
      </w:r>
      <w:r>
        <w:rPr>
          <w:spacing w:val="-8"/>
        </w:rPr>
        <w:t xml:space="preserve"> </w:t>
      </w:r>
      <w:r>
        <w:rPr>
          <w:spacing w:val="-2"/>
        </w:rPr>
        <w:t>Automation</w:t>
      </w:r>
    </w:p>
    <w:p w14:paraId="1D3C1BCC">
      <w:pPr>
        <w:pStyle w:val="6"/>
        <w:spacing w:before="6"/>
        <w:rPr>
          <w:b/>
        </w:rPr>
      </w:pPr>
    </w:p>
    <w:p w14:paraId="1EC40B2D">
      <w:pPr>
        <w:pStyle w:val="6"/>
        <w:spacing w:line="273" w:lineRule="auto"/>
        <w:ind w:right="349"/>
        <w:jc w:val="both"/>
      </w:pPr>
      <w:r>
        <w:t>Business</w:t>
      </w:r>
      <w:r>
        <w:rPr>
          <w:spacing w:val="-2"/>
        </w:rPr>
        <w:t xml:space="preserve"> </w:t>
      </w:r>
      <w:r>
        <w:t>Process</w:t>
      </w:r>
      <w:r>
        <w:rPr>
          <w:spacing w:val="-7"/>
        </w:rPr>
        <w:t xml:space="preserve"> </w:t>
      </w:r>
      <w:r>
        <w:t>Automation</w:t>
      </w:r>
      <w:r>
        <w:rPr>
          <w:spacing w:val="-7"/>
        </w:rPr>
        <w:t xml:space="preserve"> </w:t>
      </w:r>
      <w:r>
        <w:t>(BPA)</w:t>
      </w:r>
      <w:r>
        <w:rPr>
          <w:spacing w:val="-2"/>
        </w:rPr>
        <w:t xml:space="preserve"> </w:t>
      </w:r>
      <w:r>
        <w:t>uses</w:t>
      </w:r>
      <w:r>
        <w:rPr>
          <w:spacing w:val="-2"/>
        </w:rPr>
        <w:t xml:space="preserve"> </w:t>
      </w:r>
      <w:r>
        <w:t>technology</w:t>
      </w:r>
      <w:r>
        <w:rPr>
          <w:spacing w:val="-2"/>
        </w:rPr>
        <w:t xml:space="preserve"> </w:t>
      </w:r>
      <w:r>
        <w:t>to</w:t>
      </w:r>
      <w:r>
        <w:rPr>
          <w:spacing w:val="-7"/>
        </w:rPr>
        <w:t xml:space="preserve"> </w:t>
      </w:r>
      <w:r>
        <w:t>carry</w:t>
      </w:r>
      <w:r>
        <w:rPr>
          <w:spacing w:val="-2"/>
        </w:rPr>
        <w:t xml:space="preserve"> </w:t>
      </w:r>
      <w:r>
        <w:t>out</w:t>
      </w:r>
      <w:r>
        <w:rPr>
          <w:spacing w:val="-7"/>
        </w:rPr>
        <w:t xml:space="preserve"> </w:t>
      </w:r>
      <w:r>
        <w:t>or support repetitive steps in a business process. Moreira et al. (2024), as cited in the group's draft, discuss BPA technologies and</w:t>
      </w:r>
      <w:r>
        <w:rPr>
          <w:spacing w:val="-17"/>
        </w:rPr>
        <w:t xml:space="preserve"> </w:t>
      </w:r>
      <w:r>
        <w:t>their</w:t>
      </w:r>
      <w:r>
        <w:rPr>
          <w:spacing w:val="-17"/>
        </w:rPr>
        <w:t xml:space="preserve"> </w:t>
      </w:r>
      <w:r>
        <w:t>use</w:t>
      </w:r>
      <w:r>
        <w:rPr>
          <w:spacing w:val="-22"/>
        </w:rPr>
        <w:t xml:space="preserve"> </w:t>
      </w:r>
      <w:r>
        <w:t>in</w:t>
      </w:r>
      <w:r>
        <w:rPr>
          <w:spacing w:val="-17"/>
        </w:rPr>
        <w:t xml:space="preserve"> </w:t>
      </w:r>
      <w:r>
        <w:t>small</w:t>
      </w:r>
      <w:r>
        <w:rPr>
          <w:spacing w:val="-17"/>
        </w:rPr>
        <w:t xml:space="preserve"> </w:t>
      </w:r>
      <w:r>
        <w:t>and</w:t>
      </w:r>
      <w:r>
        <w:rPr>
          <w:spacing w:val="-17"/>
        </w:rPr>
        <w:t xml:space="preserve"> </w:t>
      </w:r>
      <w:r>
        <w:t>medium-sized</w:t>
      </w:r>
      <w:r>
        <w:rPr>
          <w:spacing w:val="-17"/>
        </w:rPr>
        <w:t xml:space="preserve"> </w:t>
      </w:r>
      <w:r>
        <w:t>enterprises.</w:t>
      </w:r>
      <w:r>
        <w:rPr>
          <w:spacing w:val="-17"/>
        </w:rPr>
        <w:t xml:space="preserve"> </w:t>
      </w:r>
      <w:r>
        <w:t>For</w:t>
      </w:r>
      <w:r>
        <w:rPr>
          <w:spacing w:val="-17"/>
        </w:rPr>
        <w:t xml:space="preserve"> </w:t>
      </w:r>
      <w:r>
        <w:t>Mia</w:t>
      </w:r>
      <w:r>
        <w:rPr>
          <w:spacing w:val="-22"/>
        </w:rPr>
        <w:t xml:space="preserve"> </w:t>
      </w:r>
      <w:r>
        <w:t>Tech, automation</w:t>
      </w:r>
      <w:r>
        <w:rPr>
          <w:spacing w:val="-22"/>
        </w:rPr>
        <w:t xml:space="preserve"> </w:t>
      </w:r>
      <w:r>
        <w:t>could</w:t>
      </w:r>
      <w:r>
        <w:rPr>
          <w:spacing w:val="-22"/>
        </w:rPr>
        <w:t xml:space="preserve"> </w:t>
      </w:r>
      <w:r>
        <w:t>support</w:t>
      </w:r>
      <w:r>
        <w:rPr>
          <w:spacing w:val="-22"/>
        </w:rPr>
        <w:t xml:space="preserve"> </w:t>
      </w:r>
      <w:r>
        <w:t>routine</w:t>
      </w:r>
      <w:r>
        <w:rPr>
          <w:spacing w:val="-22"/>
        </w:rPr>
        <w:t xml:space="preserve"> </w:t>
      </w:r>
      <w:r>
        <w:t>tasks</w:t>
      </w:r>
      <w:r>
        <w:rPr>
          <w:spacing w:val="-22"/>
        </w:rPr>
        <w:t xml:space="preserve"> </w:t>
      </w:r>
      <w:r>
        <w:t>such</w:t>
      </w:r>
      <w:r>
        <w:rPr>
          <w:spacing w:val="-22"/>
        </w:rPr>
        <w:t xml:space="preserve"> </w:t>
      </w:r>
      <w:r>
        <w:t>as</w:t>
      </w:r>
      <w:r>
        <w:rPr>
          <w:spacing w:val="-22"/>
        </w:rPr>
        <w:t xml:space="preserve"> </w:t>
      </w:r>
      <w:r>
        <w:t>recording</w:t>
      </w:r>
      <w:r>
        <w:rPr>
          <w:spacing w:val="-22"/>
        </w:rPr>
        <w:t xml:space="preserve"> </w:t>
      </w:r>
      <w:r>
        <w:t>requests, sending updates, tracking status, and preparing reports, while technical decisions remain with staff.</w:t>
      </w:r>
    </w:p>
    <w:p w14:paraId="6184CDBB">
      <w:pPr>
        <w:pStyle w:val="6"/>
        <w:spacing w:before="9"/>
      </w:pPr>
    </w:p>
    <w:p w14:paraId="7B25B293">
      <w:pPr>
        <w:pStyle w:val="3"/>
        <w:ind w:left="0" w:firstLine="0"/>
      </w:pPr>
      <w:bookmarkStart w:id="40" w:name="Business Process Analysis and Improvemen"/>
      <w:bookmarkEnd w:id="40"/>
      <w:bookmarkStart w:id="41" w:name="_bookmark20"/>
      <w:bookmarkEnd w:id="41"/>
      <w:r>
        <w:t>Business</w:t>
      </w:r>
      <w:r>
        <w:rPr>
          <w:spacing w:val="-5"/>
        </w:rPr>
        <w:t xml:space="preserve"> </w:t>
      </w:r>
      <w:r>
        <w:t>Process</w:t>
      </w:r>
      <w:r>
        <w:rPr>
          <w:spacing w:val="-8"/>
        </w:rPr>
        <w:t xml:space="preserve"> </w:t>
      </w:r>
      <w:r>
        <w:t>Analysis</w:t>
      </w:r>
      <w:r>
        <w:rPr>
          <w:spacing w:val="-4"/>
        </w:rPr>
        <w:t xml:space="preserve"> </w:t>
      </w:r>
      <w:r>
        <w:t>and</w:t>
      </w:r>
      <w:r>
        <w:rPr>
          <w:spacing w:val="-4"/>
        </w:rPr>
        <w:t xml:space="preserve"> </w:t>
      </w:r>
      <w:r>
        <w:rPr>
          <w:spacing w:val="-2"/>
        </w:rPr>
        <w:t>Improvement</w:t>
      </w:r>
    </w:p>
    <w:p w14:paraId="2B4F7F56">
      <w:pPr>
        <w:pStyle w:val="6"/>
        <w:spacing w:before="7"/>
        <w:rPr>
          <w:b/>
        </w:rPr>
      </w:pPr>
    </w:p>
    <w:p w14:paraId="2D0C64C8">
      <w:pPr>
        <w:pStyle w:val="6"/>
        <w:spacing w:line="273" w:lineRule="auto"/>
        <w:ind w:right="214"/>
      </w:pPr>
      <w:r>
        <w:t>Business process analysis involves reviewing the current workflow to</w:t>
      </w:r>
      <w:r>
        <w:rPr>
          <w:spacing w:val="40"/>
        </w:rPr>
        <w:t xml:space="preserve"> </w:t>
      </w:r>
      <w:r>
        <w:t>find</w:t>
      </w:r>
      <w:r>
        <w:rPr>
          <w:spacing w:val="40"/>
        </w:rPr>
        <w:t xml:space="preserve"> </w:t>
      </w:r>
      <w:r>
        <w:t>delays,</w:t>
      </w:r>
      <w:r>
        <w:rPr>
          <w:spacing w:val="40"/>
        </w:rPr>
        <w:t xml:space="preserve"> </w:t>
      </w:r>
      <w:r>
        <w:t>repeated</w:t>
      </w:r>
      <w:r>
        <w:rPr>
          <w:spacing w:val="40"/>
        </w:rPr>
        <w:t xml:space="preserve"> </w:t>
      </w:r>
      <w:r>
        <w:t>work,</w:t>
      </w:r>
      <w:r>
        <w:rPr>
          <w:spacing w:val="40"/>
        </w:rPr>
        <w:t xml:space="preserve"> </w:t>
      </w:r>
      <w:r>
        <w:t>missing</w:t>
      </w:r>
      <w:r>
        <w:rPr>
          <w:spacing w:val="40"/>
        </w:rPr>
        <w:t xml:space="preserve"> </w:t>
      </w:r>
      <w:r>
        <w:t>information,</w:t>
      </w:r>
      <w:r>
        <w:rPr>
          <w:spacing w:val="40"/>
        </w:rPr>
        <w:t xml:space="preserve"> </w:t>
      </w:r>
      <w:r>
        <w:t>and</w:t>
      </w:r>
      <w:r>
        <w:rPr>
          <w:spacing w:val="40"/>
        </w:rPr>
        <w:t xml:space="preserve"> </w:t>
      </w:r>
      <w:r>
        <w:t>other opportunities</w:t>
      </w:r>
      <w:r>
        <w:rPr>
          <w:spacing w:val="80"/>
        </w:rPr>
        <w:t xml:space="preserve"> </w:t>
      </w:r>
      <w:r>
        <w:t>for</w:t>
      </w:r>
      <w:r>
        <w:rPr>
          <w:spacing w:val="80"/>
        </w:rPr>
        <w:t xml:space="preserve"> </w:t>
      </w:r>
      <w:r>
        <w:t>improvement.</w:t>
      </w:r>
      <w:r>
        <w:rPr>
          <w:spacing w:val="80"/>
        </w:rPr>
        <w:t xml:space="preserve"> </w:t>
      </w:r>
      <w:r>
        <w:t>Dumas</w:t>
      </w:r>
      <w:r>
        <w:rPr>
          <w:spacing w:val="80"/>
        </w:rPr>
        <w:t xml:space="preserve"> </w:t>
      </w:r>
      <w:r>
        <w:t>et</w:t>
      </w:r>
      <w:r>
        <w:rPr>
          <w:spacing w:val="80"/>
        </w:rPr>
        <w:t xml:space="preserve"> </w:t>
      </w:r>
      <w:r>
        <w:t>al.</w:t>
      </w:r>
      <w:r>
        <w:rPr>
          <w:spacing w:val="80"/>
        </w:rPr>
        <w:t xml:space="preserve"> </w:t>
      </w:r>
      <w:r>
        <w:t>(2018)</w:t>
      </w:r>
      <w:r>
        <w:rPr>
          <w:spacing w:val="80"/>
        </w:rPr>
        <w:t xml:space="preserve"> </w:t>
      </w:r>
      <w:r>
        <w:t>identify process</w:t>
      </w:r>
      <w:r>
        <w:rPr>
          <w:spacing w:val="-23"/>
        </w:rPr>
        <w:t xml:space="preserve"> </w:t>
      </w:r>
      <w:r>
        <w:t>analysis</w:t>
      </w:r>
      <w:r>
        <w:rPr>
          <w:spacing w:val="-23"/>
        </w:rPr>
        <w:t xml:space="preserve"> </w:t>
      </w:r>
      <w:r>
        <w:t>and</w:t>
      </w:r>
      <w:r>
        <w:rPr>
          <w:spacing w:val="-23"/>
        </w:rPr>
        <w:t xml:space="preserve"> </w:t>
      </w:r>
      <w:r>
        <w:t>redesign</w:t>
      </w:r>
      <w:r>
        <w:rPr>
          <w:spacing w:val="-23"/>
        </w:rPr>
        <w:t xml:space="preserve"> </w:t>
      </w:r>
      <w:r>
        <w:t>as</w:t>
      </w:r>
      <w:r>
        <w:rPr>
          <w:spacing w:val="-23"/>
        </w:rPr>
        <w:t xml:space="preserve"> </w:t>
      </w:r>
      <w:r>
        <w:t>important</w:t>
      </w:r>
      <w:r>
        <w:rPr>
          <w:spacing w:val="-23"/>
        </w:rPr>
        <w:t xml:space="preserve"> </w:t>
      </w:r>
      <w:r>
        <w:t>steps</w:t>
      </w:r>
      <w:r>
        <w:rPr>
          <w:spacing w:val="-23"/>
        </w:rPr>
        <w:t xml:space="preserve"> </w:t>
      </w:r>
      <w:r>
        <w:t>before</w:t>
      </w:r>
      <w:r>
        <w:rPr>
          <w:spacing w:val="-23"/>
        </w:rPr>
        <w:t xml:space="preserve"> </w:t>
      </w:r>
      <w:r>
        <w:t>automation. For</w:t>
      </w:r>
      <w:r>
        <w:rPr>
          <w:spacing w:val="80"/>
        </w:rPr>
        <w:t xml:space="preserve"> </w:t>
      </w:r>
      <w:r>
        <w:t>Mia</w:t>
      </w:r>
      <w:r>
        <w:rPr>
          <w:spacing w:val="80"/>
        </w:rPr>
        <w:t xml:space="preserve"> </w:t>
      </w:r>
      <w:r>
        <w:t>Tech,</w:t>
      </w:r>
      <w:r>
        <w:rPr>
          <w:spacing w:val="80"/>
        </w:rPr>
        <w:t xml:space="preserve"> </w:t>
      </w:r>
      <w:r>
        <w:t>this</w:t>
      </w:r>
      <w:r>
        <w:rPr>
          <w:spacing w:val="80"/>
        </w:rPr>
        <w:t xml:space="preserve"> </w:t>
      </w:r>
      <w:r>
        <w:t>means</w:t>
      </w:r>
      <w:r>
        <w:rPr>
          <w:spacing w:val="80"/>
        </w:rPr>
        <w:t xml:space="preserve"> </w:t>
      </w:r>
      <w:r>
        <w:t>examining</w:t>
      </w:r>
      <w:r>
        <w:rPr>
          <w:spacing w:val="80"/>
        </w:rPr>
        <w:t xml:space="preserve"> </w:t>
      </w:r>
      <w:r>
        <w:t>how</w:t>
      </w:r>
      <w:r>
        <w:rPr>
          <w:spacing w:val="80"/>
        </w:rPr>
        <w:t xml:space="preserve"> </w:t>
      </w:r>
      <w:r>
        <w:t>support</w:t>
      </w:r>
      <w:r>
        <w:rPr>
          <w:spacing w:val="80"/>
        </w:rPr>
        <w:t xml:space="preserve"> </w:t>
      </w:r>
      <w:r>
        <w:t>concerns</w:t>
      </w:r>
      <w:r>
        <w:rPr>
          <w:spacing w:val="80"/>
        </w:rPr>
        <w:t xml:space="preserve"> </w:t>
      </w:r>
      <w:r>
        <w:t>are received and handled before deciding how the process should work in the future.</w:t>
      </w:r>
    </w:p>
    <w:p w14:paraId="25FE55F1">
      <w:pPr>
        <w:pStyle w:val="6"/>
        <w:spacing w:before="14"/>
      </w:pPr>
    </w:p>
    <w:p w14:paraId="6EFDFA91">
      <w:pPr>
        <w:pStyle w:val="3"/>
        <w:ind w:left="0" w:firstLine="0"/>
      </w:pPr>
      <w:bookmarkStart w:id="42" w:name="Business Process Automation Requirements"/>
      <w:bookmarkEnd w:id="42"/>
      <w:bookmarkStart w:id="43" w:name="_bookmark21"/>
      <w:bookmarkEnd w:id="43"/>
      <w:r>
        <w:t>Business</w:t>
      </w:r>
      <w:r>
        <w:rPr>
          <w:spacing w:val="-5"/>
        </w:rPr>
        <w:t xml:space="preserve"> </w:t>
      </w:r>
      <w:r>
        <w:t>Process</w:t>
      </w:r>
      <w:r>
        <w:rPr>
          <w:spacing w:val="-9"/>
        </w:rPr>
        <w:t xml:space="preserve"> </w:t>
      </w:r>
      <w:r>
        <w:t>Automation</w:t>
      </w:r>
      <w:r>
        <w:rPr>
          <w:spacing w:val="-8"/>
        </w:rPr>
        <w:t xml:space="preserve"> </w:t>
      </w:r>
      <w:r>
        <w:rPr>
          <w:spacing w:val="-2"/>
        </w:rPr>
        <w:t>Requirements</w:t>
      </w:r>
    </w:p>
    <w:p w14:paraId="4577245F">
      <w:pPr>
        <w:pStyle w:val="6"/>
        <w:spacing w:before="7"/>
        <w:rPr>
          <w:b/>
        </w:rPr>
      </w:pPr>
    </w:p>
    <w:p w14:paraId="3C6E4F0B">
      <w:pPr>
        <w:pStyle w:val="6"/>
        <w:spacing w:line="273" w:lineRule="auto"/>
        <w:ind w:right="365"/>
        <w:jc w:val="both"/>
      </w:pPr>
      <w:r>
        <w:t>Clear requirements are important when planning an automation solution.</w:t>
      </w:r>
      <w:r>
        <w:rPr>
          <w:spacing w:val="-20"/>
        </w:rPr>
        <w:t xml:space="preserve"> </w:t>
      </w:r>
      <w:r>
        <w:t>Menezes</w:t>
      </w:r>
      <w:r>
        <w:rPr>
          <w:spacing w:val="-20"/>
        </w:rPr>
        <w:t xml:space="preserve"> </w:t>
      </w:r>
      <w:r>
        <w:t>(2023),</w:t>
      </w:r>
      <w:r>
        <w:rPr>
          <w:spacing w:val="-24"/>
        </w:rPr>
        <w:t xml:space="preserve"> </w:t>
      </w:r>
      <w:r>
        <w:t>as</w:t>
      </w:r>
      <w:r>
        <w:rPr>
          <w:spacing w:val="-24"/>
        </w:rPr>
        <w:t xml:space="preserve"> </w:t>
      </w:r>
      <w:r>
        <w:t>cited</w:t>
      </w:r>
      <w:r>
        <w:rPr>
          <w:spacing w:val="-20"/>
        </w:rPr>
        <w:t xml:space="preserve"> </w:t>
      </w:r>
      <w:r>
        <w:t>in</w:t>
      </w:r>
      <w:r>
        <w:rPr>
          <w:spacing w:val="-20"/>
        </w:rPr>
        <w:t xml:space="preserve"> </w:t>
      </w:r>
      <w:r>
        <w:t>the</w:t>
      </w:r>
      <w:r>
        <w:rPr>
          <w:spacing w:val="-24"/>
        </w:rPr>
        <w:t xml:space="preserve"> </w:t>
      </w:r>
      <w:r>
        <w:t>group's</w:t>
      </w:r>
      <w:r>
        <w:rPr>
          <w:spacing w:val="-24"/>
        </w:rPr>
        <w:t xml:space="preserve"> </w:t>
      </w:r>
      <w:r>
        <w:t>draft,</w:t>
      </w:r>
      <w:r>
        <w:rPr>
          <w:spacing w:val="-20"/>
        </w:rPr>
        <w:t xml:space="preserve"> </w:t>
      </w:r>
      <w:r>
        <w:t>discusses approaches to understanding business processes and gathering requirements for business process automation software. In Mia Tech's case, requirements should reflect how employees submit concerns,</w:t>
      </w:r>
      <w:r>
        <w:rPr>
          <w:spacing w:val="-4"/>
        </w:rPr>
        <w:t xml:space="preserve"> </w:t>
      </w:r>
      <w:r>
        <w:t>what</w:t>
      </w:r>
      <w:r>
        <w:rPr>
          <w:spacing w:val="-4"/>
        </w:rPr>
        <w:t xml:space="preserve"> </w:t>
      </w:r>
      <w:r>
        <w:t>information</w:t>
      </w:r>
      <w:r>
        <w:rPr>
          <w:spacing w:val="-9"/>
        </w:rPr>
        <w:t xml:space="preserve"> </w:t>
      </w:r>
      <w:r>
        <w:t>staff</w:t>
      </w:r>
      <w:r>
        <w:rPr>
          <w:spacing w:val="-9"/>
        </w:rPr>
        <w:t xml:space="preserve"> </w:t>
      </w:r>
      <w:r>
        <w:t>need,</w:t>
      </w:r>
      <w:r>
        <w:rPr>
          <w:spacing w:val="-4"/>
        </w:rPr>
        <w:t xml:space="preserve"> </w:t>
      </w:r>
      <w:r>
        <w:t>how</w:t>
      </w:r>
      <w:r>
        <w:rPr>
          <w:spacing w:val="-9"/>
        </w:rPr>
        <w:t xml:space="preserve"> </w:t>
      </w:r>
      <w:r>
        <w:t>requests</w:t>
      </w:r>
      <w:r>
        <w:rPr>
          <w:spacing w:val="-9"/>
        </w:rPr>
        <w:t xml:space="preserve"> </w:t>
      </w:r>
      <w:r>
        <w:t>are</w:t>
      </w:r>
      <w:r>
        <w:rPr>
          <w:spacing w:val="-4"/>
        </w:rPr>
        <w:t xml:space="preserve"> </w:t>
      </w:r>
      <w:r>
        <w:t>assigned, and how progress is monitored. The exact publication details for this citation still need to be verified.</w:t>
      </w:r>
    </w:p>
    <w:p w14:paraId="3BAD6AB4">
      <w:pPr>
        <w:pStyle w:val="6"/>
        <w:spacing w:after="0" w:line="273" w:lineRule="auto"/>
        <w:jc w:val="both"/>
        <w:sectPr>
          <w:pgSz w:w="12240" w:h="15840"/>
          <w:pgMar w:top="1360" w:right="1080" w:bottom="280" w:left="1440" w:header="720" w:footer="720" w:gutter="0"/>
          <w:cols w:space="720" w:num="1"/>
        </w:sectPr>
      </w:pPr>
    </w:p>
    <w:p w14:paraId="3CA90B08">
      <w:pPr>
        <w:pStyle w:val="3"/>
        <w:spacing w:before="80"/>
        <w:ind w:left="0" w:firstLine="0"/>
      </w:pPr>
      <w:bookmarkStart w:id="44" w:name="IT Service Management"/>
      <w:bookmarkEnd w:id="44"/>
      <w:bookmarkStart w:id="45" w:name="_bookmark22"/>
      <w:bookmarkEnd w:id="45"/>
      <w:r>
        <w:t>IT</w:t>
      </w:r>
      <w:r>
        <w:rPr>
          <w:spacing w:val="-4"/>
        </w:rPr>
        <w:t xml:space="preserve"> </w:t>
      </w:r>
      <w:r>
        <w:t>Service</w:t>
      </w:r>
      <w:r>
        <w:rPr>
          <w:spacing w:val="-1"/>
        </w:rPr>
        <w:t xml:space="preserve"> </w:t>
      </w:r>
      <w:r>
        <w:rPr>
          <w:spacing w:val="-2"/>
        </w:rPr>
        <w:t>Management</w:t>
      </w:r>
    </w:p>
    <w:p w14:paraId="1BC90645">
      <w:pPr>
        <w:pStyle w:val="6"/>
        <w:spacing w:before="7"/>
        <w:rPr>
          <w:b/>
        </w:rPr>
      </w:pPr>
    </w:p>
    <w:p w14:paraId="149E250B">
      <w:pPr>
        <w:pStyle w:val="6"/>
        <w:spacing w:line="273" w:lineRule="auto"/>
        <w:ind w:right="365"/>
        <w:jc w:val="both"/>
      </w:pPr>
      <w:r>
        <w:t>Information Technology Service Management (ITSM) focuses on organizing IT services so that support can be delivered in a consistent</w:t>
      </w:r>
      <w:r>
        <w:rPr>
          <w:spacing w:val="-5"/>
        </w:rPr>
        <w:t xml:space="preserve"> </w:t>
      </w:r>
      <w:r>
        <w:t>and</w:t>
      </w:r>
      <w:r>
        <w:rPr>
          <w:spacing w:val="-5"/>
        </w:rPr>
        <w:t xml:space="preserve"> </w:t>
      </w:r>
      <w:r>
        <w:t>manageable</w:t>
      </w:r>
      <w:r>
        <w:rPr>
          <w:spacing w:val="-5"/>
        </w:rPr>
        <w:t xml:space="preserve"> </w:t>
      </w:r>
      <w:r>
        <w:t>way.</w:t>
      </w:r>
      <w:r>
        <w:rPr>
          <w:spacing w:val="-5"/>
        </w:rPr>
        <w:t xml:space="preserve"> </w:t>
      </w:r>
      <w:r>
        <w:t>Iden</w:t>
      </w:r>
      <w:r>
        <w:rPr>
          <w:spacing w:val="-10"/>
        </w:rPr>
        <w:t xml:space="preserve"> </w:t>
      </w:r>
      <w:r>
        <w:t>and</w:t>
      </w:r>
      <w:r>
        <w:rPr>
          <w:spacing w:val="-5"/>
        </w:rPr>
        <w:t xml:space="preserve"> </w:t>
      </w:r>
      <w:r>
        <w:t>Eikebrokk</w:t>
      </w:r>
      <w:r>
        <w:rPr>
          <w:spacing w:val="-5"/>
        </w:rPr>
        <w:t xml:space="preserve"> </w:t>
      </w:r>
      <w:r>
        <w:t>(2013)</w:t>
      </w:r>
      <w:r>
        <w:rPr>
          <w:spacing w:val="-10"/>
        </w:rPr>
        <w:t xml:space="preserve"> </w:t>
      </w:r>
      <w:r>
        <w:t xml:space="preserve">reviewed ITSM implementation research, including reasons for adoption, success factors, implementation status, and reported benefits. These ideas support the proposal's focus on recording requests, assigning responsibility, tracking progress, and documenting </w:t>
      </w:r>
      <w:r>
        <w:rPr>
          <w:spacing w:val="-2"/>
        </w:rPr>
        <w:t>resolutions.</w:t>
      </w:r>
    </w:p>
    <w:p w14:paraId="33CCE1BB">
      <w:pPr>
        <w:pStyle w:val="6"/>
        <w:spacing w:before="14"/>
      </w:pPr>
    </w:p>
    <w:p w14:paraId="6A7052BF">
      <w:pPr>
        <w:pStyle w:val="3"/>
        <w:ind w:left="0" w:firstLine="0"/>
      </w:pPr>
      <w:bookmarkStart w:id="46" w:name="IT Service Management in Small and Mediu"/>
      <w:bookmarkEnd w:id="46"/>
      <w:bookmarkStart w:id="47" w:name="_bookmark23"/>
      <w:bookmarkEnd w:id="47"/>
      <w:r>
        <w:t>IT</w:t>
      </w:r>
      <w:r>
        <w:rPr>
          <w:spacing w:val="-4"/>
        </w:rPr>
        <w:t xml:space="preserve"> </w:t>
      </w:r>
      <w:r>
        <w:t>Service</w:t>
      </w:r>
      <w:r>
        <w:rPr>
          <w:spacing w:val="-3"/>
        </w:rPr>
        <w:t xml:space="preserve"> </w:t>
      </w:r>
      <w:r>
        <w:t>Management</w:t>
      </w:r>
      <w:r>
        <w:rPr>
          <w:spacing w:val="-3"/>
        </w:rPr>
        <w:t xml:space="preserve"> </w:t>
      </w:r>
      <w:r>
        <w:t>in</w:t>
      </w:r>
      <w:r>
        <w:rPr>
          <w:spacing w:val="-4"/>
        </w:rPr>
        <w:t xml:space="preserve"> </w:t>
      </w:r>
      <w:r>
        <w:t>Small</w:t>
      </w:r>
      <w:r>
        <w:rPr>
          <w:spacing w:val="-3"/>
        </w:rPr>
        <w:t xml:space="preserve"> </w:t>
      </w:r>
      <w:r>
        <w:t>and</w:t>
      </w:r>
      <w:r>
        <w:rPr>
          <w:spacing w:val="-8"/>
        </w:rPr>
        <w:t xml:space="preserve"> </w:t>
      </w:r>
      <w:r>
        <w:t>Medium</w:t>
      </w:r>
      <w:r>
        <w:rPr>
          <w:spacing w:val="-8"/>
        </w:rPr>
        <w:t xml:space="preserve"> </w:t>
      </w:r>
      <w:r>
        <w:rPr>
          <w:spacing w:val="-2"/>
        </w:rPr>
        <w:t>Organizations</w:t>
      </w:r>
    </w:p>
    <w:p w14:paraId="6D0B87B1">
      <w:pPr>
        <w:pStyle w:val="6"/>
        <w:spacing w:before="7"/>
        <w:rPr>
          <w:b/>
        </w:rPr>
      </w:pPr>
    </w:p>
    <w:p w14:paraId="6F573F50">
      <w:pPr>
        <w:pStyle w:val="6"/>
        <w:spacing w:line="273" w:lineRule="auto"/>
        <w:ind w:right="366"/>
        <w:jc w:val="both"/>
      </w:pPr>
      <w:r>
        <w:t>Melendez,</w:t>
      </w:r>
      <w:r>
        <w:rPr>
          <w:spacing w:val="-4"/>
        </w:rPr>
        <w:t xml:space="preserve"> </w:t>
      </w:r>
      <w:r>
        <w:t>Dávila,</w:t>
      </w:r>
      <w:r>
        <w:rPr>
          <w:spacing w:val="-9"/>
        </w:rPr>
        <w:t xml:space="preserve"> </w:t>
      </w:r>
      <w:r>
        <w:t>and</w:t>
      </w:r>
      <w:r>
        <w:rPr>
          <w:spacing w:val="-9"/>
        </w:rPr>
        <w:t xml:space="preserve"> </w:t>
      </w:r>
      <w:r>
        <w:t>Pessoa</w:t>
      </w:r>
      <w:r>
        <w:rPr>
          <w:spacing w:val="-4"/>
        </w:rPr>
        <w:t xml:space="preserve"> </w:t>
      </w:r>
      <w:r>
        <w:t>(2016),</w:t>
      </w:r>
      <w:r>
        <w:rPr>
          <w:spacing w:val="-4"/>
        </w:rPr>
        <w:t xml:space="preserve"> </w:t>
      </w:r>
      <w:r>
        <w:t>as</w:t>
      </w:r>
      <w:r>
        <w:rPr>
          <w:spacing w:val="-4"/>
        </w:rPr>
        <w:t xml:space="preserve"> </w:t>
      </w:r>
      <w:r>
        <w:t>referenced</w:t>
      </w:r>
      <w:r>
        <w:rPr>
          <w:spacing w:val="-4"/>
        </w:rPr>
        <w:t xml:space="preserve"> </w:t>
      </w:r>
      <w:r>
        <w:t>in</w:t>
      </w:r>
      <w:r>
        <w:rPr>
          <w:spacing w:val="-4"/>
        </w:rPr>
        <w:t xml:space="preserve"> </w:t>
      </w:r>
      <w:r>
        <w:t>the</w:t>
      </w:r>
      <w:r>
        <w:rPr>
          <w:spacing w:val="-9"/>
        </w:rPr>
        <w:t xml:space="preserve"> </w:t>
      </w:r>
      <w:r>
        <w:t>group's draft, reviewed ITSM models applied to small and medium organizations. The draft identifies process improvement, user satisfaction,</w:t>
      </w:r>
      <w:r>
        <w:rPr>
          <w:spacing w:val="-4"/>
        </w:rPr>
        <w:t xml:space="preserve"> </w:t>
      </w:r>
      <w:r>
        <w:t>and</w:t>
      </w:r>
      <w:r>
        <w:rPr>
          <w:spacing w:val="-9"/>
        </w:rPr>
        <w:t xml:space="preserve"> </w:t>
      </w:r>
      <w:r>
        <w:t>reductions</w:t>
      </w:r>
      <w:r>
        <w:rPr>
          <w:spacing w:val="-4"/>
        </w:rPr>
        <w:t xml:space="preserve"> </w:t>
      </w:r>
      <w:r>
        <w:t>in</w:t>
      </w:r>
      <w:r>
        <w:rPr>
          <w:spacing w:val="-9"/>
        </w:rPr>
        <w:t xml:space="preserve"> </w:t>
      </w:r>
      <w:r>
        <w:t>service</w:t>
      </w:r>
      <w:r>
        <w:rPr>
          <w:spacing w:val="-4"/>
        </w:rPr>
        <w:t xml:space="preserve"> </w:t>
      </w:r>
      <w:r>
        <w:t>cost</w:t>
      </w:r>
      <w:r>
        <w:rPr>
          <w:spacing w:val="-4"/>
        </w:rPr>
        <w:t xml:space="preserve"> </w:t>
      </w:r>
      <w:r>
        <w:t>and</w:t>
      </w:r>
      <w:r>
        <w:rPr>
          <w:spacing w:val="-4"/>
        </w:rPr>
        <w:t xml:space="preserve"> </w:t>
      </w:r>
      <w:r>
        <w:t>time</w:t>
      </w:r>
      <w:r>
        <w:rPr>
          <w:spacing w:val="-4"/>
        </w:rPr>
        <w:t xml:space="preserve"> </w:t>
      </w:r>
      <w:r>
        <w:t>as</w:t>
      </w:r>
      <w:r>
        <w:rPr>
          <w:spacing w:val="-9"/>
        </w:rPr>
        <w:t xml:space="preserve"> </w:t>
      </w:r>
      <w:r>
        <w:t>possible benefits, while noting that limited knowledge and the complexity of ITSM models may make adoption difficult. For Mia Tech, this supports</w:t>
      </w:r>
      <w:r>
        <w:rPr>
          <w:spacing w:val="-6"/>
        </w:rPr>
        <w:t xml:space="preserve"> </w:t>
      </w:r>
      <w:r>
        <w:t>selecting</w:t>
      </w:r>
      <w:r>
        <w:rPr>
          <w:spacing w:val="-6"/>
        </w:rPr>
        <w:t xml:space="preserve"> </w:t>
      </w:r>
      <w:r>
        <w:t>a</w:t>
      </w:r>
      <w:r>
        <w:rPr>
          <w:spacing w:val="-6"/>
        </w:rPr>
        <w:t xml:space="preserve"> </w:t>
      </w:r>
      <w:r>
        <w:t>practical</w:t>
      </w:r>
      <w:r>
        <w:rPr>
          <w:spacing w:val="-6"/>
        </w:rPr>
        <w:t xml:space="preserve"> </w:t>
      </w:r>
      <w:r>
        <w:t>process</w:t>
      </w:r>
      <w:r>
        <w:rPr>
          <w:spacing w:val="-6"/>
        </w:rPr>
        <w:t xml:space="preserve"> </w:t>
      </w:r>
      <w:r>
        <w:t>that</w:t>
      </w:r>
      <w:r>
        <w:rPr>
          <w:spacing w:val="-6"/>
        </w:rPr>
        <w:t xml:space="preserve"> </w:t>
      </w:r>
      <w:r>
        <w:t>matches</w:t>
      </w:r>
      <w:r>
        <w:rPr>
          <w:spacing w:val="-11"/>
        </w:rPr>
        <w:t xml:space="preserve"> </w:t>
      </w:r>
      <w:r>
        <w:t>the</w:t>
      </w:r>
      <w:r>
        <w:rPr>
          <w:spacing w:val="-6"/>
        </w:rPr>
        <w:t xml:space="preserve"> </w:t>
      </w:r>
      <w:r>
        <w:t>company's available</w:t>
      </w:r>
      <w:r>
        <w:rPr>
          <w:spacing w:val="-24"/>
        </w:rPr>
        <w:t xml:space="preserve"> </w:t>
      </w:r>
      <w:r>
        <w:t>personnel,</w:t>
      </w:r>
      <w:r>
        <w:rPr>
          <w:spacing w:val="-24"/>
        </w:rPr>
        <w:t xml:space="preserve"> </w:t>
      </w:r>
      <w:r>
        <w:t>knowledge,</w:t>
      </w:r>
      <w:r>
        <w:rPr>
          <w:spacing w:val="-24"/>
        </w:rPr>
        <w:t xml:space="preserve"> </w:t>
      </w:r>
      <w:r>
        <w:t>and</w:t>
      </w:r>
      <w:r>
        <w:rPr>
          <w:spacing w:val="-29"/>
        </w:rPr>
        <w:t xml:space="preserve"> </w:t>
      </w:r>
      <w:r>
        <w:t>resources.</w:t>
      </w:r>
      <w:r>
        <w:rPr>
          <w:spacing w:val="-24"/>
        </w:rPr>
        <w:t xml:space="preserve"> </w:t>
      </w:r>
      <w:r>
        <w:t>The</w:t>
      </w:r>
      <w:r>
        <w:rPr>
          <w:spacing w:val="-24"/>
        </w:rPr>
        <w:t xml:space="preserve"> </w:t>
      </w:r>
      <w:r>
        <w:t>exact</w:t>
      </w:r>
      <w:r>
        <w:rPr>
          <w:spacing w:val="-24"/>
        </w:rPr>
        <w:t xml:space="preserve"> </w:t>
      </w:r>
      <w:r>
        <w:t>title</w:t>
      </w:r>
      <w:r>
        <w:rPr>
          <w:spacing w:val="-24"/>
        </w:rPr>
        <w:t xml:space="preserve"> </w:t>
      </w:r>
      <w:r>
        <w:t>and publication</w:t>
      </w:r>
      <w:r>
        <w:rPr>
          <w:spacing w:val="-9"/>
        </w:rPr>
        <w:t xml:space="preserve"> </w:t>
      </w:r>
      <w:r>
        <w:t>details</w:t>
      </w:r>
      <w:r>
        <w:rPr>
          <w:spacing w:val="-5"/>
        </w:rPr>
        <w:t xml:space="preserve"> </w:t>
      </w:r>
      <w:r>
        <w:t>should</w:t>
      </w:r>
      <w:r>
        <w:rPr>
          <w:spacing w:val="-9"/>
        </w:rPr>
        <w:t xml:space="preserve"> </w:t>
      </w:r>
      <w:r>
        <w:t>be</w:t>
      </w:r>
      <w:r>
        <w:rPr>
          <w:spacing w:val="-5"/>
        </w:rPr>
        <w:t xml:space="preserve"> </w:t>
      </w:r>
      <w:r>
        <w:t>verified</w:t>
      </w:r>
      <w:r>
        <w:rPr>
          <w:spacing w:val="-5"/>
        </w:rPr>
        <w:t xml:space="preserve"> </w:t>
      </w:r>
      <w:r>
        <w:t>from</w:t>
      </w:r>
      <w:r>
        <w:rPr>
          <w:spacing w:val="-5"/>
        </w:rPr>
        <w:t xml:space="preserve"> </w:t>
      </w:r>
      <w:r>
        <w:t>the</w:t>
      </w:r>
      <w:r>
        <w:rPr>
          <w:spacing w:val="-9"/>
        </w:rPr>
        <w:t xml:space="preserve"> </w:t>
      </w:r>
      <w:r>
        <w:t>source</w:t>
      </w:r>
      <w:r>
        <w:rPr>
          <w:spacing w:val="-5"/>
        </w:rPr>
        <w:t xml:space="preserve"> </w:t>
      </w:r>
      <w:r>
        <w:t xml:space="preserve">originally </w:t>
      </w:r>
      <w:r>
        <w:rPr>
          <w:spacing w:val="-2"/>
        </w:rPr>
        <w:t>consulted.</w:t>
      </w:r>
    </w:p>
    <w:p w14:paraId="32F6EDE1">
      <w:pPr>
        <w:pStyle w:val="6"/>
        <w:spacing w:before="15"/>
      </w:pPr>
    </w:p>
    <w:p w14:paraId="471F386C">
      <w:pPr>
        <w:pStyle w:val="3"/>
        <w:ind w:left="0" w:firstLine="0"/>
      </w:pPr>
      <w:bookmarkStart w:id="48" w:name="_bookmark24"/>
      <w:bookmarkEnd w:id="48"/>
      <w:bookmarkStart w:id="49" w:name="IT Service Management Process Improvemen"/>
      <w:bookmarkEnd w:id="49"/>
      <w:r>
        <w:t>IT</w:t>
      </w:r>
      <w:r>
        <w:rPr>
          <w:spacing w:val="-6"/>
        </w:rPr>
        <w:t xml:space="preserve"> </w:t>
      </w:r>
      <w:r>
        <w:t>Service</w:t>
      </w:r>
      <w:r>
        <w:rPr>
          <w:spacing w:val="-5"/>
        </w:rPr>
        <w:t xml:space="preserve"> </w:t>
      </w:r>
      <w:r>
        <w:t>Management</w:t>
      </w:r>
      <w:r>
        <w:rPr>
          <w:spacing w:val="-5"/>
        </w:rPr>
        <w:t xml:space="preserve"> </w:t>
      </w:r>
      <w:r>
        <w:t>Process</w:t>
      </w:r>
      <w:r>
        <w:rPr>
          <w:spacing w:val="-5"/>
        </w:rPr>
        <w:t xml:space="preserve"> </w:t>
      </w:r>
      <w:r>
        <w:rPr>
          <w:spacing w:val="-2"/>
        </w:rPr>
        <w:t>Improvement</w:t>
      </w:r>
    </w:p>
    <w:p w14:paraId="5A2A477D">
      <w:pPr>
        <w:pStyle w:val="6"/>
        <w:spacing w:before="6"/>
        <w:rPr>
          <w:b/>
        </w:rPr>
      </w:pPr>
    </w:p>
    <w:p w14:paraId="220CE43B">
      <w:pPr>
        <w:pStyle w:val="6"/>
        <w:spacing w:line="273" w:lineRule="auto"/>
        <w:ind w:right="349"/>
        <w:jc w:val="both"/>
      </w:pPr>
      <w:r>
        <w:t>Mora et al. (2012), as cited in the group's draft, reviewed ITSM process-improvement initiatives. This work supports the general idea of examining existing IT service processes before making changes.</w:t>
      </w:r>
      <w:r>
        <w:rPr>
          <w:spacing w:val="-16"/>
        </w:rPr>
        <w:t xml:space="preserve"> </w:t>
      </w:r>
      <w:r>
        <w:t>Applied</w:t>
      </w:r>
      <w:r>
        <w:rPr>
          <w:spacing w:val="-16"/>
        </w:rPr>
        <w:t xml:space="preserve"> </w:t>
      </w:r>
      <w:r>
        <w:t>to</w:t>
      </w:r>
      <w:r>
        <w:rPr>
          <w:spacing w:val="-16"/>
        </w:rPr>
        <w:t xml:space="preserve"> </w:t>
      </w:r>
      <w:r>
        <w:t>Mia</w:t>
      </w:r>
      <w:r>
        <w:rPr>
          <w:spacing w:val="-21"/>
        </w:rPr>
        <w:t xml:space="preserve"> </w:t>
      </w:r>
      <w:r>
        <w:t>Tech,</w:t>
      </w:r>
      <w:r>
        <w:rPr>
          <w:spacing w:val="-21"/>
        </w:rPr>
        <w:t xml:space="preserve"> </w:t>
      </w:r>
      <w:r>
        <w:t>it</w:t>
      </w:r>
      <w:r>
        <w:rPr>
          <w:spacing w:val="-16"/>
        </w:rPr>
        <w:t xml:space="preserve"> </w:t>
      </w:r>
      <w:r>
        <w:t>reinforces</w:t>
      </w:r>
      <w:r>
        <w:rPr>
          <w:spacing w:val="-21"/>
        </w:rPr>
        <w:t xml:space="preserve"> </w:t>
      </w:r>
      <w:r>
        <w:t>the</w:t>
      </w:r>
      <w:r>
        <w:rPr>
          <w:spacing w:val="-16"/>
        </w:rPr>
        <w:t xml:space="preserve"> </w:t>
      </w:r>
      <w:r>
        <w:t>need</w:t>
      </w:r>
      <w:r>
        <w:rPr>
          <w:spacing w:val="-16"/>
        </w:rPr>
        <w:t xml:space="preserve"> </w:t>
      </w:r>
      <w:r>
        <w:t>to</w:t>
      </w:r>
      <w:r>
        <w:rPr>
          <w:spacing w:val="-21"/>
        </w:rPr>
        <w:t xml:space="preserve"> </w:t>
      </w:r>
      <w:r>
        <w:t>understand the current request-handling process and identify practical improvements before introducing automation.</w:t>
      </w:r>
    </w:p>
    <w:p w14:paraId="3AA63063">
      <w:pPr>
        <w:pStyle w:val="6"/>
        <w:spacing w:before="9"/>
      </w:pPr>
    </w:p>
    <w:p w14:paraId="1528E13E">
      <w:pPr>
        <w:pStyle w:val="3"/>
        <w:ind w:left="0" w:firstLine="0"/>
      </w:pPr>
      <w:bookmarkStart w:id="50" w:name="Benefits and Challenges of IT Service Ma"/>
      <w:bookmarkEnd w:id="50"/>
      <w:bookmarkStart w:id="51" w:name="_bookmark25"/>
      <w:bookmarkEnd w:id="51"/>
      <w:r>
        <w:t>Benefits</w:t>
      </w:r>
      <w:r>
        <w:rPr>
          <w:spacing w:val="-4"/>
        </w:rPr>
        <w:t xml:space="preserve"> </w:t>
      </w:r>
      <w:r>
        <w:t>and</w:t>
      </w:r>
      <w:r>
        <w:rPr>
          <w:spacing w:val="-8"/>
        </w:rPr>
        <w:t xml:space="preserve"> </w:t>
      </w:r>
      <w:r>
        <w:t>Challenges</w:t>
      </w:r>
      <w:r>
        <w:rPr>
          <w:spacing w:val="-8"/>
        </w:rPr>
        <w:t xml:space="preserve"> </w:t>
      </w:r>
      <w:r>
        <w:t>of</w:t>
      </w:r>
      <w:r>
        <w:rPr>
          <w:spacing w:val="-3"/>
        </w:rPr>
        <w:t xml:space="preserve"> </w:t>
      </w:r>
      <w:r>
        <w:t>IT</w:t>
      </w:r>
      <w:r>
        <w:rPr>
          <w:spacing w:val="-3"/>
        </w:rPr>
        <w:t xml:space="preserve"> </w:t>
      </w:r>
      <w:r>
        <w:t>Service</w:t>
      </w:r>
      <w:r>
        <w:rPr>
          <w:spacing w:val="-3"/>
        </w:rPr>
        <w:t xml:space="preserve"> </w:t>
      </w:r>
      <w:r>
        <w:rPr>
          <w:spacing w:val="-2"/>
        </w:rPr>
        <w:t>Management</w:t>
      </w:r>
    </w:p>
    <w:p w14:paraId="7C07E3CB">
      <w:pPr>
        <w:pStyle w:val="6"/>
        <w:spacing w:before="7"/>
        <w:rPr>
          <w:b/>
        </w:rPr>
      </w:pPr>
    </w:p>
    <w:p w14:paraId="6F35E2FE">
      <w:pPr>
        <w:pStyle w:val="6"/>
        <w:spacing w:line="273" w:lineRule="auto"/>
        <w:ind w:right="351"/>
        <w:jc w:val="both"/>
      </w:pPr>
      <w:r>
        <w:t>Serrano</w:t>
      </w:r>
      <w:r>
        <w:rPr>
          <w:spacing w:val="-36"/>
        </w:rPr>
        <w:t xml:space="preserve"> </w:t>
      </w:r>
      <w:r>
        <w:t>et</w:t>
      </w:r>
      <w:r>
        <w:rPr>
          <w:spacing w:val="-31"/>
        </w:rPr>
        <w:t xml:space="preserve"> </w:t>
      </w:r>
      <w:r>
        <w:t>al.</w:t>
      </w:r>
      <w:r>
        <w:rPr>
          <w:spacing w:val="-31"/>
        </w:rPr>
        <w:t xml:space="preserve"> </w:t>
      </w:r>
      <w:r>
        <w:t>(2021),</w:t>
      </w:r>
      <w:r>
        <w:rPr>
          <w:spacing w:val="-31"/>
        </w:rPr>
        <w:t xml:space="preserve"> </w:t>
      </w:r>
      <w:r>
        <w:t>as</w:t>
      </w:r>
      <w:r>
        <w:rPr>
          <w:spacing w:val="-31"/>
        </w:rPr>
        <w:t xml:space="preserve"> </w:t>
      </w:r>
      <w:r>
        <w:t>referenced</w:t>
      </w:r>
      <w:r>
        <w:rPr>
          <w:spacing w:val="-36"/>
        </w:rPr>
        <w:t xml:space="preserve"> </w:t>
      </w:r>
      <w:r>
        <w:t>in</w:t>
      </w:r>
      <w:r>
        <w:rPr>
          <w:spacing w:val="-31"/>
        </w:rPr>
        <w:t xml:space="preserve"> </w:t>
      </w:r>
      <w:r>
        <w:t>the</w:t>
      </w:r>
      <w:r>
        <w:rPr>
          <w:spacing w:val="-31"/>
        </w:rPr>
        <w:t xml:space="preserve"> </w:t>
      </w:r>
      <w:r>
        <w:t>group's</w:t>
      </w:r>
      <w:r>
        <w:rPr>
          <w:spacing w:val="-31"/>
        </w:rPr>
        <w:t xml:space="preserve"> </w:t>
      </w:r>
      <w:r>
        <w:t>draft,</w:t>
      </w:r>
      <w:r>
        <w:rPr>
          <w:spacing w:val="-36"/>
        </w:rPr>
        <w:t xml:space="preserve"> </w:t>
      </w:r>
      <w:r>
        <w:t>reviewed literature related to ITSM benefits, challenges, opportunities, and implementation practices. The draft notes that organizations may</w:t>
      </w:r>
      <w:r>
        <w:rPr>
          <w:spacing w:val="-2"/>
        </w:rPr>
        <w:t xml:space="preserve"> </w:t>
      </w:r>
      <w:r>
        <w:t>encounter</w:t>
      </w:r>
      <w:r>
        <w:rPr>
          <w:spacing w:val="-2"/>
        </w:rPr>
        <w:t xml:space="preserve"> </w:t>
      </w:r>
      <w:r>
        <w:t>difficulties</w:t>
      </w:r>
      <w:r>
        <w:rPr>
          <w:spacing w:val="-7"/>
        </w:rPr>
        <w:t xml:space="preserve"> </w:t>
      </w:r>
      <w:r>
        <w:t>when</w:t>
      </w:r>
      <w:r>
        <w:rPr>
          <w:spacing w:val="-7"/>
        </w:rPr>
        <w:t xml:space="preserve"> </w:t>
      </w:r>
      <w:r>
        <w:t>adopting</w:t>
      </w:r>
      <w:r>
        <w:rPr>
          <w:spacing w:val="-2"/>
        </w:rPr>
        <w:t xml:space="preserve"> </w:t>
      </w:r>
      <w:r>
        <w:t>ITSM</w:t>
      </w:r>
      <w:r>
        <w:rPr>
          <w:spacing w:val="-2"/>
        </w:rPr>
        <w:t xml:space="preserve"> </w:t>
      </w:r>
      <w:r>
        <w:t>approaches.</w:t>
      </w:r>
      <w:r>
        <w:rPr>
          <w:spacing w:val="-7"/>
        </w:rPr>
        <w:t xml:space="preserve"> </w:t>
      </w:r>
      <w:r>
        <w:t>This</w:t>
      </w:r>
      <w:r>
        <w:rPr>
          <w:spacing w:val="-7"/>
        </w:rPr>
        <w:t xml:space="preserve"> </w:t>
      </w:r>
      <w:r>
        <w:t>is relevant because Mia Tech's proposed automation plan should consider not only technology but also employee responsibilities, process requirements, and implementation readiness. The complete</w:t>
      </w:r>
    </w:p>
    <w:p w14:paraId="0867E218">
      <w:pPr>
        <w:pStyle w:val="6"/>
        <w:spacing w:after="0" w:line="273" w:lineRule="auto"/>
        <w:jc w:val="both"/>
        <w:sectPr>
          <w:pgSz w:w="12240" w:h="15840"/>
          <w:pgMar w:top="1360" w:right="1080" w:bottom="280" w:left="1440" w:header="720" w:footer="720" w:gutter="0"/>
          <w:cols w:space="720" w:num="1"/>
        </w:sectPr>
      </w:pPr>
    </w:p>
    <w:p w14:paraId="6EDA8FC4">
      <w:pPr>
        <w:pStyle w:val="6"/>
        <w:spacing w:before="80" w:line="273" w:lineRule="auto"/>
        <w:ind w:right="368"/>
        <w:jc w:val="both"/>
      </w:pPr>
      <w:r>
        <w:t>citation should be verified against the original article used by the group.</w:t>
      </w:r>
    </w:p>
    <w:p w14:paraId="405B61BA">
      <w:pPr>
        <w:pStyle w:val="6"/>
      </w:pPr>
    </w:p>
    <w:p w14:paraId="1523064E">
      <w:pPr>
        <w:pStyle w:val="6"/>
      </w:pPr>
    </w:p>
    <w:p w14:paraId="4D90F86D">
      <w:pPr>
        <w:pStyle w:val="6"/>
        <w:spacing w:before="215"/>
      </w:pPr>
    </w:p>
    <w:p w14:paraId="65119118">
      <w:pPr>
        <w:pStyle w:val="3"/>
        <w:numPr>
          <w:ilvl w:val="1"/>
          <w:numId w:val="10"/>
        </w:numPr>
        <w:tabs>
          <w:tab w:val="left" w:pos="577"/>
        </w:tabs>
        <w:spacing w:before="0" w:after="0" w:line="240" w:lineRule="auto"/>
        <w:ind w:left="577" w:right="0" w:hanging="577"/>
        <w:jc w:val="left"/>
      </w:pPr>
      <w:bookmarkStart w:id="52" w:name="2.2 Related Systems"/>
      <w:bookmarkEnd w:id="52"/>
      <w:bookmarkStart w:id="53" w:name="_bookmark26"/>
      <w:bookmarkEnd w:id="53"/>
      <w:r>
        <w:t>Related</w:t>
      </w:r>
      <w:r>
        <w:rPr>
          <w:spacing w:val="-9"/>
        </w:rPr>
        <w:t xml:space="preserve"> </w:t>
      </w:r>
      <w:r>
        <w:rPr>
          <w:spacing w:val="-2"/>
        </w:rPr>
        <w:t>Systems</w:t>
      </w:r>
    </w:p>
    <w:p w14:paraId="1C8971EF">
      <w:pPr>
        <w:pStyle w:val="6"/>
        <w:spacing w:before="46"/>
        <w:rPr>
          <w:b/>
        </w:rPr>
      </w:pPr>
    </w:p>
    <w:p w14:paraId="09C7A65F">
      <w:pPr>
        <w:pStyle w:val="3"/>
        <w:spacing w:before="1"/>
        <w:ind w:left="0" w:firstLine="0"/>
      </w:pPr>
      <w:bookmarkStart w:id="54" w:name="_bookmark27"/>
      <w:bookmarkEnd w:id="54"/>
      <w:bookmarkStart w:id="55" w:name="IT Service Management and Help Desk Syst"/>
      <w:bookmarkEnd w:id="55"/>
      <w:r>
        <w:t>IT</w:t>
      </w:r>
      <w:r>
        <w:rPr>
          <w:spacing w:val="-7"/>
        </w:rPr>
        <w:t xml:space="preserve"> </w:t>
      </w:r>
      <w:r>
        <w:t>Service</w:t>
      </w:r>
      <w:r>
        <w:rPr>
          <w:spacing w:val="-4"/>
        </w:rPr>
        <w:t xml:space="preserve"> </w:t>
      </w:r>
      <w:r>
        <w:t>Management</w:t>
      </w:r>
      <w:r>
        <w:rPr>
          <w:spacing w:val="-4"/>
        </w:rPr>
        <w:t xml:space="preserve"> </w:t>
      </w:r>
      <w:r>
        <w:t>and</w:t>
      </w:r>
      <w:r>
        <w:rPr>
          <w:spacing w:val="-4"/>
        </w:rPr>
        <w:t xml:space="preserve"> </w:t>
      </w:r>
      <w:r>
        <w:t>Help</w:t>
      </w:r>
      <w:r>
        <w:rPr>
          <w:spacing w:val="-4"/>
        </w:rPr>
        <w:t xml:space="preserve"> </w:t>
      </w:r>
      <w:r>
        <w:t>Desk</w:t>
      </w:r>
      <w:r>
        <w:rPr>
          <w:spacing w:val="-8"/>
        </w:rPr>
        <w:t xml:space="preserve"> </w:t>
      </w:r>
      <w:r>
        <w:rPr>
          <w:spacing w:val="-2"/>
        </w:rPr>
        <w:t>Systems</w:t>
      </w:r>
    </w:p>
    <w:p w14:paraId="1F921384">
      <w:pPr>
        <w:pStyle w:val="6"/>
        <w:spacing w:before="6"/>
        <w:rPr>
          <w:b/>
        </w:rPr>
      </w:pPr>
    </w:p>
    <w:p w14:paraId="003268AC">
      <w:pPr>
        <w:pStyle w:val="6"/>
        <w:spacing w:line="273" w:lineRule="auto"/>
        <w:ind w:right="359"/>
        <w:jc w:val="both"/>
      </w:pPr>
      <w:r>
        <w:t>IT Service Management and help desk systems are designed to organize the handling of IT-related concerns. Common functions include recording requests, categorizing concerns, assigning responsible personnel, monitoring request status, documenting actions, and recording resolutions. Iden and Eikebrokk (2013) reviewed</w:t>
      </w:r>
      <w:r>
        <w:rPr>
          <w:spacing w:val="-30"/>
        </w:rPr>
        <w:t xml:space="preserve"> </w:t>
      </w:r>
      <w:r>
        <w:t>ITSM</w:t>
      </w:r>
      <w:r>
        <w:rPr>
          <w:spacing w:val="-35"/>
        </w:rPr>
        <w:t xml:space="preserve"> </w:t>
      </w:r>
      <w:r>
        <w:t>implementation</w:t>
      </w:r>
      <w:r>
        <w:rPr>
          <w:spacing w:val="-30"/>
        </w:rPr>
        <w:t xml:space="preserve"> </w:t>
      </w:r>
      <w:r>
        <w:t>research</w:t>
      </w:r>
      <w:r>
        <w:rPr>
          <w:spacing w:val="-30"/>
        </w:rPr>
        <w:t xml:space="preserve"> </w:t>
      </w:r>
      <w:r>
        <w:t>and</w:t>
      </w:r>
      <w:r>
        <w:rPr>
          <w:spacing w:val="-30"/>
        </w:rPr>
        <w:t xml:space="preserve"> </w:t>
      </w:r>
      <w:r>
        <w:t>discussed</w:t>
      </w:r>
      <w:r>
        <w:rPr>
          <w:spacing w:val="-30"/>
        </w:rPr>
        <w:t xml:space="preserve"> </w:t>
      </w:r>
      <w:r>
        <w:t>implementation practices and benefits.</w:t>
      </w:r>
    </w:p>
    <w:p w14:paraId="3F2FF2F9">
      <w:pPr>
        <w:pStyle w:val="6"/>
        <w:spacing w:before="246" w:line="273" w:lineRule="auto"/>
        <w:ind w:right="361"/>
        <w:jc w:val="both"/>
      </w:pPr>
      <w:r>
        <w:t>These systems provide useful examples of functions that may suit Mia Tech's internal support process. The proposal does not claim to copy a particular commercial help desk product. Instead, it uses general request-management ideas and adapts them to the company's size, staff, and available resources.</w:t>
      </w:r>
    </w:p>
    <w:p w14:paraId="6C8595A0">
      <w:pPr>
        <w:pStyle w:val="6"/>
        <w:spacing w:before="10"/>
      </w:pPr>
    </w:p>
    <w:p w14:paraId="7A073E0A">
      <w:pPr>
        <w:pStyle w:val="3"/>
        <w:ind w:left="0" w:firstLine="0"/>
      </w:pPr>
      <w:bookmarkStart w:id="56" w:name="_bookmark28"/>
      <w:bookmarkEnd w:id="56"/>
      <w:bookmarkStart w:id="57" w:name="Workflow Management Systems"/>
      <w:bookmarkEnd w:id="57"/>
      <w:r>
        <w:t>Workflow</w:t>
      </w:r>
      <w:r>
        <w:rPr>
          <w:spacing w:val="-7"/>
        </w:rPr>
        <w:t xml:space="preserve"> </w:t>
      </w:r>
      <w:r>
        <w:t>Management</w:t>
      </w:r>
      <w:r>
        <w:rPr>
          <w:spacing w:val="-6"/>
        </w:rPr>
        <w:t xml:space="preserve"> </w:t>
      </w:r>
      <w:r>
        <w:rPr>
          <w:spacing w:val="-2"/>
        </w:rPr>
        <w:t>Systems</w:t>
      </w:r>
    </w:p>
    <w:p w14:paraId="6A084ED9">
      <w:pPr>
        <w:pStyle w:val="6"/>
        <w:spacing w:before="6"/>
        <w:rPr>
          <w:b/>
        </w:rPr>
      </w:pPr>
    </w:p>
    <w:p w14:paraId="4EE4C212">
      <w:pPr>
        <w:pStyle w:val="6"/>
        <w:spacing w:line="273" w:lineRule="auto"/>
        <w:ind w:right="349"/>
        <w:jc w:val="both"/>
      </w:pPr>
      <w:r>
        <w:t>Workflow Management Systems support the movement of work through a</w:t>
      </w:r>
      <w:r>
        <w:rPr>
          <w:spacing w:val="-2"/>
        </w:rPr>
        <w:t xml:space="preserve"> </w:t>
      </w:r>
      <w:r>
        <w:t>defined</w:t>
      </w:r>
      <w:r>
        <w:rPr>
          <w:spacing w:val="-2"/>
        </w:rPr>
        <w:t xml:space="preserve"> </w:t>
      </w:r>
      <w:r>
        <w:t>sequence</w:t>
      </w:r>
      <w:r>
        <w:rPr>
          <w:spacing w:val="-2"/>
        </w:rPr>
        <w:t xml:space="preserve"> </w:t>
      </w:r>
      <w:r>
        <w:t>of</w:t>
      </w:r>
      <w:r>
        <w:rPr>
          <w:spacing w:val="-7"/>
        </w:rPr>
        <w:t xml:space="preserve"> </w:t>
      </w:r>
      <w:r>
        <w:t>activities.</w:t>
      </w:r>
      <w:r>
        <w:rPr>
          <w:spacing w:val="-2"/>
        </w:rPr>
        <w:t xml:space="preserve"> </w:t>
      </w:r>
      <w:r>
        <w:t>Moreira</w:t>
      </w:r>
      <w:r>
        <w:rPr>
          <w:spacing w:val="-7"/>
        </w:rPr>
        <w:t xml:space="preserve"> </w:t>
      </w:r>
      <w:r>
        <w:t>et</w:t>
      </w:r>
      <w:r>
        <w:rPr>
          <w:spacing w:val="-2"/>
        </w:rPr>
        <w:t xml:space="preserve"> </w:t>
      </w:r>
      <w:r>
        <w:t>al.</w:t>
      </w:r>
      <w:r>
        <w:rPr>
          <w:spacing w:val="-2"/>
        </w:rPr>
        <w:t xml:space="preserve"> </w:t>
      </w:r>
      <w:r>
        <w:t>(2024),</w:t>
      </w:r>
      <w:r>
        <w:rPr>
          <w:spacing w:val="-7"/>
        </w:rPr>
        <w:t xml:space="preserve"> </w:t>
      </w:r>
      <w:r>
        <w:t>as</w:t>
      </w:r>
      <w:r>
        <w:rPr>
          <w:spacing w:val="-2"/>
        </w:rPr>
        <w:t xml:space="preserve"> </w:t>
      </w:r>
      <w:r>
        <w:t>cited in the group's draft, identify workflow management among the technologies related to business process automation. A workflow-based approach is relevant to Mia Tech because an internal IT support request can follow a consistent sequence from reporting the</w:t>
      </w:r>
      <w:r>
        <w:rPr>
          <w:spacing w:val="-2"/>
        </w:rPr>
        <w:t xml:space="preserve"> </w:t>
      </w:r>
      <w:r>
        <w:t>concern</w:t>
      </w:r>
      <w:r>
        <w:rPr>
          <w:spacing w:val="-7"/>
        </w:rPr>
        <w:t xml:space="preserve"> </w:t>
      </w:r>
      <w:r>
        <w:t>to</w:t>
      </w:r>
      <w:r>
        <w:rPr>
          <w:spacing w:val="-2"/>
        </w:rPr>
        <w:t xml:space="preserve"> </w:t>
      </w:r>
      <w:r>
        <w:t>its</w:t>
      </w:r>
      <w:r>
        <w:rPr>
          <w:spacing w:val="-2"/>
        </w:rPr>
        <w:t xml:space="preserve"> </w:t>
      </w:r>
      <w:r>
        <w:t>resolution</w:t>
      </w:r>
      <w:r>
        <w:rPr>
          <w:spacing w:val="-2"/>
        </w:rPr>
        <w:t xml:space="preserve"> </w:t>
      </w:r>
      <w:r>
        <w:t>and</w:t>
      </w:r>
      <w:r>
        <w:rPr>
          <w:spacing w:val="-2"/>
        </w:rPr>
        <w:t xml:space="preserve"> </w:t>
      </w:r>
      <w:r>
        <w:t>closure.</w:t>
      </w:r>
      <w:r>
        <w:rPr>
          <w:spacing w:val="-7"/>
        </w:rPr>
        <w:t xml:space="preserve"> </w:t>
      </w:r>
      <w:r>
        <w:t>A</w:t>
      </w:r>
      <w:r>
        <w:rPr>
          <w:spacing w:val="-2"/>
        </w:rPr>
        <w:t xml:space="preserve"> </w:t>
      </w:r>
      <w:r>
        <w:t>defined</w:t>
      </w:r>
      <w:r>
        <w:rPr>
          <w:spacing w:val="-7"/>
        </w:rPr>
        <w:t xml:space="preserve"> </w:t>
      </w:r>
      <w:r>
        <w:t>workflow</w:t>
      </w:r>
      <w:r>
        <w:rPr>
          <w:spacing w:val="-7"/>
        </w:rPr>
        <w:t xml:space="preserve"> </w:t>
      </w:r>
      <w:r>
        <w:t>can clarify responsibility at each stage and make pending requests easier to review.</w:t>
      </w:r>
    </w:p>
    <w:p w14:paraId="6D65EA64">
      <w:pPr>
        <w:pStyle w:val="6"/>
        <w:spacing w:before="15"/>
      </w:pPr>
    </w:p>
    <w:p w14:paraId="2454D310">
      <w:pPr>
        <w:pStyle w:val="3"/>
        <w:ind w:left="0" w:firstLine="0"/>
      </w:pPr>
      <w:bookmarkStart w:id="58" w:name="_bookmark29"/>
      <w:bookmarkEnd w:id="58"/>
      <w:bookmarkStart w:id="59" w:name="Automated Request and Monitoring Systems"/>
      <w:bookmarkEnd w:id="59"/>
      <w:r>
        <w:t>Automated</w:t>
      </w:r>
      <w:r>
        <w:rPr>
          <w:spacing w:val="-5"/>
        </w:rPr>
        <w:t xml:space="preserve"> </w:t>
      </w:r>
      <w:r>
        <w:t>Request</w:t>
      </w:r>
      <w:r>
        <w:rPr>
          <w:spacing w:val="-8"/>
        </w:rPr>
        <w:t xml:space="preserve"> </w:t>
      </w:r>
      <w:r>
        <w:t>and</w:t>
      </w:r>
      <w:r>
        <w:rPr>
          <w:spacing w:val="-5"/>
        </w:rPr>
        <w:t xml:space="preserve"> </w:t>
      </w:r>
      <w:r>
        <w:t>Monitoring</w:t>
      </w:r>
      <w:r>
        <w:rPr>
          <w:spacing w:val="-8"/>
        </w:rPr>
        <w:t xml:space="preserve"> </w:t>
      </w:r>
      <w:r>
        <w:rPr>
          <w:spacing w:val="-2"/>
        </w:rPr>
        <w:t>Systems</w:t>
      </w:r>
    </w:p>
    <w:p w14:paraId="6F861B33">
      <w:pPr>
        <w:pStyle w:val="6"/>
        <w:spacing w:before="6"/>
        <w:rPr>
          <w:b/>
        </w:rPr>
      </w:pPr>
    </w:p>
    <w:p w14:paraId="2F524A8F">
      <w:pPr>
        <w:pStyle w:val="6"/>
        <w:spacing w:line="276" w:lineRule="auto"/>
        <w:ind w:right="349"/>
        <w:jc w:val="both"/>
      </w:pPr>
      <w:r>
        <w:t>Automated request and monitoring systems can support repetitive activities by recording information, assigning tasks, providing notifications,</w:t>
      </w:r>
      <w:r>
        <w:rPr>
          <w:spacing w:val="-23"/>
        </w:rPr>
        <w:t xml:space="preserve"> </w:t>
      </w:r>
      <w:r>
        <w:t>and</w:t>
      </w:r>
      <w:r>
        <w:rPr>
          <w:spacing w:val="-23"/>
        </w:rPr>
        <w:t xml:space="preserve"> </w:t>
      </w:r>
      <w:r>
        <w:t>monitoring</w:t>
      </w:r>
      <w:r>
        <w:rPr>
          <w:spacing w:val="-28"/>
        </w:rPr>
        <w:t xml:space="preserve"> </w:t>
      </w:r>
      <w:r>
        <w:t>progress.</w:t>
      </w:r>
      <w:r>
        <w:rPr>
          <w:spacing w:val="-23"/>
        </w:rPr>
        <w:t xml:space="preserve"> </w:t>
      </w:r>
      <w:r>
        <w:t>These</w:t>
      </w:r>
      <w:r>
        <w:rPr>
          <w:spacing w:val="-28"/>
        </w:rPr>
        <w:t xml:space="preserve"> </w:t>
      </w:r>
      <w:r>
        <w:t>functions</w:t>
      </w:r>
      <w:r>
        <w:rPr>
          <w:spacing w:val="-28"/>
        </w:rPr>
        <w:t xml:space="preserve"> </w:t>
      </w:r>
      <w:r>
        <w:t>align</w:t>
      </w:r>
      <w:r>
        <w:rPr>
          <w:spacing w:val="-23"/>
        </w:rPr>
        <w:t xml:space="preserve"> </w:t>
      </w:r>
      <w:r>
        <w:t>with BPA and ITSM concepts because they provide technological support for</w:t>
      </w:r>
      <w:r>
        <w:rPr>
          <w:spacing w:val="-2"/>
        </w:rPr>
        <w:t xml:space="preserve"> </w:t>
      </w:r>
      <w:r>
        <w:t>structured</w:t>
      </w:r>
      <w:r>
        <w:rPr>
          <w:spacing w:val="-2"/>
        </w:rPr>
        <w:t xml:space="preserve"> </w:t>
      </w:r>
      <w:r>
        <w:t>business</w:t>
      </w:r>
      <w:r>
        <w:rPr>
          <w:spacing w:val="-2"/>
        </w:rPr>
        <w:t xml:space="preserve"> </w:t>
      </w:r>
      <w:r>
        <w:t>processes.</w:t>
      </w:r>
      <w:r>
        <w:rPr>
          <w:spacing w:val="-7"/>
        </w:rPr>
        <w:t xml:space="preserve"> </w:t>
      </w:r>
      <w:r>
        <w:t>For</w:t>
      </w:r>
      <w:r>
        <w:rPr>
          <w:spacing w:val="-2"/>
        </w:rPr>
        <w:t xml:space="preserve"> </w:t>
      </w:r>
      <w:r>
        <w:t>Mia</w:t>
      </w:r>
      <w:r>
        <w:rPr>
          <w:spacing w:val="-7"/>
        </w:rPr>
        <w:t xml:space="preserve"> </w:t>
      </w:r>
      <w:r>
        <w:t>Tech,</w:t>
      </w:r>
      <w:r>
        <w:rPr>
          <w:spacing w:val="-2"/>
        </w:rPr>
        <w:t xml:space="preserve"> </w:t>
      </w:r>
      <w:r>
        <w:t>the</w:t>
      </w:r>
      <w:r>
        <w:rPr>
          <w:spacing w:val="-7"/>
        </w:rPr>
        <w:t xml:space="preserve"> </w:t>
      </w:r>
      <w:r>
        <w:t>concepts</w:t>
      </w:r>
      <w:r>
        <w:rPr>
          <w:spacing w:val="-7"/>
        </w:rPr>
        <w:t xml:space="preserve"> </w:t>
      </w:r>
      <w:r>
        <w:t>may</w:t>
      </w:r>
    </w:p>
    <w:p w14:paraId="0F5F541C">
      <w:pPr>
        <w:pStyle w:val="6"/>
        <w:spacing w:after="0" w:line="276" w:lineRule="auto"/>
        <w:jc w:val="both"/>
        <w:sectPr>
          <w:pgSz w:w="12240" w:h="15840"/>
          <w:pgMar w:top="1360" w:right="1080" w:bottom="280" w:left="1440" w:header="720" w:footer="720" w:gutter="0"/>
          <w:cols w:space="720" w:num="1"/>
        </w:sectPr>
      </w:pPr>
    </w:p>
    <w:p w14:paraId="25C88E38">
      <w:pPr>
        <w:pStyle w:val="6"/>
        <w:spacing w:before="80" w:line="273" w:lineRule="auto"/>
        <w:ind w:right="222"/>
      </w:pPr>
      <w:r>
        <w:t>be</w:t>
      </w:r>
      <w:r>
        <w:rPr>
          <w:spacing w:val="80"/>
        </w:rPr>
        <w:t xml:space="preserve"> </w:t>
      </w:r>
      <w:r>
        <w:t>applied</w:t>
      </w:r>
      <w:r>
        <w:rPr>
          <w:spacing w:val="80"/>
        </w:rPr>
        <w:t xml:space="preserve"> </w:t>
      </w:r>
      <w:r>
        <w:t>to</w:t>
      </w:r>
      <w:r>
        <w:rPr>
          <w:spacing w:val="80"/>
        </w:rPr>
        <w:t xml:space="preserve"> </w:t>
      </w:r>
      <w:r>
        <w:t>an</w:t>
      </w:r>
      <w:r>
        <w:rPr>
          <w:spacing w:val="80"/>
        </w:rPr>
        <w:t xml:space="preserve"> </w:t>
      </w:r>
      <w:r>
        <w:t>internal</w:t>
      </w:r>
      <w:r>
        <w:rPr>
          <w:spacing w:val="80"/>
        </w:rPr>
        <w:t xml:space="preserve"> </w:t>
      </w:r>
      <w:r>
        <w:t>support</w:t>
      </w:r>
      <w:r>
        <w:rPr>
          <w:spacing w:val="80"/>
        </w:rPr>
        <w:t xml:space="preserve"> </w:t>
      </w:r>
      <w:r>
        <w:t>request</w:t>
      </w:r>
      <w:r>
        <w:rPr>
          <w:spacing w:val="80"/>
        </w:rPr>
        <w:t xml:space="preserve"> </w:t>
      </w:r>
      <w:r>
        <w:t>process</w:t>
      </w:r>
      <w:r>
        <w:rPr>
          <w:spacing w:val="80"/>
        </w:rPr>
        <w:t xml:space="preserve"> </w:t>
      </w:r>
      <w:r>
        <w:t>in</w:t>
      </w:r>
      <w:r>
        <w:rPr>
          <w:spacing w:val="80"/>
        </w:rPr>
        <w:t xml:space="preserve"> </w:t>
      </w:r>
      <w:r>
        <w:t>which employees</w:t>
      </w:r>
      <w:r>
        <w:rPr>
          <w:spacing w:val="-24"/>
        </w:rPr>
        <w:t xml:space="preserve"> </w:t>
      </w:r>
      <w:r>
        <w:t>report</w:t>
      </w:r>
      <w:r>
        <w:rPr>
          <w:spacing w:val="-29"/>
        </w:rPr>
        <w:t xml:space="preserve"> </w:t>
      </w:r>
      <w:r>
        <w:t>concerns</w:t>
      </w:r>
      <w:r>
        <w:rPr>
          <w:spacing w:val="-29"/>
        </w:rPr>
        <w:t xml:space="preserve"> </w:t>
      </w:r>
      <w:r>
        <w:t>and</w:t>
      </w:r>
      <w:r>
        <w:rPr>
          <w:spacing w:val="-29"/>
        </w:rPr>
        <w:t xml:space="preserve"> </w:t>
      </w:r>
      <w:r>
        <w:t>responsible</w:t>
      </w:r>
      <w:r>
        <w:rPr>
          <w:spacing w:val="-29"/>
        </w:rPr>
        <w:t xml:space="preserve"> </w:t>
      </w:r>
      <w:r>
        <w:t>personnel</w:t>
      </w:r>
      <w:r>
        <w:rPr>
          <w:spacing w:val="-29"/>
        </w:rPr>
        <w:t xml:space="preserve"> </w:t>
      </w:r>
      <w:r>
        <w:t>track</w:t>
      </w:r>
      <w:r>
        <w:rPr>
          <w:spacing w:val="-29"/>
        </w:rPr>
        <w:t xml:space="preserve"> </w:t>
      </w:r>
      <w:r>
        <w:t>progress. Technical</w:t>
      </w:r>
      <w:r>
        <w:rPr>
          <w:spacing w:val="80"/>
          <w:w w:val="150"/>
        </w:rPr>
        <w:t xml:space="preserve"> </w:t>
      </w:r>
      <w:r>
        <w:t>diagnosis</w:t>
      </w:r>
      <w:r>
        <w:rPr>
          <w:spacing w:val="80"/>
          <w:w w:val="150"/>
        </w:rPr>
        <w:t xml:space="preserve"> </w:t>
      </w:r>
      <w:r>
        <w:t>and</w:t>
      </w:r>
      <w:r>
        <w:rPr>
          <w:spacing w:val="80"/>
          <w:w w:val="150"/>
        </w:rPr>
        <w:t xml:space="preserve"> </w:t>
      </w:r>
      <w:r>
        <w:t>resolution</w:t>
      </w:r>
      <w:r>
        <w:rPr>
          <w:spacing w:val="80"/>
          <w:w w:val="150"/>
        </w:rPr>
        <w:t xml:space="preserve"> </w:t>
      </w:r>
      <w:r>
        <w:t>would</w:t>
      </w:r>
      <w:r>
        <w:rPr>
          <w:spacing w:val="80"/>
          <w:w w:val="150"/>
        </w:rPr>
        <w:t xml:space="preserve"> </w:t>
      </w:r>
      <w:r>
        <w:t>remain</w:t>
      </w:r>
      <w:r>
        <w:rPr>
          <w:spacing w:val="80"/>
          <w:w w:val="150"/>
        </w:rPr>
        <w:t xml:space="preserve"> </w:t>
      </w:r>
      <w:r>
        <w:t>under</w:t>
      </w:r>
      <w:r>
        <w:rPr>
          <w:spacing w:val="80"/>
          <w:w w:val="150"/>
        </w:rPr>
        <w:t xml:space="preserve"> </w:t>
      </w:r>
      <w:r>
        <w:t>the responsibility of IT personnel and technicians.</w:t>
      </w:r>
    </w:p>
    <w:p w14:paraId="49CFB395">
      <w:pPr>
        <w:pStyle w:val="6"/>
        <w:spacing w:before="89"/>
      </w:pPr>
    </w:p>
    <w:p w14:paraId="5DB092EC">
      <w:pPr>
        <w:pStyle w:val="3"/>
        <w:numPr>
          <w:ilvl w:val="1"/>
          <w:numId w:val="10"/>
        </w:numPr>
        <w:tabs>
          <w:tab w:val="left" w:pos="577"/>
        </w:tabs>
        <w:spacing w:before="0" w:after="0" w:line="240" w:lineRule="auto"/>
        <w:ind w:left="577" w:right="0" w:hanging="577"/>
        <w:jc w:val="left"/>
      </w:pPr>
      <w:bookmarkStart w:id="60" w:name="_bookmark30"/>
      <w:bookmarkEnd w:id="60"/>
      <w:bookmarkStart w:id="61" w:name="2.3 Synthesis"/>
      <w:bookmarkEnd w:id="61"/>
      <w:r>
        <w:rPr>
          <w:spacing w:val="-2"/>
        </w:rPr>
        <w:t>Synthesis</w:t>
      </w:r>
    </w:p>
    <w:p w14:paraId="5D2B7B4B">
      <w:pPr>
        <w:pStyle w:val="6"/>
        <w:spacing w:before="6"/>
        <w:rPr>
          <w:b/>
        </w:rPr>
      </w:pPr>
    </w:p>
    <w:p w14:paraId="1EEA134A">
      <w:pPr>
        <w:pStyle w:val="6"/>
        <w:spacing w:before="1" w:line="273" w:lineRule="auto"/>
        <w:ind w:right="352"/>
        <w:jc w:val="both"/>
      </w:pPr>
      <w:r>
        <w:t>The</w:t>
      </w:r>
      <w:r>
        <w:rPr>
          <w:spacing w:val="-36"/>
        </w:rPr>
        <w:t xml:space="preserve"> </w:t>
      </w:r>
      <w:r>
        <w:t>literature</w:t>
      </w:r>
      <w:r>
        <w:rPr>
          <w:spacing w:val="-37"/>
        </w:rPr>
        <w:t xml:space="preserve"> </w:t>
      </w:r>
      <w:r>
        <w:t>reviewed</w:t>
      </w:r>
      <w:r>
        <w:rPr>
          <w:spacing w:val="-36"/>
        </w:rPr>
        <w:t xml:space="preserve"> </w:t>
      </w:r>
      <w:r>
        <w:t>for</w:t>
      </w:r>
      <w:r>
        <w:rPr>
          <w:spacing w:val="-36"/>
        </w:rPr>
        <w:t xml:space="preserve"> </w:t>
      </w:r>
      <w:r>
        <w:t>this</w:t>
      </w:r>
      <w:r>
        <w:rPr>
          <w:spacing w:val="-36"/>
        </w:rPr>
        <w:t xml:space="preserve"> </w:t>
      </w:r>
      <w:r>
        <w:t>project</w:t>
      </w:r>
      <w:r>
        <w:rPr>
          <w:spacing w:val="-36"/>
        </w:rPr>
        <w:t xml:space="preserve"> </w:t>
      </w:r>
      <w:r>
        <w:t>shows</w:t>
      </w:r>
      <w:r>
        <w:rPr>
          <w:spacing w:val="-36"/>
        </w:rPr>
        <w:t xml:space="preserve"> </w:t>
      </w:r>
      <w:r>
        <w:t>how</w:t>
      </w:r>
      <w:r>
        <w:rPr>
          <w:spacing w:val="-33"/>
        </w:rPr>
        <w:t xml:space="preserve"> </w:t>
      </w:r>
      <w:r>
        <w:t>Business</w:t>
      </w:r>
      <w:r>
        <w:rPr>
          <w:spacing w:val="-36"/>
        </w:rPr>
        <w:t xml:space="preserve"> </w:t>
      </w:r>
      <w:r>
        <w:t>Process Management,</w:t>
      </w:r>
      <w:r>
        <w:rPr>
          <w:spacing w:val="-28"/>
        </w:rPr>
        <w:t xml:space="preserve"> </w:t>
      </w:r>
      <w:r>
        <w:t>Business</w:t>
      </w:r>
      <w:r>
        <w:rPr>
          <w:spacing w:val="-28"/>
        </w:rPr>
        <w:t xml:space="preserve"> </w:t>
      </w:r>
      <w:r>
        <w:t>Process</w:t>
      </w:r>
      <w:r>
        <w:rPr>
          <w:spacing w:val="-23"/>
        </w:rPr>
        <w:t xml:space="preserve"> </w:t>
      </w:r>
      <w:r>
        <w:t>Automation,</w:t>
      </w:r>
      <w:r>
        <w:rPr>
          <w:spacing w:val="-28"/>
        </w:rPr>
        <w:t xml:space="preserve"> </w:t>
      </w:r>
      <w:r>
        <w:t>and</w:t>
      </w:r>
      <w:r>
        <w:rPr>
          <w:spacing w:val="-23"/>
        </w:rPr>
        <w:t xml:space="preserve"> </w:t>
      </w:r>
      <w:r>
        <w:t>IT</w:t>
      </w:r>
      <w:r>
        <w:rPr>
          <w:spacing w:val="-23"/>
        </w:rPr>
        <w:t xml:space="preserve"> </w:t>
      </w:r>
      <w:r>
        <w:t>Service</w:t>
      </w:r>
      <w:r>
        <w:rPr>
          <w:spacing w:val="-28"/>
        </w:rPr>
        <w:t xml:space="preserve"> </w:t>
      </w:r>
      <w:r>
        <w:t>Management can guide process improvement. BPM emphasizes understanding the current</w:t>
      </w:r>
      <w:r>
        <w:rPr>
          <w:spacing w:val="-22"/>
        </w:rPr>
        <w:t xml:space="preserve"> </w:t>
      </w:r>
      <w:r>
        <w:t>workflow</w:t>
      </w:r>
      <w:r>
        <w:rPr>
          <w:spacing w:val="-22"/>
        </w:rPr>
        <w:t xml:space="preserve"> </w:t>
      </w:r>
      <w:r>
        <w:t>before</w:t>
      </w:r>
      <w:r>
        <w:rPr>
          <w:spacing w:val="-22"/>
        </w:rPr>
        <w:t xml:space="preserve"> </w:t>
      </w:r>
      <w:r>
        <w:t>redesigning</w:t>
      </w:r>
      <w:r>
        <w:rPr>
          <w:spacing w:val="-27"/>
        </w:rPr>
        <w:t xml:space="preserve"> </w:t>
      </w:r>
      <w:r>
        <w:t>it.</w:t>
      </w:r>
      <w:r>
        <w:rPr>
          <w:spacing w:val="-22"/>
        </w:rPr>
        <w:t xml:space="preserve"> </w:t>
      </w:r>
      <w:r>
        <w:t>BPA</w:t>
      </w:r>
      <w:r>
        <w:rPr>
          <w:spacing w:val="-22"/>
        </w:rPr>
        <w:t xml:space="preserve"> </w:t>
      </w:r>
      <w:r>
        <w:t>can</w:t>
      </w:r>
      <w:r>
        <w:rPr>
          <w:spacing w:val="-22"/>
        </w:rPr>
        <w:t xml:space="preserve"> </w:t>
      </w:r>
      <w:r>
        <w:t>support</w:t>
      </w:r>
      <w:r>
        <w:rPr>
          <w:spacing w:val="-22"/>
        </w:rPr>
        <w:t xml:space="preserve"> </w:t>
      </w:r>
      <w:r>
        <w:t>repetitive administrative work, while ITSM highlights the importance of consistent request records, clear responsibilities, status monitoring, and documented resolutions.</w:t>
      </w:r>
    </w:p>
    <w:p w14:paraId="01EEA539">
      <w:pPr>
        <w:pStyle w:val="6"/>
        <w:spacing w:before="246" w:line="273" w:lineRule="auto"/>
        <w:ind w:right="356"/>
        <w:jc w:val="both"/>
      </w:pPr>
      <w:r>
        <w:t>Related help desk, workflow, and request-monitoring systems also show</w:t>
      </w:r>
      <w:r>
        <w:rPr>
          <w:spacing w:val="-2"/>
        </w:rPr>
        <w:t xml:space="preserve"> </w:t>
      </w:r>
      <w:r>
        <w:t>ways</w:t>
      </w:r>
      <w:r>
        <w:rPr>
          <w:spacing w:val="-2"/>
        </w:rPr>
        <w:t xml:space="preserve"> </w:t>
      </w:r>
      <w:r>
        <w:t>to</w:t>
      </w:r>
      <w:r>
        <w:rPr>
          <w:spacing w:val="-7"/>
        </w:rPr>
        <w:t xml:space="preserve"> </w:t>
      </w:r>
      <w:r>
        <w:t>organize</w:t>
      </w:r>
      <w:r>
        <w:rPr>
          <w:spacing w:val="-7"/>
        </w:rPr>
        <w:t xml:space="preserve"> </w:t>
      </w:r>
      <w:r>
        <w:t>support</w:t>
      </w:r>
      <w:r>
        <w:rPr>
          <w:spacing w:val="-2"/>
        </w:rPr>
        <w:t xml:space="preserve"> </w:t>
      </w:r>
      <w:r>
        <w:t>concerns.</w:t>
      </w:r>
      <w:r>
        <w:rPr>
          <w:spacing w:val="-2"/>
        </w:rPr>
        <w:t xml:space="preserve"> </w:t>
      </w:r>
      <w:r>
        <w:t>These</w:t>
      </w:r>
      <w:r>
        <w:rPr>
          <w:spacing w:val="-2"/>
        </w:rPr>
        <w:t xml:space="preserve"> </w:t>
      </w:r>
      <w:r>
        <w:t>ideas</w:t>
      </w:r>
      <w:r>
        <w:rPr>
          <w:spacing w:val="-7"/>
        </w:rPr>
        <w:t xml:space="preserve"> </w:t>
      </w:r>
      <w:r>
        <w:t>can</w:t>
      </w:r>
      <w:r>
        <w:rPr>
          <w:spacing w:val="-2"/>
        </w:rPr>
        <w:t xml:space="preserve"> </w:t>
      </w:r>
      <w:r>
        <w:t>guide</w:t>
      </w:r>
      <w:r>
        <w:rPr>
          <w:spacing w:val="-7"/>
        </w:rPr>
        <w:t xml:space="preserve"> </w:t>
      </w:r>
      <w:r>
        <w:t>the proposed process for Mia Tech without requiring the company to adopt a complex commercial platform. The proposal therefore focuses</w:t>
      </w:r>
      <w:r>
        <w:rPr>
          <w:spacing w:val="-17"/>
        </w:rPr>
        <w:t xml:space="preserve"> </w:t>
      </w:r>
      <w:r>
        <w:t>on</w:t>
      </w:r>
      <w:r>
        <w:rPr>
          <w:spacing w:val="-17"/>
        </w:rPr>
        <w:t xml:space="preserve"> </w:t>
      </w:r>
      <w:r>
        <w:t>a</w:t>
      </w:r>
      <w:r>
        <w:rPr>
          <w:spacing w:val="-17"/>
        </w:rPr>
        <w:t xml:space="preserve"> </w:t>
      </w:r>
      <w:r>
        <w:t>practical</w:t>
      </w:r>
      <w:r>
        <w:rPr>
          <w:spacing w:val="-12"/>
        </w:rPr>
        <w:t xml:space="preserve"> </w:t>
      </w:r>
      <w:r>
        <w:t>workflow</w:t>
      </w:r>
      <w:r>
        <w:rPr>
          <w:spacing w:val="-17"/>
        </w:rPr>
        <w:t xml:space="preserve"> </w:t>
      </w:r>
      <w:r>
        <w:t>that</w:t>
      </w:r>
      <w:r>
        <w:rPr>
          <w:spacing w:val="-12"/>
        </w:rPr>
        <w:t xml:space="preserve"> </w:t>
      </w:r>
      <w:r>
        <w:t>suits</w:t>
      </w:r>
      <w:r>
        <w:rPr>
          <w:spacing w:val="-17"/>
        </w:rPr>
        <w:t xml:space="preserve"> </w:t>
      </w:r>
      <w:r>
        <w:t>a</w:t>
      </w:r>
      <w:r>
        <w:rPr>
          <w:spacing w:val="-12"/>
        </w:rPr>
        <w:t xml:space="preserve"> </w:t>
      </w:r>
      <w:r>
        <w:t>small</w:t>
      </w:r>
      <w:r>
        <w:rPr>
          <w:spacing w:val="-17"/>
        </w:rPr>
        <w:t xml:space="preserve"> </w:t>
      </w:r>
      <w:r>
        <w:t>team</w:t>
      </w:r>
      <w:r>
        <w:rPr>
          <w:spacing w:val="-12"/>
        </w:rPr>
        <w:t xml:space="preserve"> </w:t>
      </w:r>
      <w:r>
        <w:t>and</w:t>
      </w:r>
      <w:r>
        <w:rPr>
          <w:spacing w:val="-17"/>
        </w:rPr>
        <w:t xml:space="preserve"> </w:t>
      </w:r>
      <w:r>
        <w:t>can</w:t>
      </w:r>
      <w:r>
        <w:rPr>
          <w:spacing w:val="-17"/>
        </w:rPr>
        <w:t xml:space="preserve"> </w:t>
      </w:r>
      <w:r>
        <w:t>be reviewed before implementation.</w:t>
      </w:r>
    </w:p>
    <w:p w14:paraId="5954A543">
      <w:pPr>
        <w:pStyle w:val="6"/>
        <w:spacing w:before="241" w:line="273" w:lineRule="auto"/>
        <w:ind w:right="354"/>
        <w:jc w:val="both"/>
      </w:pPr>
      <w:r>
        <w:t>One limitation of this review is that some in-text citations in the original draft do not have complete bibliographic details. Before final submission, the group should check the original publications and complete the reference list using the sources actually consulted. Publication titles, journal details, page numbers, and links should not be guessed.</w:t>
      </w:r>
    </w:p>
    <w:p w14:paraId="32B28BB8">
      <w:pPr>
        <w:pStyle w:val="6"/>
      </w:pPr>
    </w:p>
    <w:p w14:paraId="594F2D36">
      <w:pPr>
        <w:pStyle w:val="6"/>
      </w:pPr>
    </w:p>
    <w:p w14:paraId="744CE1BC">
      <w:pPr>
        <w:pStyle w:val="6"/>
      </w:pPr>
    </w:p>
    <w:p w14:paraId="4B236E74">
      <w:pPr>
        <w:pStyle w:val="6"/>
      </w:pPr>
    </w:p>
    <w:p w14:paraId="4B8F1AC1">
      <w:pPr>
        <w:pStyle w:val="6"/>
      </w:pPr>
    </w:p>
    <w:p w14:paraId="19C957C1">
      <w:pPr>
        <w:pStyle w:val="6"/>
      </w:pPr>
    </w:p>
    <w:p w14:paraId="7728863E">
      <w:pPr>
        <w:pStyle w:val="6"/>
      </w:pPr>
    </w:p>
    <w:p w14:paraId="7D42E1DD">
      <w:pPr>
        <w:pStyle w:val="6"/>
      </w:pPr>
    </w:p>
    <w:p w14:paraId="1E6EB833">
      <w:pPr>
        <w:pStyle w:val="6"/>
      </w:pPr>
    </w:p>
    <w:p w14:paraId="45EC73D8">
      <w:pPr>
        <w:pStyle w:val="2"/>
        <w:spacing w:line="484" w:lineRule="auto"/>
        <w:ind w:left="3146" w:right="3503"/>
      </w:pPr>
      <w:r>
        <w:t>CHAPTER</w:t>
      </w:r>
      <w:r>
        <w:rPr>
          <w:spacing w:val="-36"/>
        </w:rPr>
        <w:t xml:space="preserve"> </w:t>
      </w:r>
      <w:r>
        <w:t xml:space="preserve">III </w:t>
      </w:r>
      <w:r>
        <w:rPr>
          <w:spacing w:val="-2"/>
        </w:rPr>
        <w:t>METHODOLOGY</w:t>
      </w:r>
    </w:p>
    <w:p w14:paraId="0D12677A">
      <w:pPr>
        <w:pStyle w:val="2"/>
        <w:spacing w:after="0" w:line="484" w:lineRule="auto"/>
        <w:sectPr>
          <w:pgSz w:w="12240" w:h="15840"/>
          <w:pgMar w:top="1360" w:right="1080" w:bottom="280" w:left="1440" w:header="720" w:footer="720" w:gutter="0"/>
          <w:cols w:space="720" w:num="1"/>
        </w:sectPr>
      </w:pPr>
    </w:p>
    <w:p w14:paraId="4F763F08">
      <w:pPr>
        <w:pStyle w:val="3"/>
        <w:numPr>
          <w:ilvl w:val="1"/>
          <w:numId w:val="11"/>
        </w:numPr>
        <w:tabs>
          <w:tab w:val="left" w:pos="577"/>
        </w:tabs>
        <w:spacing w:before="80" w:after="0" w:line="240" w:lineRule="auto"/>
        <w:ind w:left="577" w:right="0" w:hanging="577"/>
        <w:jc w:val="left"/>
      </w:pPr>
      <w:bookmarkStart w:id="62" w:name="3.1 Requirements Analysis"/>
      <w:bookmarkEnd w:id="62"/>
      <w:bookmarkStart w:id="63" w:name="_bookmark31"/>
      <w:bookmarkEnd w:id="63"/>
      <w:r>
        <w:t>Requirements</w:t>
      </w:r>
      <w:r>
        <w:rPr>
          <w:spacing w:val="-14"/>
        </w:rPr>
        <w:t xml:space="preserve"> </w:t>
      </w:r>
      <w:r>
        <w:rPr>
          <w:spacing w:val="-2"/>
        </w:rPr>
        <w:t>Analysis</w:t>
      </w:r>
    </w:p>
    <w:p w14:paraId="553279D6">
      <w:pPr>
        <w:pStyle w:val="6"/>
        <w:spacing w:before="7"/>
        <w:rPr>
          <w:b/>
        </w:rPr>
      </w:pPr>
    </w:p>
    <w:p w14:paraId="4033656E">
      <w:pPr>
        <w:pStyle w:val="6"/>
        <w:spacing w:line="273" w:lineRule="auto"/>
        <w:ind w:right="366"/>
        <w:jc w:val="both"/>
      </w:pPr>
      <w:r>
        <w:t>The requirements analysis identifies the needs, concerns, and responsibilities of the people involved in handling internal IT support requests. Based on the client information provided, employees report concerns through email, phone calls, messaging applications, and direct communication. These different channels may make it harder to keep complete and consistent records.</w:t>
      </w:r>
    </w:p>
    <w:p w14:paraId="06A5E7AA">
      <w:pPr>
        <w:pStyle w:val="6"/>
        <w:spacing w:before="246" w:line="273" w:lineRule="auto"/>
        <w:ind w:right="368"/>
        <w:jc w:val="both"/>
      </w:pPr>
      <w:r>
        <w:t>The proposed plan responds to these concerns by defining a consistent way to submit, record, classify, assign, monitor, and resolve requests.</w:t>
      </w:r>
    </w:p>
    <w:p w14:paraId="42A0C041">
      <w:pPr>
        <w:pStyle w:val="6"/>
        <w:spacing w:before="9"/>
      </w:pPr>
    </w:p>
    <w:p w14:paraId="3A843855">
      <w:pPr>
        <w:pStyle w:val="3"/>
        <w:numPr>
          <w:ilvl w:val="2"/>
          <w:numId w:val="11"/>
        </w:numPr>
        <w:tabs>
          <w:tab w:val="left" w:pos="865"/>
        </w:tabs>
        <w:spacing w:before="0" w:after="0" w:line="240" w:lineRule="auto"/>
        <w:ind w:left="865" w:right="0" w:hanging="865"/>
        <w:jc w:val="left"/>
      </w:pPr>
      <w:bookmarkStart w:id="64" w:name="3.1.1 Stakeholder Analysis"/>
      <w:bookmarkEnd w:id="64"/>
      <w:bookmarkStart w:id="65" w:name="_bookmark32"/>
      <w:bookmarkEnd w:id="65"/>
      <w:r>
        <w:t>Stakeholder</w:t>
      </w:r>
      <w:r>
        <w:rPr>
          <w:spacing w:val="-14"/>
        </w:rPr>
        <w:t xml:space="preserve"> </w:t>
      </w:r>
      <w:r>
        <w:rPr>
          <w:spacing w:val="-2"/>
        </w:rPr>
        <w:t>Analysis</w:t>
      </w:r>
    </w:p>
    <w:p w14:paraId="78F09FAF">
      <w:pPr>
        <w:pStyle w:val="6"/>
        <w:spacing w:before="6"/>
        <w:rPr>
          <w:b/>
        </w:rPr>
      </w:pPr>
    </w:p>
    <w:p w14:paraId="52863B4A">
      <w:pPr>
        <w:pStyle w:val="6"/>
        <w:spacing w:line="273" w:lineRule="auto"/>
        <w:ind w:right="352"/>
        <w:jc w:val="both"/>
      </w:pPr>
      <w:r>
        <w:t>Because</w:t>
      </w:r>
      <w:r>
        <w:rPr>
          <w:spacing w:val="-36"/>
        </w:rPr>
        <w:t xml:space="preserve"> </w:t>
      </w:r>
      <w:r>
        <w:t>Mia</w:t>
      </w:r>
      <w:r>
        <w:rPr>
          <w:spacing w:val="-31"/>
        </w:rPr>
        <w:t xml:space="preserve"> </w:t>
      </w:r>
      <w:r>
        <w:t>Tech</w:t>
      </w:r>
      <w:r>
        <w:rPr>
          <w:spacing w:val="-31"/>
        </w:rPr>
        <w:t xml:space="preserve"> </w:t>
      </w:r>
      <w:r>
        <w:t>has</w:t>
      </w:r>
      <w:r>
        <w:rPr>
          <w:spacing w:val="-31"/>
        </w:rPr>
        <w:t xml:space="preserve"> </w:t>
      </w:r>
      <w:r>
        <w:t>a</w:t>
      </w:r>
      <w:r>
        <w:rPr>
          <w:spacing w:val="-36"/>
        </w:rPr>
        <w:t xml:space="preserve"> </w:t>
      </w:r>
      <w:r>
        <w:t>small</w:t>
      </w:r>
      <w:r>
        <w:rPr>
          <w:spacing w:val="-36"/>
        </w:rPr>
        <w:t xml:space="preserve"> </w:t>
      </w:r>
      <w:r>
        <w:t>workforce,</w:t>
      </w:r>
      <w:r>
        <w:rPr>
          <w:spacing w:val="-31"/>
        </w:rPr>
        <w:t xml:space="preserve"> </w:t>
      </w:r>
      <w:r>
        <w:t>the</w:t>
      </w:r>
      <w:r>
        <w:rPr>
          <w:spacing w:val="-31"/>
        </w:rPr>
        <w:t xml:space="preserve"> </w:t>
      </w:r>
      <w:r>
        <w:t>proposed</w:t>
      </w:r>
      <w:r>
        <w:rPr>
          <w:spacing w:val="-31"/>
        </w:rPr>
        <w:t xml:space="preserve"> </w:t>
      </w:r>
      <w:r>
        <w:t>process</w:t>
      </w:r>
      <w:r>
        <w:rPr>
          <w:spacing w:val="-31"/>
        </w:rPr>
        <w:t xml:space="preserve"> </w:t>
      </w:r>
      <w:r>
        <w:t>should be</w:t>
      </w:r>
      <w:r>
        <w:rPr>
          <w:spacing w:val="-2"/>
        </w:rPr>
        <w:t xml:space="preserve"> </w:t>
      </w:r>
      <w:r>
        <w:t>straightforward</w:t>
      </w:r>
      <w:r>
        <w:rPr>
          <w:spacing w:val="-2"/>
        </w:rPr>
        <w:t xml:space="preserve"> </w:t>
      </w:r>
      <w:r>
        <w:t>for</w:t>
      </w:r>
      <w:r>
        <w:rPr>
          <w:spacing w:val="-7"/>
        </w:rPr>
        <w:t xml:space="preserve"> </w:t>
      </w:r>
      <w:r>
        <w:t>employees</w:t>
      </w:r>
      <w:r>
        <w:rPr>
          <w:spacing w:val="-7"/>
        </w:rPr>
        <w:t xml:space="preserve"> </w:t>
      </w:r>
      <w:r>
        <w:t>to</w:t>
      </w:r>
      <w:r>
        <w:rPr>
          <w:spacing w:val="-7"/>
        </w:rPr>
        <w:t xml:space="preserve"> </w:t>
      </w:r>
      <w:r>
        <w:t>use</w:t>
      </w:r>
      <w:r>
        <w:rPr>
          <w:spacing w:val="-2"/>
        </w:rPr>
        <w:t xml:space="preserve"> </w:t>
      </w:r>
      <w:r>
        <w:t>while</w:t>
      </w:r>
      <w:r>
        <w:rPr>
          <w:spacing w:val="-2"/>
        </w:rPr>
        <w:t xml:space="preserve"> </w:t>
      </w:r>
      <w:r>
        <w:t>giving</w:t>
      </w:r>
      <w:r>
        <w:rPr>
          <w:spacing w:val="-7"/>
        </w:rPr>
        <w:t xml:space="preserve"> </w:t>
      </w:r>
      <w:r>
        <w:t>IT</w:t>
      </w:r>
      <w:r>
        <w:rPr>
          <w:spacing w:val="-2"/>
        </w:rPr>
        <w:t xml:space="preserve"> </w:t>
      </w:r>
      <w:r>
        <w:t>personnel and technicians the information they need to respond. Management also</w:t>
      </w:r>
      <w:r>
        <w:rPr>
          <w:spacing w:val="-36"/>
        </w:rPr>
        <w:t xml:space="preserve"> </w:t>
      </w:r>
      <w:r>
        <w:t>needs</w:t>
      </w:r>
      <w:r>
        <w:rPr>
          <w:spacing w:val="-37"/>
        </w:rPr>
        <w:t xml:space="preserve"> </w:t>
      </w:r>
      <w:r>
        <w:t>a</w:t>
      </w:r>
      <w:r>
        <w:rPr>
          <w:spacing w:val="-36"/>
        </w:rPr>
        <w:t xml:space="preserve"> </w:t>
      </w:r>
      <w:r>
        <w:t>clear</w:t>
      </w:r>
      <w:r>
        <w:rPr>
          <w:spacing w:val="-36"/>
        </w:rPr>
        <w:t xml:space="preserve"> </w:t>
      </w:r>
      <w:r>
        <w:t>summary</w:t>
      </w:r>
      <w:r>
        <w:rPr>
          <w:spacing w:val="-36"/>
        </w:rPr>
        <w:t xml:space="preserve"> </w:t>
      </w:r>
      <w:r>
        <w:t>of</w:t>
      </w:r>
      <w:r>
        <w:rPr>
          <w:spacing w:val="-36"/>
        </w:rPr>
        <w:t xml:space="preserve"> </w:t>
      </w:r>
      <w:r>
        <w:t>pending</w:t>
      </w:r>
      <w:r>
        <w:rPr>
          <w:spacing w:val="-36"/>
        </w:rPr>
        <w:t xml:space="preserve"> </w:t>
      </w:r>
      <w:r>
        <w:t>requests,</w:t>
      </w:r>
      <w:r>
        <w:rPr>
          <w:spacing w:val="-36"/>
        </w:rPr>
        <w:t xml:space="preserve"> </w:t>
      </w:r>
      <w:r>
        <w:t>recurring</w:t>
      </w:r>
      <w:r>
        <w:rPr>
          <w:spacing w:val="-33"/>
        </w:rPr>
        <w:t xml:space="preserve"> </w:t>
      </w:r>
      <w:r>
        <w:t>concerns, and completed work.</w:t>
      </w:r>
    </w:p>
    <w:p w14:paraId="54496F68">
      <w:pPr>
        <w:pStyle w:val="6"/>
        <w:spacing w:before="7"/>
        <w:rPr>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82"/>
        <w:gridCol w:w="2112"/>
        <w:gridCol w:w="2117"/>
        <w:gridCol w:w="2022"/>
      </w:tblGrid>
      <w:tr w14:paraId="25256C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80" w:hRule="atLeast"/>
        </w:trPr>
        <w:tc>
          <w:tcPr>
            <w:tcW w:w="3082" w:type="dxa"/>
            <w:shd w:val="clear" w:color="auto" w:fill="D9EAF7"/>
          </w:tcPr>
          <w:p w14:paraId="4A04964F">
            <w:pPr>
              <w:pStyle w:val="11"/>
              <w:ind w:left="745"/>
              <w:rPr>
                <w:b/>
                <w:sz w:val="24"/>
              </w:rPr>
            </w:pPr>
            <w:r>
              <w:rPr>
                <w:b/>
                <w:spacing w:val="-2"/>
                <w:sz w:val="24"/>
              </w:rPr>
              <w:t>Stakeholder</w:t>
            </w:r>
          </w:p>
        </w:tc>
        <w:tc>
          <w:tcPr>
            <w:tcW w:w="2112" w:type="dxa"/>
            <w:shd w:val="clear" w:color="auto" w:fill="D9EAF7"/>
          </w:tcPr>
          <w:p w14:paraId="07EC1B47">
            <w:pPr>
              <w:pStyle w:val="11"/>
              <w:spacing w:line="273" w:lineRule="auto"/>
              <w:ind w:left="544" w:right="119" w:hanging="290"/>
              <w:rPr>
                <w:b/>
                <w:sz w:val="24"/>
              </w:rPr>
            </w:pPr>
            <w:r>
              <w:rPr>
                <w:b/>
                <w:sz w:val="24"/>
              </w:rPr>
              <w:t>Role</w:t>
            </w:r>
            <w:r>
              <w:rPr>
                <w:b/>
                <w:spacing w:val="-16"/>
                <w:sz w:val="24"/>
              </w:rPr>
              <w:t xml:space="preserve"> </w:t>
            </w:r>
            <w:r>
              <w:rPr>
                <w:b/>
                <w:sz w:val="24"/>
              </w:rPr>
              <w:t>in</w:t>
            </w:r>
            <w:r>
              <w:rPr>
                <w:b/>
                <w:spacing w:val="-20"/>
                <w:sz w:val="24"/>
              </w:rPr>
              <w:t xml:space="preserve"> </w:t>
            </w:r>
            <w:r>
              <w:rPr>
                <w:b/>
                <w:sz w:val="24"/>
              </w:rPr>
              <w:t xml:space="preserve">the </w:t>
            </w:r>
            <w:r>
              <w:rPr>
                <w:b/>
                <w:spacing w:val="-2"/>
                <w:sz w:val="24"/>
              </w:rPr>
              <w:t>Process</w:t>
            </w:r>
          </w:p>
        </w:tc>
        <w:tc>
          <w:tcPr>
            <w:tcW w:w="2117" w:type="dxa"/>
            <w:shd w:val="clear" w:color="auto" w:fill="D9EAF7"/>
          </w:tcPr>
          <w:p w14:paraId="4780A47B">
            <w:pPr>
              <w:pStyle w:val="11"/>
              <w:ind w:left="193"/>
              <w:rPr>
                <w:b/>
                <w:sz w:val="24"/>
              </w:rPr>
            </w:pPr>
            <w:r>
              <w:rPr>
                <w:b/>
                <w:sz w:val="24"/>
              </w:rPr>
              <w:t>Main</w:t>
            </w:r>
            <w:r>
              <w:rPr>
                <w:b/>
                <w:spacing w:val="1"/>
                <w:sz w:val="24"/>
              </w:rPr>
              <w:t xml:space="preserve"> </w:t>
            </w:r>
            <w:r>
              <w:rPr>
                <w:b/>
                <w:spacing w:val="-2"/>
                <w:sz w:val="24"/>
              </w:rPr>
              <w:t>Concern</w:t>
            </w:r>
          </w:p>
        </w:tc>
        <w:tc>
          <w:tcPr>
            <w:tcW w:w="2022" w:type="dxa"/>
            <w:shd w:val="clear" w:color="auto" w:fill="D9EAF7"/>
          </w:tcPr>
          <w:p w14:paraId="6A208B56">
            <w:pPr>
              <w:pStyle w:val="11"/>
              <w:spacing w:line="273" w:lineRule="auto"/>
              <w:ind w:left="572" w:right="201" w:hanging="360"/>
              <w:rPr>
                <w:b/>
                <w:sz w:val="24"/>
              </w:rPr>
            </w:pPr>
            <w:r>
              <w:rPr>
                <w:b/>
                <w:spacing w:val="-2"/>
                <w:sz w:val="24"/>
              </w:rPr>
              <w:t>Information Needed</w:t>
            </w:r>
          </w:p>
        </w:tc>
      </w:tr>
      <w:tr w14:paraId="29FEEA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6" w:hRule="atLeast"/>
        </w:trPr>
        <w:tc>
          <w:tcPr>
            <w:tcW w:w="3082" w:type="dxa"/>
          </w:tcPr>
          <w:p w14:paraId="4F5D47CC">
            <w:pPr>
              <w:pStyle w:val="11"/>
              <w:rPr>
                <w:sz w:val="24"/>
              </w:rPr>
            </w:pPr>
            <w:r>
              <w:rPr>
                <w:sz w:val="24"/>
              </w:rPr>
              <w:t>Office</w:t>
            </w:r>
            <w:r>
              <w:rPr>
                <w:spacing w:val="-6"/>
                <w:sz w:val="24"/>
              </w:rPr>
              <w:t xml:space="preserve"> </w:t>
            </w:r>
            <w:r>
              <w:rPr>
                <w:spacing w:val="-2"/>
                <w:sz w:val="24"/>
              </w:rPr>
              <w:t>Personnel</w:t>
            </w:r>
          </w:p>
        </w:tc>
        <w:tc>
          <w:tcPr>
            <w:tcW w:w="2112" w:type="dxa"/>
          </w:tcPr>
          <w:p w14:paraId="24D37BDC">
            <w:pPr>
              <w:pStyle w:val="11"/>
              <w:spacing w:line="273" w:lineRule="auto"/>
              <w:ind w:left="99" w:right="119"/>
              <w:rPr>
                <w:sz w:val="24"/>
              </w:rPr>
            </w:pPr>
            <w:r>
              <w:rPr>
                <w:spacing w:val="-2"/>
                <w:sz w:val="24"/>
              </w:rPr>
              <w:t xml:space="preserve">Report </w:t>
            </w:r>
            <w:r>
              <w:rPr>
                <w:sz w:val="24"/>
              </w:rPr>
              <w:t>internal IT concerns</w:t>
            </w:r>
            <w:r>
              <w:rPr>
                <w:spacing w:val="-35"/>
                <w:sz w:val="24"/>
              </w:rPr>
              <w:t xml:space="preserve"> </w:t>
            </w:r>
            <w:r>
              <w:rPr>
                <w:sz w:val="24"/>
              </w:rPr>
              <w:t xml:space="preserve">and </w:t>
            </w:r>
            <w:r>
              <w:rPr>
                <w:spacing w:val="-2"/>
                <w:sz w:val="24"/>
              </w:rPr>
              <w:t>provide request details</w:t>
            </w:r>
          </w:p>
        </w:tc>
        <w:tc>
          <w:tcPr>
            <w:tcW w:w="2117" w:type="dxa"/>
          </w:tcPr>
          <w:p w14:paraId="33DF50E1">
            <w:pPr>
              <w:pStyle w:val="11"/>
              <w:spacing w:line="276" w:lineRule="auto"/>
              <w:ind w:left="98" w:right="156"/>
              <w:rPr>
                <w:sz w:val="24"/>
              </w:rPr>
            </w:pPr>
            <w:r>
              <w:rPr>
                <w:sz w:val="24"/>
              </w:rPr>
              <w:t xml:space="preserve">Easy and </w:t>
            </w:r>
            <w:r>
              <w:rPr>
                <w:spacing w:val="-2"/>
                <w:sz w:val="24"/>
              </w:rPr>
              <w:t>clear reporting</w:t>
            </w:r>
          </w:p>
        </w:tc>
        <w:tc>
          <w:tcPr>
            <w:tcW w:w="2022" w:type="dxa"/>
          </w:tcPr>
          <w:p w14:paraId="0F773555">
            <w:pPr>
              <w:pStyle w:val="11"/>
              <w:spacing w:line="276" w:lineRule="auto"/>
              <w:ind w:left="96"/>
              <w:rPr>
                <w:sz w:val="24"/>
              </w:rPr>
            </w:pPr>
            <w:r>
              <w:rPr>
                <w:spacing w:val="-2"/>
                <w:sz w:val="24"/>
              </w:rPr>
              <w:t>Problem description, location, urgency</w:t>
            </w:r>
          </w:p>
        </w:tc>
      </w:tr>
      <w:tr w14:paraId="396579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3082" w:type="dxa"/>
          </w:tcPr>
          <w:p w14:paraId="74D3F52B">
            <w:pPr>
              <w:pStyle w:val="11"/>
              <w:spacing w:line="273" w:lineRule="auto"/>
              <w:rPr>
                <w:sz w:val="24"/>
              </w:rPr>
            </w:pPr>
            <w:r>
              <w:rPr>
                <w:spacing w:val="-2"/>
                <w:sz w:val="24"/>
              </w:rPr>
              <w:t>Other Employees/Requesters</w:t>
            </w:r>
          </w:p>
        </w:tc>
        <w:tc>
          <w:tcPr>
            <w:tcW w:w="2112" w:type="dxa"/>
          </w:tcPr>
          <w:p w14:paraId="291841A5">
            <w:pPr>
              <w:pStyle w:val="11"/>
              <w:spacing w:line="273" w:lineRule="auto"/>
              <w:ind w:left="99" w:right="119"/>
              <w:rPr>
                <w:sz w:val="24"/>
              </w:rPr>
            </w:pPr>
            <w:r>
              <w:rPr>
                <w:spacing w:val="-2"/>
                <w:sz w:val="24"/>
              </w:rPr>
              <w:t xml:space="preserve">Report technical concerns affecting </w:t>
            </w:r>
            <w:r>
              <w:rPr>
                <w:sz w:val="24"/>
              </w:rPr>
              <w:t>their</w:t>
            </w:r>
            <w:r>
              <w:rPr>
                <w:spacing w:val="-36"/>
                <w:sz w:val="24"/>
              </w:rPr>
              <w:t xml:space="preserve"> </w:t>
            </w:r>
            <w:r>
              <w:rPr>
                <w:sz w:val="24"/>
              </w:rPr>
              <w:t>work</w:t>
            </w:r>
          </w:p>
        </w:tc>
        <w:tc>
          <w:tcPr>
            <w:tcW w:w="2117" w:type="dxa"/>
          </w:tcPr>
          <w:p w14:paraId="7B555E31">
            <w:pPr>
              <w:pStyle w:val="11"/>
              <w:spacing w:line="273" w:lineRule="auto"/>
              <w:ind w:left="98" w:right="24"/>
              <w:rPr>
                <w:sz w:val="24"/>
              </w:rPr>
            </w:pPr>
            <w:r>
              <w:rPr>
                <w:spacing w:val="-2"/>
                <w:sz w:val="24"/>
              </w:rPr>
              <w:t xml:space="preserve">Knowing </w:t>
            </w:r>
            <w:r>
              <w:rPr>
                <w:sz w:val="24"/>
              </w:rPr>
              <w:t>whether a concern is being</w:t>
            </w:r>
            <w:r>
              <w:rPr>
                <w:spacing w:val="-38"/>
                <w:sz w:val="24"/>
              </w:rPr>
              <w:t xml:space="preserve"> </w:t>
            </w:r>
            <w:r>
              <w:rPr>
                <w:sz w:val="24"/>
              </w:rPr>
              <w:t>handled</w:t>
            </w:r>
          </w:p>
        </w:tc>
        <w:tc>
          <w:tcPr>
            <w:tcW w:w="2022" w:type="dxa"/>
          </w:tcPr>
          <w:p w14:paraId="72DFD572">
            <w:pPr>
              <w:pStyle w:val="11"/>
              <w:spacing w:line="273" w:lineRule="auto"/>
              <w:ind w:left="96"/>
              <w:rPr>
                <w:sz w:val="24"/>
              </w:rPr>
            </w:pPr>
            <w:r>
              <w:rPr>
                <w:spacing w:val="-2"/>
                <w:sz w:val="24"/>
              </w:rPr>
              <w:t>Reference number, status, updates</w:t>
            </w:r>
          </w:p>
        </w:tc>
      </w:tr>
      <w:tr w14:paraId="415D9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95" w:hRule="atLeast"/>
        </w:trPr>
        <w:tc>
          <w:tcPr>
            <w:tcW w:w="3082" w:type="dxa"/>
          </w:tcPr>
          <w:p w14:paraId="0C1BC59F">
            <w:pPr>
              <w:pStyle w:val="11"/>
              <w:rPr>
                <w:sz w:val="24"/>
              </w:rPr>
            </w:pPr>
            <w:r>
              <w:rPr>
                <w:sz w:val="24"/>
              </w:rPr>
              <w:t>IT</w:t>
            </w:r>
            <w:r>
              <w:rPr>
                <w:spacing w:val="-1"/>
                <w:sz w:val="24"/>
              </w:rPr>
              <w:t xml:space="preserve"> </w:t>
            </w:r>
            <w:r>
              <w:rPr>
                <w:spacing w:val="-2"/>
                <w:sz w:val="24"/>
              </w:rPr>
              <w:t>Personnel</w:t>
            </w:r>
          </w:p>
        </w:tc>
        <w:tc>
          <w:tcPr>
            <w:tcW w:w="2112" w:type="dxa"/>
          </w:tcPr>
          <w:p w14:paraId="697B9027">
            <w:pPr>
              <w:pStyle w:val="11"/>
              <w:spacing w:line="273" w:lineRule="auto"/>
              <w:ind w:left="99" w:right="119"/>
              <w:rPr>
                <w:sz w:val="24"/>
              </w:rPr>
            </w:pPr>
            <w:r>
              <w:rPr>
                <w:spacing w:val="-2"/>
                <w:sz w:val="24"/>
              </w:rPr>
              <w:t>Review, classify, coordinate,</w:t>
            </w:r>
          </w:p>
        </w:tc>
        <w:tc>
          <w:tcPr>
            <w:tcW w:w="2117" w:type="dxa"/>
          </w:tcPr>
          <w:p w14:paraId="45A74FC6">
            <w:pPr>
              <w:pStyle w:val="11"/>
              <w:spacing w:line="276" w:lineRule="auto"/>
              <w:ind w:left="98" w:right="24"/>
              <w:rPr>
                <w:sz w:val="24"/>
              </w:rPr>
            </w:pPr>
            <w:r>
              <w:rPr>
                <w:spacing w:val="-2"/>
                <w:sz w:val="24"/>
              </w:rPr>
              <w:t xml:space="preserve">Complete information </w:t>
            </w:r>
            <w:r>
              <w:rPr>
                <w:sz w:val="24"/>
              </w:rPr>
              <w:t>and</w:t>
            </w:r>
            <w:r>
              <w:rPr>
                <w:spacing w:val="-38"/>
                <w:sz w:val="24"/>
              </w:rPr>
              <w:t xml:space="preserve"> </w:t>
            </w:r>
            <w:r>
              <w:rPr>
                <w:sz w:val="24"/>
              </w:rPr>
              <w:t xml:space="preserve">organized </w:t>
            </w:r>
            <w:r>
              <w:rPr>
                <w:spacing w:val="-2"/>
                <w:sz w:val="24"/>
              </w:rPr>
              <w:t>workload</w:t>
            </w:r>
          </w:p>
        </w:tc>
        <w:tc>
          <w:tcPr>
            <w:tcW w:w="2022" w:type="dxa"/>
          </w:tcPr>
          <w:p w14:paraId="5A00B85E">
            <w:pPr>
              <w:pStyle w:val="11"/>
              <w:spacing w:line="276" w:lineRule="auto"/>
              <w:ind w:left="96"/>
              <w:rPr>
                <w:sz w:val="24"/>
              </w:rPr>
            </w:pPr>
            <w:r>
              <w:rPr>
                <w:spacing w:val="-2"/>
                <w:sz w:val="24"/>
              </w:rPr>
              <w:t>Request details, category, priority,</w:t>
            </w:r>
          </w:p>
          <w:p w14:paraId="45C4CE97">
            <w:pPr>
              <w:pStyle w:val="11"/>
              <w:spacing w:before="0" w:line="267" w:lineRule="exact"/>
              <w:ind w:left="96"/>
              <w:rPr>
                <w:sz w:val="24"/>
              </w:rPr>
            </w:pPr>
            <w:r>
              <w:rPr>
                <w:spacing w:val="-2"/>
                <w:sz w:val="24"/>
              </w:rPr>
              <w:t>status,</w:t>
            </w:r>
          </w:p>
        </w:tc>
      </w:tr>
    </w:tbl>
    <w:p w14:paraId="4E275621">
      <w:pPr>
        <w:pStyle w:val="11"/>
        <w:spacing w:after="0" w:line="267" w:lineRule="exact"/>
        <w:rPr>
          <w:sz w:val="24"/>
        </w:rPr>
        <w:sectPr>
          <w:pgSz w:w="12240" w:h="15840"/>
          <w:pgMar w:top="1360" w:right="1080" w:bottom="891"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82"/>
        <w:gridCol w:w="2112"/>
        <w:gridCol w:w="2117"/>
        <w:gridCol w:w="2022"/>
      </w:tblGrid>
      <w:tr w14:paraId="57DD4C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40" w:hRule="atLeast"/>
        </w:trPr>
        <w:tc>
          <w:tcPr>
            <w:tcW w:w="3082" w:type="dxa"/>
          </w:tcPr>
          <w:p w14:paraId="717A28B1">
            <w:pPr>
              <w:pStyle w:val="11"/>
              <w:spacing w:before="0"/>
              <w:ind w:left="0"/>
              <w:rPr>
                <w:rFonts w:ascii="Times New Roman"/>
                <w:sz w:val="24"/>
              </w:rPr>
            </w:pPr>
          </w:p>
        </w:tc>
        <w:tc>
          <w:tcPr>
            <w:tcW w:w="2112" w:type="dxa"/>
          </w:tcPr>
          <w:p w14:paraId="657C3E02">
            <w:pPr>
              <w:pStyle w:val="11"/>
              <w:spacing w:before="0" w:line="273" w:lineRule="auto"/>
              <w:ind w:left="99" w:right="119"/>
              <w:rPr>
                <w:sz w:val="24"/>
              </w:rPr>
            </w:pPr>
            <w:r>
              <w:rPr>
                <w:sz w:val="24"/>
              </w:rPr>
              <w:t>and</w:t>
            </w:r>
            <w:r>
              <w:rPr>
                <w:spacing w:val="-36"/>
                <w:sz w:val="24"/>
              </w:rPr>
              <w:t xml:space="preserve"> </w:t>
            </w:r>
            <w:r>
              <w:rPr>
                <w:sz w:val="24"/>
              </w:rPr>
              <w:t xml:space="preserve">monitor </w:t>
            </w:r>
            <w:r>
              <w:rPr>
                <w:spacing w:val="-2"/>
                <w:sz w:val="24"/>
              </w:rPr>
              <w:t>requests</w:t>
            </w:r>
          </w:p>
        </w:tc>
        <w:tc>
          <w:tcPr>
            <w:tcW w:w="2117" w:type="dxa"/>
          </w:tcPr>
          <w:p w14:paraId="74664B60">
            <w:pPr>
              <w:pStyle w:val="11"/>
              <w:spacing w:before="0"/>
              <w:ind w:left="0"/>
              <w:rPr>
                <w:rFonts w:ascii="Times New Roman"/>
                <w:sz w:val="24"/>
              </w:rPr>
            </w:pPr>
          </w:p>
        </w:tc>
        <w:tc>
          <w:tcPr>
            <w:tcW w:w="2022" w:type="dxa"/>
          </w:tcPr>
          <w:p w14:paraId="7BF30AEA">
            <w:pPr>
              <w:pStyle w:val="11"/>
              <w:spacing w:before="0" w:line="273" w:lineRule="auto"/>
              <w:ind w:left="96"/>
              <w:rPr>
                <w:sz w:val="24"/>
              </w:rPr>
            </w:pPr>
            <w:r>
              <w:rPr>
                <w:spacing w:val="-2"/>
                <w:sz w:val="24"/>
              </w:rPr>
              <w:t>assigned personnel</w:t>
            </w:r>
          </w:p>
        </w:tc>
      </w:tr>
      <w:tr w14:paraId="5C7FEF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3082" w:type="dxa"/>
          </w:tcPr>
          <w:p w14:paraId="23DD559A">
            <w:pPr>
              <w:pStyle w:val="11"/>
              <w:rPr>
                <w:sz w:val="24"/>
              </w:rPr>
            </w:pPr>
            <w:r>
              <w:rPr>
                <w:spacing w:val="-2"/>
                <w:sz w:val="24"/>
              </w:rPr>
              <w:t>Technicians</w:t>
            </w:r>
          </w:p>
        </w:tc>
        <w:tc>
          <w:tcPr>
            <w:tcW w:w="2112" w:type="dxa"/>
          </w:tcPr>
          <w:p w14:paraId="3073620E">
            <w:pPr>
              <w:pStyle w:val="11"/>
              <w:spacing w:line="273" w:lineRule="auto"/>
              <w:ind w:left="99" w:right="119"/>
              <w:rPr>
                <w:sz w:val="24"/>
              </w:rPr>
            </w:pPr>
            <w:r>
              <w:rPr>
                <w:spacing w:val="-2"/>
                <w:sz w:val="24"/>
              </w:rPr>
              <w:t xml:space="preserve">Investigate </w:t>
            </w:r>
            <w:r>
              <w:rPr>
                <w:sz w:val="24"/>
              </w:rPr>
              <w:t>and</w:t>
            </w:r>
            <w:r>
              <w:rPr>
                <w:spacing w:val="-36"/>
                <w:sz w:val="24"/>
              </w:rPr>
              <w:t xml:space="preserve"> </w:t>
            </w:r>
            <w:r>
              <w:rPr>
                <w:sz w:val="24"/>
              </w:rPr>
              <w:t xml:space="preserve">resolve </w:t>
            </w:r>
            <w:r>
              <w:rPr>
                <w:spacing w:val="-2"/>
                <w:sz w:val="24"/>
              </w:rPr>
              <w:t>assigned concerns</w:t>
            </w:r>
          </w:p>
        </w:tc>
        <w:tc>
          <w:tcPr>
            <w:tcW w:w="2117" w:type="dxa"/>
          </w:tcPr>
          <w:p w14:paraId="4F7E0045">
            <w:pPr>
              <w:pStyle w:val="11"/>
              <w:spacing w:line="273" w:lineRule="auto"/>
              <w:ind w:left="98"/>
              <w:rPr>
                <w:sz w:val="24"/>
              </w:rPr>
            </w:pPr>
            <w:r>
              <w:rPr>
                <w:spacing w:val="-2"/>
                <w:sz w:val="24"/>
              </w:rPr>
              <w:t xml:space="preserve">Clear understanding </w:t>
            </w:r>
            <w:r>
              <w:rPr>
                <w:sz w:val="24"/>
              </w:rPr>
              <w:t xml:space="preserve">of reported </w:t>
            </w:r>
            <w:r>
              <w:rPr>
                <w:spacing w:val="-2"/>
                <w:sz w:val="24"/>
              </w:rPr>
              <w:t>problems</w:t>
            </w:r>
          </w:p>
        </w:tc>
        <w:tc>
          <w:tcPr>
            <w:tcW w:w="2022" w:type="dxa"/>
          </w:tcPr>
          <w:p w14:paraId="2A815DC0">
            <w:pPr>
              <w:pStyle w:val="11"/>
              <w:spacing w:line="273" w:lineRule="auto"/>
              <w:ind w:left="96" w:right="79"/>
              <w:rPr>
                <w:sz w:val="24"/>
              </w:rPr>
            </w:pPr>
            <w:r>
              <w:rPr>
                <w:spacing w:val="-2"/>
                <w:sz w:val="24"/>
              </w:rPr>
              <w:t>Problem details, location, action history</w:t>
            </w:r>
          </w:p>
        </w:tc>
      </w:tr>
      <w:tr w14:paraId="7B8EB8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3082" w:type="dxa"/>
          </w:tcPr>
          <w:p w14:paraId="3E89139C">
            <w:pPr>
              <w:pStyle w:val="11"/>
              <w:rPr>
                <w:sz w:val="24"/>
              </w:rPr>
            </w:pPr>
            <w:r>
              <w:rPr>
                <w:sz w:val="24"/>
              </w:rPr>
              <w:t>Company</w:t>
            </w:r>
            <w:r>
              <w:rPr>
                <w:spacing w:val="-4"/>
                <w:sz w:val="24"/>
              </w:rPr>
              <w:t xml:space="preserve"> </w:t>
            </w:r>
            <w:r>
              <w:rPr>
                <w:spacing w:val="-2"/>
                <w:sz w:val="24"/>
              </w:rPr>
              <w:t>Management</w:t>
            </w:r>
          </w:p>
        </w:tc>
        <w:tc>
          <w:tcPr>
            <w:tcW w:w="2112" w:type="dxa"/>
          </w:tcPr>
          <w:p w14:paraId="53D7E00F">
            <w:pPr>
              <w:pStyle w:val="11"/>
              <w:spacing w:line="276" w:lineRule="auto"/>
              <w:ind w:left="99" w:right="119"/>
              <w:rPr>
                <w:sz w:val="24"/>
              </w:rPr>
            </w:pPr>
            <w:r>
              <w:rPr>
                <w:spacing w:val="-2"/>
                <w:sz w:val="24"/>
              </w:rPr>
              <w:t>Review process effectiveness</w:t>
            </w:r>
          </w:p>
        </w:tc>
        <w:tc>
          <w:tcPr>
            <w:tcW w:w="2117" w:type="dxa"/>
          </w:tcPr>
          <w:p w14:paraId="465B8AC0">
            <w:pPr>
              <w:pStyle w:val="11"/>
              <w:spacing w:line="276" w:lineRule="auto"/>
              <w:ind w:left="98"/>
              <w:rPr>
                <w:sz w:val="24"/>
              </w:rPr>
            </w:pPr>
            <w:r>
              <w:rPr>
                <w:sz w:val="24"/>
              </w:rPr>
              <w:t>Visibility</w:t>
            </w:r>
            <w:r>
              <w:rPr>
                <w:spacing w:val="-38"/>
                <w:sz w:val="24"/>
              </w:rPr>
              <w:t xml:space="preserve"> </w:t>
            </w:r>
            <w:r>
              <w:rPr>
                <w:sz w:val="24"/>
              </w:rPr>
              <w:t xml:space="preserve">of </w:t>
            </w:r>
            <w:r>
              <w:rPr>
                <w:spacing w:val="-2"/>
                <w:sz w:val="24"/>
              </w:rPr>
              <w:t xml:space="preserve">recurring </w:t>
            </w:r>
            <w:r>
              <w:rPr>
                <w:sz w:val="24"/>
              </w:rPr>
              <w:t xml:space="preserve">concerns and </w:t>
            </w:r>
            <w:r>
              <w:rPr>
                <w:spacing w:val="-2"/>
                <w:sz w:val="24"/>
              </w:rPr>
              <w:t>workload</w:t>
            </w:r>
          </w:p>
        </w:tc>
        <w:tc>
          <w:tcPr>
            <w:tcW w:w="2022" w:type="dxa"/>
          </w:tcPr>
          <w:p w14:paraId="6E58797E">
            <w:pPr>
              <w:pStyle w:val="11"/>
              <w:spacing w:line="276" w:lineRule="auto"/>
              <w:ind w:left="96"/>
              <w:rPr>
                <w:sz w:val="24"/>
              </w:rPr>
            </w:pPr>
            <w:r>
              <w:rPr>
                <w:spacing w:val="-2"/>
                <w:sz w:val="24"/>
              </w:rPr>
              <w:t xml:space="preserve">Summary </w:t>
            </w:r>
            <w:r>
              <w:rPr>
                <w:sz w:val="24"/>
              </w:rPr>
              <w:t>reports</w:t>
            </w:r>
            <w:r>
              <w:rPr>
                <w:spacing w:val="-35"/>
                <w:sz w:val="24"/>
              </w:rPr>
              <w:t xml:space="preserve"> </w:t>
            </w:r>
            <w:r>
              <w:rPr>
                <w:sz w:val="24"/>
              </w:rPr>
              <w:t xml:space="preserve">and </w:t>
            </w:r>
            <w:r>
              <w:rPr>
                <w:spacing w:val="-2"/>
                <w:sz w:val="24"/>
              </w:rPr>
              <w:t>performance indicators</w:t>
            </w:r>
          </w:p>
        </w:tc>
      </w:tr>
    </w:tbl>
    <w:p w14:paraId="4D61F951">
      <w:pPr>
        <w:pStyle w:val="6"/>
      </w:pPr>
    </w:p>
    <w:p w14:paraId="1A9D065F">
      <w:pPr>
        <w:pStyle w:val="6"/>
        <w:spacing w:before="268"/>
      </w:pPr>
    </w:p>
    <w:p w14:paraId="76AADA70">
      <w:pPr>
        <w:pStyle w:val="6"/>
        <w:spacing w:line="273" w:lineRule="auto"/>
        <w:ind w:right="355"/>
        <w:jc w:val="both"/>
      </w:pPr>
      <w:r>
        <w:t>The stakeholder analysis shows that each group needs information that is accurate and easy to access. Employees need a clear reporting method; IT personnel and technicians need organized request details; and management needs summarized information for monitoring the process.</w:t>
      </w:r>
    </w:p>
    <w:p w14:paraId="654B8048">
      <w:pPr>
        <w:pStyle w:val="6"/>
        <w:spacing w:before="9"/>
      </w:pPr>
    </w:p>
    <w:p w14:paraId="3BF5AE97">
      <w:pPr>
        <w:pStyle w:val="3"/>
        <w:numPr>
          <w:ilvl w:val="2"/>
          <w:numId w:val="11"/>
        </w:numPr>
        <w:tabs>
          <w:tab w:val="left" w:pos="865"/>
        </w:tabs>
        <w:spacing w:before="1" w:after="0" w:line="240" w:lineRule="auto"/>
        <w:ind w:left="865" w:right="0" w:hanging="865"/>
        <w:jc w:val="left"/>
      </w:pPr>
      <w:bookmarkStart w:id="66" w:name="3.1.2 SIPOC Analysis"/>
      <w:bookmarkEnd w:id="66"/>
      <w:bookmarkStart w:id="67" w:name="_bookmark33"/>
      <w:bookmarkEnd w:id="67"/>
      <w:r>
        <w:t>SIPOC</w:t>
      </w:r>
      <w:r>
        <w:rPr>
          <w:spacing w:val="-9"/>
        </w:rPr>
        <w:t xml:space="preserve"> </w:t>
      </w:r>
      <w:r>
        <w:rPr>
          <w:spacing w:val="-2"/>
        </w:rPr>
        <w:t>Analysis</w:t>
      </w:r>
    </w:p>
    <w:p w14:paraId="4413DF3C">
      <w:pPr>
        <w:pStyle w:val="6"/>
        <w:spacing w:before="6"/>
        <w:rPr>
          <w:b/>
        </w:rPr>
      </w:pPr>
    </w:p>
    <w:p w14:paraId="5B6BDB72">
      <w:pPr>
        <w:pStyle w:val="6"/>
        <w:spacing w:line="276" w:lineRule="auto"/>
        <w:ind w:right="357"/>
        <w:jc w:val="both"/>
      </w:pPr>
      <w:r>
        <w:t>SIPOC stands for Suppliers, Inputs, Process, Outputs, and Customers. It provides a high-level view of who provides information, what information enters the process, the main activities</w:t>
      </w:r>
      <w:r>
        <w:rPr>
          <w:spacing w:val="-23"/>
        </w:rPr>
        <w:t xml:space="preserve"> </w:t>
      </w:r>
      <w:r>
        <w:t>performed,</w:t>
      </w:r>
      <w:r>
        <w:rPr>
          <w:spacing w:val="-23"/>
        </w:rPr>
        <w:t xml:space="preserve"> </w:t>
      </w:r>
      <w:r>
        <w:t>the</w:t>
      </w:r>
      <w:r>
        <w:rPr>
          <w:spacing w:val="-23"/>
        </w:rPr>
        <w:t xml:space="preserve"> </w:t>
      </w:r>
      <w:r>
        <w:t>outputs</w:t>
      </w:r>
      <w:r>
        <w:rPr>
          <w:spacing w:val="-23"/>
        </w:rPr>
        <w:t xml:space="preserve"> </w:t>
      </w:r>
      <w:r>
        <w:t>produced,</w:t>
      </w:r>
      <w:r>
        <w:rPr>
          <w:spacing w:val="-23"/>
        </w:rPr>
        <w:t xml:space="preserve"> </w:t>
      </w:r>
      <w:r>
        <w:t>and</w:t>
      </w:r>
      <w:r>
        <w:rPr>
          <w:spacing w:val="-23"/>
        </w:rPr>
        <w:t xml:space="preserve"> </w:t>
      </w:r>
      <w:r>
        <w:t>who</w:t>
      </w:r>
      <w:r>
        <w:rPr>
          <w:spacing w:val="-23"/>
        </w:rPr>
        <w:t xml:space="preserve"> </w:t>
      </w:r>
      <w:r>
        <w:t>receives</w:t>
      </w:r>
      <w:r>
        <w:rPr>
          <w:spacing w:val="-23"/>
        </w:rPr>
        <w:t xml:space="preserve"> </w:t>
      </w:r>
      <w:r>
        <w:t xml:space="preserve">those </w:t>
      </w:r>
      <w:r>
        <w:rPr>
          <w:spacing w:val="-2"/>
        </w:rPr>
        <w:t>outputs.</w:t>
      </w:r>
    </w:p>
    <w:p w14:paraId="09B9C9CC">
      <w:pPr>
        <w:pStyle w:val="6"/>
        <w:spacing w:before="10"/>
        <w:rPr>
          <w:sz w:val="9"/>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1"/>
        <w:gridCol w:w="1545"/>
        <w:gridCol w:w="1546"/>
        <w:gridCol w:w="1551"/>
        <w:gridCol w:w="2526"/>
      </w:tblGrid>
      <w:tr w14:paraId="2F4AE3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80" w:hRule="atLeast"/>
        </w:trPr>
        <w:tc>
          <w:tcPr>
            <w:tcW w:w="2161" w:type="dxa"/>
            <w:shd w:val="clear" w:color="auto" w:fill="D9EAF7"/>
          </w:tcPr>
          <w:p w14:paraId="02716C35">
            <w:pPr>
              <w:pStyle w:val="11"/>
              <w:ind w:left="505"/>
              <w:rPr>
                <w:b/>
                <w:sz w:val="24"/>
              </w:rPr>
            </w:pPr>
            <w:r>
              <w:rPr>
                <w:b/>
                <w:spacing w:val="-2"/>
                <w:sz w:val="24"/>
              </w:rPr>
              <w:t>Supplier</w:t>
            </w:r>
          </w:p>
        </w:tc>
        <w:tc>
          <w:tcPr>
            <w:tcW w:w="1545" w:type="dxa"/>
            <w:shd w:val="clear" w:color="auto" w:fill="D9EAF7"/>
          </w:tcPr>
          <w:p w14:paraId="34CC4A7D">
            <w:pPr>
              <w:pStyle w:val="11"/>
              <w:ind w:left="410"/>
              <w:rPr>
                <w:b/>
                <w:sz w:val="24"/>
              </w:rPr>
            </w:pPr>
            <w:r>
              <w:rPr>
                <w:b/>
                <w:spacing w:val="-2"/>
                <w:sz w:val="24"/>
              </w:rPr>
              <w:t>Input</w:t>
            </w:r>
          </w:p>
        </w:tc>
        <w:tc>
          <w:tcPr>
            <w:tcW w:w="1546" w:type="dxa"/>
            <w:shd w:val="clear" w:color="auto" w:fill="D9EAF7"/>
          </w:tcPr>
          <w:p w14:paraId="21E4E192">
            <w:pPr>
              <w:pStyle w:val="11"/>
              <w:spacing w:line="273" w:lineRule="auto"/>
              <w:ind w:left="195" w:right="174" w:firstLine="70"/>
              <w:rPr>
                <w:b/>
                <w:sz w:val="24"/>
              </w:rPr>
            </w:pPr>
            <w:r>
              <w:rPr>
                <w:b/>
                <w:spacing w:val="-2"/>
                <w:sz w:val="24"/>
              </w:rPr>
              <w:t>Process Activity</w:t>
            </w:r>
          </w:p>
        </w:tc>
        <w:tc>
          <w:tcPr>
            <w:tcW w:w="1551" w:type="dxa"/>
            <w:shd w:val="clear" w:color="auto" w:fill="D9EAF7"/>
          </w:tcPr>
          <w:p w14:paraId="3C78BFC6">
            <w:pPr>
              <w:pStyle w:val="11"/>
              <w:ind w:left="340"/>
              <w:rPr>
                <w:b/>
                <w:sz w:val="24"/>
              </w:rPr>
            </w:pPr>
            <w:r>
              <w:rPr>
                <w:b/>
                <w:spacing w:val="-2"/>
                <w:sz w:val="24"/>
              </w:rPr>
              <w:t>Output</w:t>
            </w:r>
          </w:p>
        </w:tc>
        <w:tc>
          <w:tcPr>
            <w:tcW w:w="2526" w:type="dxa"/>
            <w:shd w:val="clear" w:color="auto" w:fill="D9EAF7"/>
          </w:tcPr>
          <w:p w14:paraId="7ADDF2A8">
            <w:pPr>
              <w:pStyle w:val="11"/>
              <w:ind w:left="615"/>
              <w:rPr>
                <w:b/>
                <w:sz w:val="24"/>
              </w:rPr>
            </w:pPr>
            <w:r>
              <w:rPr>
                <w:b/>
                <w:spacing w:val="-2"/>
                <w:sz w:val="24"/>
              </w:rPr>
              <w:t>Recipient</w:t>
            </w:r>
          </w:p>
        </w:tc>
      </w:tr>
      <w:tr w14:paraId="7E6689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161" w:type="dxa"/>
          </w:tcPr>
          <w:p w14:paraId="5287B683">
            <w:pPr>
              <w:pStyle w:val="11"/>
              <w:spacing w:line="273" w:lineRule="auto"/>
              <w:ind w:right="165"/>
              <w:rPr>
                <w:sz w:val="24"/>
              </w:rPr>
            </w:pPr>
            <w:r>
              <w:rPr>
                <w:spacing w:val="-2"/>
                <w:sz w:val="24"/>
              </w:rPr>
              <w:t xml:space="preserve">Employees/Off </w:t>
            </w:r>
            <w:r>
              <w:rPr>
                <w:sz w:val="24"/>
              </w:rPr>
              <w:t>ice</w:t>
            </w:r>
            <w:r>
              <w:rPr>
                <w:spacing w:val="1"/>
                <w:sz w:val="24"/>
              </w:rPr>
              <w:t xml:space="preserve"> </w:t>
            </w:r>
            <w:r>
              <w:rPr>
                <w:spacing w:val="-2"/>
                <w:sz w:val="24"/>
              </w:rPr>
              <w:t>Personnel</w:t>
            </w:r>
          </w:p>
        </w:tc>
        <w:tc>
          <w:tcPr>
            <w:tcW w:w="1545" w:type="dxa"/>
          </w:tcPr>
          <w:p w14:paraId="34CA7499">
            <w:pPr>
              <w:pStyle w:val="11"/>
              <w:spacing w:line="273" w:lineRule="auto"/>
              <w:ind w:right="30"/>
              <w:rPr>
                <w:sz w:val="24"/>
              </w:rPr>
            </w:pPr>
            <w:r>
              <w:rPr>
                <w:spacing w:val="-2"/>
                <w:sz w:val="24"/>
              </w:rPr>
              <w:t xml:space="preserve">Descripti </w:t>
            </w:r>
            <w:r>
              <w:rPr>
                <w:sz w:val="24"/>
              </w:rPr>
              <w:t xml:space="preserve">on of an </w:t>
            </w:r>
            <w:r>
              <w:rPr>
                <w:spacing w:val="-6"/>
                <w:sz w:val="24"/>
              </w:rPr>
              <w:t>IT</w:t>
            </w:r>
          </w:p>
          <w:p w14:paraId="51F8812A">
            <w:pPr>
              <w:pStyle w:val="11"/>
              <w:spacing w:before="0"/>
              <w:rPr>
                <w:sz w:val="24"/>
              </w:rPr>
            </w:pPr>
            <w:r>
              <w:rPr>
                <w:spacing w:val="-2"/>
                <w:sz w:val="24"/>
              </w:rPr>
              <w:t>concern</w:t>
            </w:r>
          </w:p>
        </w:tc>
        <w:tc>
          <w:tcPr>
            <w:tcW w:w="1546" w:type="dxa"/>
          </w:tcPr>
          <w:p w14:paraId="621A2757">
            <w:pPr>
              <w:pStyle w:val="11"/>
              <w:spacing w:line="273" w:lineRule="auto"/>
              <w:ind w:right="174"/>
              <w:rPr>
                <w:sz w:val="24"/>
              </w:rPr>
            </w:pPr>
            <w:r>
              <w:rPr>
                <w:spacing w:val="-2"/>
                <w:sz w:val="24"/>
              </w:rPr>
              <w:t xml:space="preserve">Submit </w:t>
            </w:r>
            <w:r>
              <w:rPr>
                <w:spacing w:val="-4"/>
                <w:sz w:val="24"/>
              </w:rPr>
              <w:t xml:space="preserve">and </w:t>
            </w:r>
            <w:r>
              <w:rPr>
                <w:spacing w:val="-2"/>
                <w:sz w:val="24"/>
              </w:rPr>
              <w:t>record request</w:t>
            </w:r>
          </w:p>
        </w:tc>
        <w:tc>
          <w:tcPr>
            <w:tcW w:w="1551" w:type="dxa"/>
          </w:tcPr>
          <w:p w14:paraId="2A95EA94">
            <w:pPr>
              <w:pStyle w:val="11"/>
              <w:spacing w:line="273" w:lineRule="auto"/>
              <w:ind w:right="274"/>
              <w:rPr>
                <w:sz w:val="24"/>
              </w:rPr>
            </w:pPr>
            <w:r>
              <w:rPr>
                <w:spacing w:val="-2"/>
                <w:sz w:val="24"/>
              </w:rPr>
              <w:t>Recorded support request</w:t>
            </w:r>
          </w:p>
        </w:tc>
        <w:tc>
          <w:tcPr>
            <w:tcW w:w="2526" w:type="dxa"/>
          </w:tcPr>
          <w:p w14:paraId="792A3FAF">
            <w:pPr>
              <w:pStyle w:val="11"/>
              <w:ind w:left="99"/>
              <w:rPr>
                <w:sz w:val="24"/>
              </w:rPr>
            </w:pPr>
            <w:r>
              <w:rPr>
                <w:sz w:val="24"/>
              </w:rPr>
              <w:t>IT</w:t>
            </w:r>
            <w:r>
              <w:rPr>
                <w:spacing w:val="-1"/>
                <w:sz w:val="24"/>
              </w:rPr>
              <w:t xml:space="preserve"> </w:t>
            </w:r>
            <w:r>
              <w:rPr>
                <w:spacing w:val="-2"/>
                <w:sz w:val="24"/>
              </w:rPr>
              <w:t>Personnel</w:t>
            </w:r>
          </w:p>
        </w:tc>
      </w:tr>
      <w:tr w14:paraId="3DED85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2161" w:type="dxa"/>
          </w:tcPr>
          <w:p w14:paraId="2751AB5D">
            <w:pPr>
              <w:pStyle w:val="11"/>
              <w:rPr>
                <w:sz w:val="24"/>
              </w:rPr>
            </w:pPr>
            <w:r>
              <w:rPr>
                <w:spacing w:val="-2"/>
                <w:sz w:val="24"/>
              </w:rPr>
              <w:t>Requester</w:t>
            </w:r>
          </w:p>
        </w:tc>
        <w:tc>
          <w:tcPr>
            <w:tcW w:w="1545" w:type="dxa"/>
          </w:tcPr>
          <w:p w14:paraId="554D0B85">
            <w:pPr>
              <w:pStyle w:val="11"/>
              <w:spacing w:line="273" w:lineRule="auto"/>
              <w:rPr>
                <w:sz w:val="24"/>
              </w:rPr>
            </w:pPr>
            <w:r>
              <w:rPr>
                <w:spacing w:val="-2"/>
                <w:sz w:val="24"/>
              </w:rPr>
              <w:t>Problem details</w:t>
            </w:r>
          </w:p>
        </w:tc>
        <w:tc>
          <w:tcPr>
            <w:tcW w:w="1546" w:type="dxa"/>
          </w:tcPr>
          <w:p w14:paraId="2EF7F1EE">
            <w:pPr>
              <w:pStyle w:val="11"/>
              <w:spacing w:line="273" w:lineRule="auto"/>
              <w:ind w:right="174"/>
              <w:rPr>
                <w:sz w:val="24"/>
              </w:rPr>
            </w:pPr>
            <w:r>
              <w:rPr>
                <w:spacing w:val="-2"/>
                <w:sz w:val="24"/>
              </w:rPr>
              <w:t xml:space="preserve">Review </w:t>
            </w:r>
            <w:r>
              <w:rPr>
                <w:spacing w:val="-4"/>
                <w:sz w:val="24"/>
              </w:rPr>
              <w:t>and</w:t>
            </w:r>
          </w:p>
        </w:tc>
        <w:tc>
          <w:tcPr>
            <w:tcW w:w="1551" w:type="dxa"/>
          </w:tcPr>
          <w:p w14:paraId="54CA23A0">
            <w:pPr>
              <w:pStyle w:val="11"/>
              <w:spacing w:line="273" w:lineRule="auto"/>
              <w:ind w:right="127"/>
              <w:rPr>
                <w:sz w:val="24"/>
              </w:rPr>
            </w:pPr>
            <w:r>
              <w:rPr>
                <w:spacing w:val="-2"/>
                <w:sz w:val="24"/>
              </w:rPr>
              <w:t xml:space="preserve">Classifie </w:t>
            </w:r>
            <w:r>
              <w:rPr>
                <w:sz w:val="24"/>
              </w:rPr>
              <w:t>d</w:t>
            </w:r>
            <w:r>
              <w:rPr>
                <w:spacing w:val="1"/>
                <w:sz w:val="24"/>
              </w:rPr>
              <w:t xml:space="preserve"> </w:t>
            </w:r>
            <w:r>
              <w:rPr>
                <w:spacing w:val="-2"/>
                <w:sz w:val="24"/>
              </w:rPr>
              <w:t>request</w:t>
            </w:r>
          </w:p>
        </w:tc>
        <w:tc>
          <w:tcPr>
            <w:tcW w:w="2526" w:type="dxa"/>
          </w:tcPr>
          <w:p w14:paraId="6CCC4B84">
            <w:pPr>
              <w:pStyle w:val="11"/>
              <w:ind w:left="99"/>
              <w:rPr>
                <w:sz w:val="24"/>
              </w:rPr>
            </w:pPr>
            <w:r>
              <w:rPr>
                <w:sz w:val="24"/>
              </w:rPr>
              <w:t>IT</w:t>
            </w:r>
            <w:r>
              <w:rPr>
                <w:spacing w:val="-1"/>
                <w:sz w:val="24"/>
              </w:rPr>
              <w:t xml:space="preserve"> </w:t>
            </w:r>
            <w:r>
              <w:rPr>
                <w:spacing w:val="-2"/>
                <w:sz w:val="24"/>
              </w:rPr>
              <w:t>Personnel</w:t>
            </w:r>
          </w:p>
        </w:tc>
      </w:tr>
    </w:tbl>
    <w:p w14:paraId="11C875E8">
      <w:pPr>
        <w:pStyle w:val="11"/>
        <w:spacing w:after="0"/>
        <w:rPr>
          <w:sz w:val="24"/>
        </w:rPr>
        <w:sectPr>
          <w:type w:val="continuous"/>
          <w:pgSz w:w="12240" w:h="15840"/>
          <w:pgMar w:top="1420" w:right="1080" w:bottom="1107"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1"/>
        <w:gridCol w:w="1545"/>
        <w:gridCol w:w="1546"/>
        <w:gridCol w:w="1551"/>
        <w:gridCol w:w="2526"/>
      </w:tblGrid>
      <w:tr w14:paraId="0501D1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0" w:hRule="atLeast"/>
        </w:trPr>
        <w:tc>
          <w:tcPr>
            <w:tcW w:w="2161" w:type="dxa"/>
          </w:tcPr>
          <w:p w14:paraId="231ED533">
            <w:pPr>
              <w:pStyle w:val="11"/>
              <w:spacing w:before="0"/>
              <w:ind w:left="0"/>
              <w:rPr>
                <w:rFonts w:ascii="Times New Roman"/>
                <w:sz w:val="24"/>
              </w:rPr>
            </w:pPr>
          </w:p>
        </w:tc>
        <w:tc>
          <w:tcPr>
            <w:tcW w:w="1545" w:type="dxa"/>
          </w:tcPr>
          <w:p w14:paraId="63A36BA9">
            <w:pPr>
              <w:pStyle w:val="11"/>
              <w:spacing w:before="0" w:line="273" w:lineRule="auto"/>
              <w:ind w:right="268"/>
              <w:rPr>
                <w:sz w:val="24"/>
              </w:rPr>
            </w:pPr>
            <w:r>
              <w:rPr>
                <w:spacing w:val="-4"/>
                <w:sz w:val="24"/>
              </w:rPr>
              <w:t xml:space="preserve">and </w:t>
            </w:r>
            <w:r>
              <w:rPr>
                <w:spacing w:val="-2"/>
                <w:sz w:val="24"/>
              </w:rPr>
              <w:t>location</w:t>
            </w:r>
          </w:p>
        </w:tc>
        <w:tc>
          <w:tcPr>
            <w:tcW w:w="1546" w:type="dxa"/>
          </w:tcPr>
          <w:p w14:paraId="4307106C">
            <w:pPr>
              <w:pStyle w:val="11"/>
              <w:spacing w:before="0" w:line="273" w:lineRule="auto"/>
              <w:ind w:right="269"/>
              <w:rPr>
                <w:sz w:val="24"/>
              </w:rPr>
            </w:pPr>
            <w:r>
              <w:rPr>
                <w:spacing w:val="-2"/>
                <w:sz w:val="24"/>
              </w:rPr>
              <w:t>classify concern</w:t>
            </w:r>
          </w:p>
        </w:tc>
        <w:tc>
          <w:tcPr>
            <w:tcW w:w="1551" w:type="dxa"/>
          </w:tcPr>
          <w:p w14:paraId="347ED561">
            <w:pPr>
              <w:pStyle w:val="11"/>
              <w:spacing w:before="0"/>
              <w:ind w:left="0"/>
              <w:rPr>
                <w:rFonts w:ascii="Times New Roman"/>
                <w:sz w:val="24"/>
              </w:rPr>
            </w:pPr>
          </w:p>
        </w:tc>
        <w:tc>
          <w:tcPr>
            <w:tcW w:w="2526" w:type="dxa"/>
          </w:tcPr>
          <w:p w14:paraId="2D6D8B46">
            <w:pPr>
              <w:pStyle w:val="11"/>
              <w:spacing w:before="0"/>
              <w:ind w:left="0"/>
              <w:rPr>
                <w:rFonts w:ascii="Times New Roman"/>
                <w:sz w:val="24"/>
              </w:rPr>
            </w:pPr>
          </w:p>
        </w:tc>
      </w:tr>
      <w:tr w14:paraId="209862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161" w:type="dxa"/>
          </w:tcPr>
          <w:p w14:paraId="3DEC1F73">
            <w:pPr>
              <w:pStyle w:val="11"/>
              <w:rPr>
                <w:sz w:val="24"/>
              </w:rPr>
            </w:pPr>
            <w:r>
              <w:rPr>
                <w:sz w:val="24"/>
              </w:rPr>
              <w:t>IT</w:t>
            </w:r>
            <w:r>
              <w:rPr>
                <w:spacing w:val="-1"/>
                <w:sz w:val="24"/>
              </w:rPr>
              <w:t xml:space="preserve"> </w:t>
            </w:r>
            <w:r>
              <w:rPr>
                <w:spacing w:val="-2"/>
                <w:sz w:val="24"/>
              </w:rPr>
              <w:t>Personnel</w:t>
            </w:r>
          </w:p>
        </w:tc>
        <w:tc>
          <w:tcPr>
            <w:tcW w:w="1545" w:type="dxa"/>
          </w:tcPr>
          <w:p w14:paraId="3890F728">
            <w:pPr>
              <w:pStyle w:val="11"/>
              <w:spacing w:line="273" w:lineRule="auto"/>
              <w:ind w:right="30"/>
              <w:rPr>
                <w:sz w:val="24"/>
              </w:rPr>
            </w:pPr>
            <w:r>
              <w:rPr>
                <w:spacing w:val="-2"/>
                <w:sz w:val="24"/>
              </w:rPr>
              <w:t xml:space="preserve">Classifie </w:t>
            </w:r>
            <w:r>
              <w:rPr>
                <w:sz w:val="24"/>
              </w:rPr>
              <w:t>d</w:t>
            </w:r>
            <w:r>
              <w:rPr>
                <w:spacing w:val="-38"/>
                <w:sz w:val="24"/>
              </w:rPr>
              <w:t xml:space="preserve"> </w:t>
            </w:r>
            <w:r>
              <w:rPr>
                <w:sz w:val="24"/>
              </w:rPr>
              <w:t xml:space="preserve">request </w:t>
            </w:r>
            <w:r>
              <w:rPr>
                <w:spacing w:val="-4"/>
                <w:sz w:val="24"/>
              </w:rPr>
              <w:t xml:space="preserve">and </w:t>
            </w:r>
            <w:r>
              <w:rPr>
                <w:spacing w:val="-2"/>
                <w:sz w:val="24"/>
              </w:rPr>
              <w:t>urgency</w:t>
            </w:r>
          </w:p>
        </w:tc>
        <w:tc>
          <w:tcPr>
            <w:tcW w:w="1546" w:type="dxa"/>
          </w:tcPr>
          <w:p w14:paraId="6737E234">
            <w:pPr>
              <w:pStyle w:val="11"/>
              <w:spacing w:line="273" w:lineRule="auto"/>
              <w:ind w:right="174"/>
              <w:rPr>
                <w:sz w:val="24"/>
              </w:rPr>
            </w:pPr>
            <w:r>
              <w:rPr>
                <w:spacing w:val="-2"/>
                <w:sz w:val="24"/>
              </w:rPr>
              <w:t xml:space="preserve">Assess </w:t>
            </w:r>
            <w:r>
              <w:rPr>
                <w:spacing w:val="-4"/>
                <w:sz w:val="24"/>
              </w:rPr>
              <w:t xml:space="preserve">and </w:t>
            </w:r>
            <w:r>
              <w:rPr>
                <w:spacing w:val="-2"/>
                <w:sz w:val="24"/>
              </w:rPr>
              <w:t>assign request</w:t>
            </w:r>
          </w:p>
        </w:tc>
        <w:tc>
          <w:tcPr>
            <w:tcW w:w="1551" w:type="dxa"/>
          </w:tcPr>
          <w:p w14:paraId="211C1C97">
            <w:pPr>
              <w:pStyle w:val="11"/>
              <w:spacing w:line="273" w:lineRule="auto"/>
              <w:ind w:right="127"/>
              <w:rPr>
                <w:sz w:val="24"/>
              </w:rPr>
            </w:pPr>
            <w:r>
              <w:rPr>
                <w:spacing w:val="-4"/>
                <w:sz w:val="24"/>
              </w:rPr>
              <w:t xml:space="preserve">Work </w:t>
            </w:r>
            <w:r>
              <w:rPr>
                <w:spacing w:val="-2"/>
                <w:sz w:val="24"/>
              </w:rPr>
              <w:t xml:space="preserve">assignmen </w:t>
            </w:r>
            <w:r>
              <w:rPr>
                <w:spacing w:val="-10"/>
                <w:sz w:val="24"/>
              </w:rPr>
              <w:t>t</w:t>
            </w:r>
          </w:p>
        </w:tc>
        <w:tc>
          <w:tcPr>
            <w:tcW w:w="2526" w:type="dxa"/>
          </w:tcPr>
          <w:p w14:paraId="7C46D36B">
            <w:pPr>
              <w:pStyle w:val="11"/>
              <w:spacing w:line="273" w:lineRule="auto"/>
              <w:ind w:left="99"/>
              <w:rPr>
                <w:sz w:val="24"/>
              </w:rPr>
            </w:pPr>
            <w:r>
              <w:rPr>
                <w:spacing w:val="-2"/>
                <w:sz w:val="24"/>
              </w:rPr>
              <w:t>Technician/IT Personnel</w:t>
            </w:r>
          </w:p>
        </w:tc>
      </w:tr>
      <w:tr w14:paraId="34583E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6" w:hRule="atLeast"/>
        </w:trPr>
        <w:tc>
          <w:tcPr>
            <w:tcW w:w="2161" w:type="dxa"/>
          </w:tcPr>
          <w:p w14:paraId="1F7732F0">
            <w:pPr>
              <w:pStyle w:val="11"/>
              <w:spacing w:line="273" w:lineRule="auto"/>
              <w:rPr>
                <w:sz w:val="24"/>
              </w:rPr>
            </w:pPr>
            <w:r>
              <w:rPr>
                <w:spacing w:val="-2"/>
                <w:sz w:val="24"/>
              </w:rPr>
              <w:t>Technician/IT Personnel</w:t>
            </w:r>
          </w:p>
        </w:tc>
        <w:tc>
          <w:tcPr>
            <w:tcW w:w="1545" w:type="dxa"/>
          </w:tcPr>
          <w:p w14:paraId="5F4DB984">
            <w:pPr>
              <w:pStyle w:val="11"/>
              <w:spacing w:line="276" w:lineRule="auto"/>
              <w:ind w:right="268"/>
              <w:rPr>
                <w:sz w:val="24"/>
              </w:rPr>
            </w:pPr>
            <w:r>
              <w:rPr>
                <w:spacing w:val="-2"/>
                <w:sz w:val="24"/>
              </w:rPr>
              <w:t xml:space="preserve">Request details </w:t>
            </w:r>
            <w:r>
              <w:rPr>
                <w:spacing w:val="-4"/>
                <w:sz w:val="24"/>
              </w:rPr>
              <w:t xml:space="preserve">and </w:t>
            </w:r>
            <w:r>
              <w:rPr>
                <w:spacing w:val="-2"/>
                <w:sz w:val="24"/>
              </w:rPr>
              <w:t xml:space="preserve">assigned </w:t>
            </w:r>
            <w:r>
              <w:rPr>
                <w:spacing w:val="-4"/>
                <w:sz w:val="24"/>
              </w:rPr>
              <w:t>task</w:t>
            </w:r>
          </w:p>
        </w:tc>
        <w:tc>
          <w:tcPr>
            <w:tcW w:w="1546" w:type="dxa"/>
          </w:tcPr>
          <w:p w14:paraId="07287AA1">
            <w:pPr>
              <w:pStyle w:val="11"/>
              <w:spacing w:line="273" w:lineRule="auto"/>
              <w:ind w:right="127"/>
              <w:rPr>
                <w:sz w:val="24"/>
              </w:rPr>
            </w:pPr>
            <w:r>
              <w:rPr>
                <w:spacing w:val="-2"/>
                <w:sz w:val="24"/>
              </w:rPr>
              <w:t xml:space="preserve">Investiga </w:t>
            </w:r>
            <w:r>
              <w:rPr>
                <w:spacing w:val="-6"/>
                <w:sz w:val="24"/>
              </w:rPr>
              <w:t xml:space="preserve">te </w:t>
            </w:r>
            <w:r>
              <w:rPr>
                <w:spacing w:val="-2"/>
                <w:sz w:val="24"/>
              </w:rPr>
              <w:t>concern</w:t>
            </w:r>
          </w:p>
        </w:tc>
        <w:tc>
          <w:tcPr>
            <w:tcW w:w="1551" w:type="dxa"/>
          </w:tcPr>
          <w:p w14:paraId="1AFEBF43">
            <w:pPr>
              <w:pStyle w:val="11"/>
              <w:spacing w:line="273" w:lineRule="auto"/>
              <w:rPr>
                <w:sz w:val="24"/>
              </w:rPr>
            </w:pPr>
            <w:r>
              <w:rPr>
                <w:spacing w:val="-2"/>
                <w:sz w:val="24"/>
              </w:rPr>
              <w:t>Technical findings</w:t>
            </w:r>
          </w:p>
        </w:tc>
        <w:tc>
          <w:tcPr>
            <w:tcW w:w="2526" w:type="dxa"/>
          </w:tcPr>
          <w:p w14:paraId="71BEE6FC">
            <w:pPr>
              <w:pStyle w:val="11"/>
              <w:ind w:left="99"/>
              <w:rPr>
                <w:sz w:val="24"/>
              </w:rPr>
            </w:pPr>
            <w:r>
              <w:rPr>
                <w:spacing w:val="-5"/>
                <w:sz w:val="24"/>
              </w:rPr>
              <w:t>IT</w:t>
            </w:r>
          </w:p>
          <w:p w14:paraId="02F326AF">
            <w:pPr>
              <w:pStyle w:val="11"/>
              <w:spacing w:before="39" w:line="273" w:lineRule="auto"/>
              <w:ind w:left="99"/>
              <w:rPr>
                <w:sz w:val="24"/>
              </w:rPr>
            </w:pPr>
            <w:r>
              <w:rPr>
                <w:spacing w:val="-2"/>
                <w:sz w:val="24"/>
              </w:rPr>
              <w:t xml:space="preserve">Personnel/Reques </w:t>
            </w:r>
            <w:r>
              <w:rPr>
                <w:spacing w:val="-4"/>
                <w:sz w:val="24"/>
              </w:rPr>
              <w:t>ter</w:t>
            </w:r>
          </w:p>
        </w:tc>
      </w:tr>
      <w:tr w14:paraId="201F8C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161" w:type="dxa"/>
          </w:tcPr>
          <w:p w14:paraId="780FB32A">
            <w:pPr>
              <w:pStyle w:val="11"/>
              <w:spacing w:line="273" w:lineRule="auto"/>
              <w:rPr>
                <w:sz w:val="24"/>
              </w:rPr>
            </w:pPr>
            <w:r>
              <w:rPr>
                <w:spacing w:val="-2"/>
                <w:sz w:val="24"/>
              </w:rPr>
              <w:t>Technician/IT Personnel</w:t>
            </w:r>
          </w:p>
        </w:tc>
        <w:tc>
          <w:tcPr>
            <w:tcW w:w="1545" w:type="dxa"/>
          </w:tcPr>
          <w:p w14:paraId="252E29D3">
            <w:pPr>
              <w:pStyle w:val="11"/>
              <w:spacing w:line="273" w:lineRule="auto"/>
              <w:ind w:right="30"/>
              <w:rPr>
                <w:sz w:val="24"/>
              </w:rPr>
            </w:pPr>
            <w:r>
              <w:rPr>
                <w:spacing w:val="-2"/>
                <w:sz w:val="24"/>
              </w:rPr>
              <w:t xml:space="preserve">Findings </w:t>
            </w:r>
            <w:r>
              <w:rPr>
                <w:spacing w:val="-4"/>
                <w:sz w:val="24"/>
              </w:rPr>
              <w:t xml:space="preserve">and </w:t>
            </w:r>
            <w:r>
              <w:rPr>
                <w:spacing w:val="-2"/>
                <w:sz w:val="24"/>
              </w:rPr>
              <w:t xml:space="preserve">correctiv </w:t>
            </w:r>
            <w:r>
              <w:rPr>
                <w:sz w:val="24"/>
              </w:rPr>
              <w:t>e action</w:t>
            </w:r>
          </w:p>
        </w:tc>
        <w:tc>
          <w:tcPr>
            <w:tcW w:w="1546" w:type="dxa"/>
          </w:tcPr>
          <w:p w14:paraId="544CAF7D">
            <w:pPr>
              <w:pStyle w:val="11"/>
              <w:spacing w:line="273" w:lineRule="auto"/>
              <w:ind w:right="269"/>
              <w:rPr>
                <w:sz w:val="24"/>
              </w:rPr>
            </w:pPr>
            <w:r>
              <w:rPr>
                <w:spacing w:val="-2"/>
                <w:sz w:val="24"/>
              </w:rPr>
              <w:t xml:space="preserve">Resolve concern </w:t>
            </w:r>
            <w:r>
              <w:rPr>
                <w:spacing w:val="-4"/>
                <w:sz w:val="24"/>
              </w:rPr>
              <w:t xml:space="preserve">and </w:t>
            </w:r>
            <w:r>
              <w:rPr>
                <w:spacing w:val="-2"/>
                <w:sz w:val="24"/>
              </w:rPr>
              <w:t>document results</w:t>
            </w:r>
          </w:p>
        </w:tc>
        <w:tc>
          <w:tcPr>
            <w:tcW w:w="1551" w:type="dxa"/>
          </w:tcPr>
          <w:p w14:paraId="59EF8583">
            <w:pPr>
              <w:pStyle w:val="11"/>
              <w:spacing w:line="273" w:lineRule="auto"/>
              <w:ind w:right="127"/>
              <w:rPr>
                <w:sz w:val="24"/>
              </w:rPr>
            </w:pPr>
            <w:r>
              <w:rPr>
                <w:spacing w:val="-2"/>
                <w:sz w:val="24"/>
              </w:rPr>
              <w:t xml:space="preserve">Resolutio </w:t>
            </w:r>
            <w:r>
              <w:rPr>
                <w:sz w:val="24"/>
              </w:rPr>
              <w:t>n record</w:t>
            </w:r>
          </w:p>
        </w:tc>
        <w:tc>
          <w:tcPr>
            <w:tcW w:w="2526" w:type="dxa"/>
          </w:tcPr>
          <w:p w14:paraId="6F23E005">
            <w:pPr>
              <w:pStyle w:val="11"/>
              <w:ind w:left="99"/>
              <w:rPr>
                <w:sz w:val="24"/>
              </w:rPr>
            </w:pPr>
            <w:r>
              <w:rPr>
                <w:spacing w:val="-2"/>
                <w:sz w:val="24"/>
              </w:rPr>
              <w:t>Requester</w:t>
            </w:r>
          </w:p>
        </w:tc>
      </w:tr>
      <w:tr w14:paraId="314D28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5" w:hRule="atLeast"/>
        </w:trPr>
        <w:tc>
          <w:tcPr>
            <w:tcW w:w="2161" w:type="dxa"/>
          </w:tcPr>
          <w:p w14:paraId="01F38650">
            <w:pPr>
              <w:pStyle w:val="11"/>
              <w:rPr>
                <w:sz w:val="24"/>
              </w:rPr>
            </w:pPr>
            <w:r>
              <w:rPr>
                <w:sz w:val="24"/>
              </w:rPr>
              <w:t>IT</w:t>
            </w:r>
            <w:r>
              <w:rPr>
                <w:spacing w:val="-1"/>
                <w:sz w:val="24"/>
              </w:rPr>
              <w:t xml:space="preserve"> </w:t>
            </w:r>
            <w:r>
              <w:rPr>
                <w:spacing w:val="-2"/>
                <w:sz w:val="24"/>
              </w:rPr>
              <w:t>Personnel</w:t>
            </w:r>
          </w:p>
        </w:tc>
        <w:tc>
          <w:tcPr>
            <w:tcW w:w="1545" w:type="dxa"/>
          </w:tcPr>
          <w:p w14:paraId="6F24BE4E">
            <w:pPr>
              <w:pStyle w:val="11"/>
              <w:spacing w:line="273" w:lineRule="auto"/>
              <w:rPr>
                <w:sz w:val="24"/>
              </w:rPr>
            </w:pPr>
            <w:r>
              <w:rPr>
                <w:spacing w:val="-2"/>
                <w:sz w:val="24"/>
              </w:rPr>
              <w:t>Completed request records</w:t>
            </w:r>
          </w:p>
        </w:tc>
        <w:tc>
          <w:tcPr>
            <w:tcW w:w="1546" w:type="dxa"/>
          </w:tcPr>
          <w:p w14:paraId="262DF782">
            <w:pPr>
              <w:pStyle w:val="11"/>
              <w:spacing w:line="273" w:lineRule="auto"/>
              <w:ind w:right="126"/>
              <w:rPr>
                <w:sz w:val="24"/>
              </w:rPr>
            </w:pPr>
            <w:r>
              <w:rPr>
                <w:spacing w:val="-2"/>
                <w:sz w:val="24"/>
              </w:rPr>
              <w:t xml:space="preserve">Review </w:t>
            </w:r>
            <w:r>
              <w:rPr>
                <w:spacing w:val="-4"/>
                <w:sz w:val="24"/>
              </w:rPr>
              <w:t xml:space="preserve">and </w:t>
            </w:r>
            <w:r>
              <w:rPr>
                <w:spacing w:val="-2"/>
                <w:sz w:val="24"/>
              </w:rPr>
              <w:t xml:space="preserve">summarize support activitie </w:t>
            </w:r>
            <w:r>
              <w:rPr>
                <w:spacing w:val="-10"/>
                <w:sz w:val="24"/>
              </w:rPr>
              <w:t>s</w:t>
            </w:r>
          </w:p>
        </w:tc>
        <w:tc>
          <w:tcPr>
            <w:tcW w:w="1551" w:type="dxa"/>
          </w:tcPr>
          <w:p w14:paraId="63E61D27">
            <w:pPr>
              <w:pStyle w:val="11"/>
              <w:spacing w:line="273" w:lineRule="auto"/>
              <w:ind w:right="125"/>
              <w:rPr>
                <w:sz w:val="24"/>
              </w:rPr>
            </w:pPr>
            <w:r>
              <w:rPr>
                <w:spacing w:val="-2"/>
                <w:sz w:val="24"/>
              </w:rPr>
              <w:t xml:space="preserve">Support performan </w:t>
            </w:r>
            <w:r>
              <w:rPr>
                <w:sz w:val="24"/>
              </w:rPr>
              <w:t>ce</w:t>
            </w:r>
            <w:r>
              <w:rPr>
                <w:spacing w:val="1"/>
                <w:sz w:val="24"/>
              </w:rPr>
              <w:t xml:space="preserve"> </w:t>
            </w:r>
            <w:r>
              <w:rPr>
                <w:spacing w:val="-2"/>
                <w:sz w:val="24"/>
              </w:rPr>
              <w:t>report</w:t>
            </w:r>
          </w:p>
        </w:tc>
        <w:tc>
          <w:tcPr>
            <w:tcW w:w="2526" w:type="dxa"/>
          </w:tcPr>
          <w:p w14:paraId="6F9BE04A">
            <w:pPr>
              <w:pStyle w:val="11"/>
              <w:ind w:left="99"/>
              <w:rPr>
                <w:sz w:val="24"/>
              </w:rPr>
            </w:pPr>
            <w:r>
              <w:rPr>
                <w:spacing w:val="-2"/>
                <w:sz w:val="24"/>
              </w:rPr>
              <w:t>Management</w:t>
            </w:r>
          </w:p>
        </w:tc>
      </w:tr>
    </w:tbl>
    <w:p w14:paraId="13E784A0">
      <w:pPr>
        <w:pStyle w:val="6"/>
      </w:pPr>
    </w:p>
    <w:p w14:paraId="1FED1E09">
      <w:pPr>
        <w:pStyle w:val="6"/>
        <w:spacing w:before="268"/>
      </w:pPr>
    </w:p>
    <w:p w14:paraId="13EFDADB">
      <w:pPr>
        <w:pStyle w:val="6"/>
        <w:spacing w:before="1" w:line="273" w:lineRule="auto"/>
        <w:ind w:right="349"/>
        <w:jc w:val="both"/>
      </w:pPr>
      <w:r>
        <w:t>The SIPOC analysis shows that the process depends on collecting and passing along accurate information. Missing details can make a request harder to assess or assign. A centralized record can help</w:t>
      </w:r>
      <w:r>
        <w:rPr>
          <w:spacing w:val="-22"/>
        </w:rPr>
        <w:t xml:space="preserve"> </w:t>
      </w:r>
      <w:r>
        <w:t>organize</w:t>
      </w:r>
      <w:r>
        <w:rPr>
          <w:spacing w:val="-22"/>
        </w:rPr>
        <w:t xml:space="preserve"> </w:t>
      </w:r>
      <w:r>
        <w:t>requests,</w:t>
      </w:r>
      <w:r>
        <w:rPr>
          <w:spacing w:val="-22"/>
        </w:rPr>
        <w:t xml:space="preserve"> </w:t>
      </w:r>
      <w:r>
        <w:t>preserve</w:t>
      </w:r>
      <w:r>
        <w:rPr>
          <w:spacing w:val="-22"/>
        </w:rPr>
        <w:t xml:space="preserve"> </w:t>
      </w:r>
      <w:r>
        <w:t>their</w:t>
      </w:r>
      <w:r>
        <w:rPr>
          <w:spacing w:val="-22"/>
        </w:rPr>
        <w:t xml:space="preserve"> </w:t>
      </w:r>
      <w:r>
        <w:t>history,</w:t>
      </w:r>
      <w:r>
        <w:rPr>
          <w:spacing w:val="-22"/>
        </w:rPr>
        <w:t xml:space="preserve"> </w:t>
      </w:r>
      <w:r>
        <w:t>and</w:t>
      </w:r>
      <w:r>
        <w:rPr>
          <w:spacing w:val="-22"/>
        </w:rPr>
        <w:t xml:space="preserve"> </w:t>
      </w:r>
      <w:r>
        <w:t>provide</w:t>
      </w:r>
      <w:r>
        <w:rPr>
          <w:spacing w:val="-22"/>
        </w:rPr>
        <w:t xml:space="preserve"> </w:t>
      </w:r>
      <w:r>
        <w:t>useful information for monitoring support activities.</w:t>
      </w:r>
    </w:p>
    <w:p w14:paraId="784A028E">
      <w:pPr>
        <w:pStyle w:val="6"/>
        <w:spacing w:before="8"/>
      </w:pPr>
    </w:p>
    <w:p w14:paraId="0E1AD5E2">
      <w:pPr>
        <w:pStyle w:val="3"/>
        <w:numPr>
          <w:ilvl w:val="2"/>
          <w:numId w:val="11"/>
        </w:numPr>
        <w:tabs>
          <w:tab w:val="left" w:pos="865"/>
        </w:tabs>
        <w:spacing w:before="1" w:after="0" w:line="240" w:lineRule="auto"/>
        <w:ind w:left="865" w:right="0" w:hanging="865"/>
        <w:jc w:val="left"/>
      </w:pPr>
      <w:bookmarkStart w:id="68" w:name="_bookmark34"/>
      <w:bookmarkEnd w:id="68"/>
      <w:bookmarkStart w:id="69" w:name="3.1.3 Current-State Process Analysis"/>
      <w:bookmarkEnd w:id="69"/>
      <w:r>
        <w:t>Current-State</w:t>
      </w:r>
      <w:r>
        <w:rPr>
          <w:spacing w:val="-7"/>
        </w:rPr>
        <w:t xml:space="preserve"> </w:t>
      </w:r>
      <w:r>
        <w:t>Process</w:t>
      </w:r>
      <w:r>
        <w:rPr>
          <w:spacing w:val="-11"/>
        </w:rPr>
        <w:t xml:space="preserve"> </w:t>
      </w:r>
      <w:r>
        <w:rPr>
          <w:spacing w:val="-2"/>
        </w:rPr>
        <w:t>Analysis</w:t>
      </w:r>
    </w:p>
    <w:p w14:paraId="5DD0A465">
      <w:pPr>
        <w:pStyle w:val="6"/>
        <w:spacing w:before="6"/>
        <w:rPr>
          <w:b/>
        </w:rPr>
      </w:pPr>
    </w:p>
    <w:p w14:paraId="1D4F5530">
      <w:pPr>
        <w:pStyle w:val="6"/>
        <w:spacing w:line="273" w:lineRule="auto"/>
        <w:ind w:right="367"/>
        <w:jc w:val="both"/>
      </w:pPr>
      <w:r>
        <w:t>Before the proposed process is introduced, employees may report internal IT concerns through email, phone calls, messaging applications, or direct communication with IT personnel. Staff then</w:t>
      </w:r>
      <w:r>
        <w:rPr>
          <w:spacing w:val="-4"/>
        </w:rPr>
        <w:t xml:space="preserve"> </w:t>
      </w:r>
      <w:r>
        <w:t>review</w:t>
      </w:r>
      <w:r>
        <w:rPr>
          <w:spacing w:val="-9"/>
        </w:rPr>
        <w:t xml:space="preserve"> </w:t>
      </w:r>
      <w:r>
        <w:t>the</w:t>
      </w:r>
      <w:r>
        <w:rPr>
          <w:spacing w:val="-4"/>
        </w:rPr>
        <w:t xml:space="preserve"> </w:t>
      </w:r>
      <w:r>
        <w:t>concern,</w:t>
      </w:r>
      <w:r>
        <w:rPr>
          <w:spacing w:val="-4"/>
        </w:rPr>
        <w:t xml:space="preserve"> </w:t>
      </w:r>
      <w:r>
        <w:t>decide</w:t>
      </w:r>
      <w:r>
        <w:rPr>
          <w:spacing w:val="-9"/>
        </w:rPr>
        <w:t xml:space="preserve"> </w:t>
      </w:r>
      <w:r>
        <w:t>what</w:t>
      </w:r>
      <w:r>
        <w:rPr>
          <w:spacing w:val="-4"/>
        </w:rPr>
        <w:t xml:space="preserve"> </w:t>
      </w:r>
      <w:r>
        <w:t>action</w:t>
      </w:r>
      <w:r>
        <w:rPr>
          <w:spacing w:val="-4"/>
        </w:rPr>
        <w:t xml:space="preserve"> </w:t>
      </w:r>
      <w:r>
        <w:t>is</w:t>
      </w:r>
      <w:r>
        <w:rPr>
          <w:spacing w:val="-9"/>
        </w:rPr>
        <w:t xml:space="preserve"> </w:t>
      </w:r>
      <w:r>
        <w:t>needed,</w:t>
      </w:r>
      <w:r>
        <w:rPr>
          <w:spacing w:val="-4"/>
        </w:rPr>
        <w:t xml:space="preserve"> </w:t>
      </w:r>
      <w:r>
        <w:t>and</w:t>
      </w:r>
      <w:r>
        <w:rPr>
          <w:spacing w:val="-4"/>
        </w:rPr>
        <w:t xml:space="preserve"> </w:t>
      </w:r>
      <w:r>
        <w:t>either</w:t>
      </w:r>
    </w:p>
    <w:p w14:paraId="79508A93">
      <w:pPr>
        <w:pStyle w:val="6"/>
        <w:spacing w:after="0" w:line="273" w:lineRule="auto"/>
        <w:jc w:val="both"/>
        <w:sectPr>
          <w:type w:val="continuous"/>
          <w:pgSz w:w="12240" w:h="15840"/>
          <w:pgMar w:top="1420" w:right="1080" w:bottom="280" w:left="1440" w:header="720" w:footer="720" w:gutter="0"/>
          <w:cols w:space="720" w:num="1"/>
        </w:sectPr>
      </w:pPr>
    </w:p>
    <w:p w14:paraId="43524661">
      <w:pPr>
        <w:pStyle w:val="6"/>
        <w:spacing w:before="80" w:line="273" w:lineRule="auto"/>
        <w:ind w:right="349" w:hanging="2"/>
        <w:jc w:val="center"/>
      </w:pPr>
      <w:r>
        <w:t>handle it themselves or refer it to a technician. Follow-up and recordkeeping</w:t>
      </w:r>
      <w:r>
        <w:rPr>
          <w:spacing w:val="-2"/>
        </w:rPr>
        <w:t xml:space="preserve"> </w:t>
      </w:r>
      <w:r>
        <w:t>may</w:t>
      </w:r>
      <w:r>
        <w:rPr>
          <w:spacing w:val="-7"/>
        </w:rPr>
        <w:t xml:space="preserve"> </w:t>
      </w:r>
      <w:r>
        <w:t>vary</w:t>
      </w:r>
      <w:r>
        <w:rPr>
          <w:spacing w:val="-7"/>
        </w:rPr>
        <w:t xml:space="preserve"> </w:t>
      </w:r>
      <w:r>
        <w:t>depending</w:t>
      </w:r>
      <w:r>
        <w:rPr>
          <w:spacing w:val="-7"/>
        </w:rPr>
        <w:t xml:space="preserve"> </w:t>
      </w:r>
      <w:r>
        <w:t>on</w:t>
      </w:r>
      <w:r>
        <w:rPr>
          <w:spacing w:val="-6"/>
        </w:rPr>
        <w:t xml:space="preserve"> </w:t>
      </w:r>
      <w:r>
        <w:t>how</w:t>
      </w:r>
      <w:r>
        <w:rPr>
          <w:spacing w:val="-2"/>
        </w:rPr>
        <w:t xml:space="preserve"> </w:t>
      </w:r>
      <w:r>
        <w:t>the</w:t>
      </w:r>
      <w:r>
        <w:rPr>
          <w:spacing w:val="-2"/>
        </w:rPr>
        <w:t xml:space="preserve"> </w:t>
      </w:r>
      <w:r>
        <w:t>request</w:t>
      </w:r>
      <w:r>
        <w:rPr>
          <w:spacing w:val="-7"/>
        </w:rPr>
        <w:t xml:space="preserve"> </w:t>
      </w:r>
      <w:r>
        <w:t>was</w:t>
      </w:r>
      <w:r>
        <w:rPr>
          <w:spacing w:val="-1"/>
        </w:rPr>
        <w:t xml:space="preserve"> </w:t>
      </w:r>
      <w:r>
        <w:rPr>
          <w:spacing w:val="-2"/>
        </w:rPr>
        <w:t>reported.</w:t>
      </w:r>
    </w:p>
    <w:p w14:paraId="1A922603">
      <w:pPr>
        <w:pStyle w:val="6"/>
        <w:spacing w:before="241"/>
        <w:ind w:left="1772" w:right="2135"/>
        <w:jc w:val="center"/>
      </w:pPr>
      <w:r>
        <w:t>Employee</w:t>
      </w:r>
      <w:r>
        <w:rPr>
          <w:spacing w:val="-3"/>
        </w:rPr>
        <w:t xml:space="preserve"> </w:t>
      </w:r>
      <w:r>
        <w:t>experiences</w:t>
      </w:r>
      <w:r>
        <w:rPr>
          <w:spacing w:val="-3"/>
        </w:rPr>
        <w:t xml:space="preserve"> </w:t>
      </w:r>
      <w:r>
        <w:t>an</w:t>
      </w:r>
      <w:r>
        <w:rPr>
          <w:spacing w:val="-8"/>
        </w:rPr>
        <w:t xml:space="preserve"> </w:t>
      </w:r>
      <w:r>
        <w:t>IT</w:t>
      </w:r>
      <w:r>
        <w:rPr>
          <w:spacing w:val="-2"/>
        </w:rPr>
        <w:t xml:space="preserve"> concern</w:t>
      </w:r>
    </w:p>
    <w:p w14:paraId="103B008F">
      <w:pPr>
        <w:spacing w:before="38"/>
        <w:ind w:left="1774" w:right="2132" w:firstLine="0"/>
        <w:jc w:val="center"/>
        <w:rPr>
          <w:sz w:val="24"/>
        </w:rPr>
      </w:pPr>
      <w:r>
        <w:rPr>
          <w:spacing w:val="-10"/>
          <w:sz w:val="24"/>
        </w:rPr>
        <w:t>↓</w:t>
      </w:r>
    </w:p>
    <w:p w14:paraId="7096C8AE">
      <w:pPr>
        <w:pStyle w:val="6"/>
        <w:spacing w:before="38" w:line="273" w:lineRule="auto"/>
        <w:ind w:left="121" w:right="490"/>
        <w:jc w:val="center"/>
      </w:pPr>
      <w:r>
        <w:t>Employee</w:t>
      </w:r>
      <w:r>
        <w:rPr>
          <w:spacing w:val="-7"/>
        </w:rPr>
        <w:t xml:space="preserve"> </w:t>
      </w:r>
      <w:r>
        <w:t>contacts</w:t>
      </w:r>
      <w:r>
        <w:rPr>
          <w:spacing w:val="-11"/>
        </w:rPr>
        <w:t xml:space="preserve"> </w:t>
      </w:r>
      <w:r>
        <w:t>IT</w:t>
      </w:r>
      <w:r>
        <w:rPr>
          <w:spacing w:val="-7"/>
        </w:rPr>
        <w:t xml:space="preserve"> </w:t>
      </w:r>
      <w:r>
        <w:t>personnel</w:t>
      </w:r>
      <w:r>
        <w:rPr>
          <w:spacing w:val="-7"/>
        </w:rPr>
        <w:t xml:space="preserve"> </w:t>
      </w:r>
      <w:r>
        <w:t>through</w:t>
      </w:r>
      <w:r>
        <w:rPr>
          <w:spacing w:val="-7"/>
        </w:rPr>
        <w:t xml:space="preserve"> </w:t>
      </w:r>
      <w:r>
        <w:t>an</w:t>
      </w:r>
      <w:r>
        <w:rPr>
          <w:spacing w:val="-11"/>
        </w:rPr>
        <w:t xml:space="preserve"> </w:t>
      </w:r>
      <w:r>
        <w:t>available communication channel</w:t>
      </w:r>
    </w:p>
    <w:p w14:paraId="5D09ACE8">
      <w:pPr>
        <w:spacing w:before="0"/>
        <w:ind w:left="1774" w:right="2132" w:firstLine="0"/>
        <w:jc w:val="center"/>
        <w:rPr>
          <w:sz w:val="24"/>
        </w:rPr>
      </w:pPr>
      <w:r>
        <w:rPr>
          <w:spacing w:val="-10"/>
          <w:sz w:val="24"/>
        </w:rPr>
        <w:t>↓</w:t>
      </w:r>
    </w:p>
    <w:p w14:paraId="61F3DED5">
      <w:pPr>
        <w:pStyle w:val="6"/>
        <w:spacing w:before="44"/>
        <w:ind w:left="128" w:right="490"/>
        <w:jc w:val="center"/>
      </w:pPr>
      <w:r>
        <w:t>IT</w:t>
      </w:r>
      <w:r>
        <w:rPr>
          <w:spacing w:val="-4"/>
        </w:rPr>
        <w:t xml:space="preserve"> </w:t>
      </w:r>
      <w:r>
        <w:t>personnel</w:t>
      </w:r>
      <w:r>
        <w:rPr>
          <w:spacing w:val="-8"/>
        </w:rPr>
        <w:t xml:space="preserve"> </w:t>
      </w:r>
      <w:r>
        <w:t>receives</w:t>
      </w:r>
      <w:r>
        <w:rPr>
          <w:spacing w:val="-3"/>
        </w:rPr>
        <w:t xml:space="preserve"> </w:t>
      </w:r>
      <w:r>
        <w:t>and</w:t>
      </w:r>
      <w:r>
        <w:rPr>
          <w:spacing w:val="-3"/>
        </w:rPr>
        <w:t xml:space="preserve"> </w:t>
      </w:r>
      <w:r>
        <w:t>reviews</w:t>
      </w:r>
      <w:r>
        <w:rPr>
          <w:spacing w:val="-8"/>
        </w:rPr>
        <w:t xml:space="preserve"> </w:t>
      </w:r>
      <w:r>
        <w:t>the</w:t>
      </w:r>
      <w:r>
        <w:rPr>
          <w:spacing w:val="-3"/>
        </w:rPr>
        <w:t xml:space="preserve"> </w:t>
      </w:r>
      <w:r>
        <w:rPr>
          <w:spacing w:val="-2"/>
        </w:rPr>
        <w:t>concern</w:t>
      </w:r>
    </w:p>
    <w:p w14:paraId="186D5241">
      <w:pPr>
        <w:spacing w:before="38"/>
        <w:ind w:left="1774" w:right="2132" w:firstLine="0"/>
        <w:jc w:val="center"/>
        <w:rPr>
          <w:sz w:val="24"/>
        </w:rPr>
      </w:pPr>
      <w:r>
        <w:rPr>
          <w:spacing w:val="-10"/>
          <w:sz w:val="24"/>
        </w:rPr>
        <w:t>↓</w:t>
      </w:r>
    </w:p>
    <w:p w14:paraId="6CF3B61C">
      <w:pPr>
        <w:pStyle w:val="6"/>
        <w:spacing w:before="38" w:line="273" w:lineRule="auto"/>
        <w:ind w:left="117" w:right="490"/>
        <w:jc w:val="center"/>
      </w:pPr>
      <w:r>
        <w:t>IT</w:t>
      </w:r>
      <w:r>
        <w:rPr>
          <w:spacing w:val="-5"/>
        </w:rPr>
        <w:t xml:space="preserve"> </w:t>
      </w:r>
      <w:r>
        <w:t>personnel</w:t>
      </w:r>
      <w:r>
        <w:rPr>
          <w:spacing w:val="-10"/>
        </w:rPr>
        <w:t xml:space="preserve"> </w:t>
      </w:r>
      <w:r>
        <w:t>determines</w:t>
      </w:r>
      <w:r>
        <w:rPr>
          <w:spacing w:val="-10"/>
        </w:rPr>
        <w:t xml:space="preserve"> </w:t>
      </w:r>
      <w:r>
        <w:t>the</w:t>
      </w:r>
      <w:r>
        <w:rPr>
          <w:spacing w:val="-10"/>
        </w:rPr>
        <w:t xml:space="preserve"> </w:t>
      </w:r>
      <w:r>
        <w:t>appropriate</w:t>
      </w:r>
      <w:r>
        <w:rPr>
          <w:spacing w:val="-5"/>
        </w:rPr>
        <w:t xml:space="preserve"> </w:t>
      </w:r>
      <w:r>
        <w:t>action</w:t>
      </w:r>
      <w:r>
        <w:rPr>
          <w:spacing w:val="-10"/>
        </w:rPr>
        <w:t xml:space="preserve"> </w:t>
      </w:r>
      <w:r>
        <w:t>or</w:t>
      </w:r>
      <w:r>
        <w:rPr>
          <w:spacing w:val="-5"/>
        </w:rPr>
        <w:t xml:space="preserve"> </w:t>
      </w:r>
      <w:r>
        <w:t xml:space="preserve">responsible </w:t>
      </w:r>
      <w:r>
        <w:rPr>
          <w:spacing w:val="-2"/>
        </w:rPr>
        <w:t>technician</w:t>
      </w:r>
    </w:p>
    <w:p w14:paraId="32406DFD">
      <w:pPr>
        <w:spacing w:before="0"/>
        <w:ind w:left="1774" w:right="2132" w:firstLine="0"/>
        <w:jc w:val="center"/>
        <w:rPr>
          <w:sz w:val="24"/>
        </w:rPr>
      </w:pPr>
      <w:r>
        <w:rPr>
          <w:spacing w:val="-10"/>
          <w:sz w:val="24"/>
        </w:rPr>
        <w:t>↓</w:t>
      </w:r>
    </w:p>
    <w:p w14:paraId="35BEA33E">
      <w:pPr>
        <w:pStyle w:val="6"/>
        <w:spacing w:before="39"/>
        <w:ind w:right="369"/>
        <w:jc w:val="center"/>
      </w:pPr>
      <w:r>
        <w:t>Technical</w:t>
      </w:r>
      <w:r>
        <w:rPr>
          <w:spacing w:val="-7"/>
        </w:rPr>
        <w:t xml:space="preserve"> </w:t>
      </w:r>
      <w:r>
        <w:t>checking</w:t>
      </w:r>
      <w:r>
        <w:rPr>
          <w:spacing w:val="-4"/>
        </w:rPr>
        <w:t xml:space="preserve"> </w:t>
      </w:r>
      <w:r>
        <w:t>and</w:t>
      </w:r>
      <w:r>
        <w:rPr>
          <w:spacing w:val="-8"/>
        </w:rPr>
        <w:t xml:space="preserve"> </w:t>
      </w:r>
      <w:r>
        <w:t>corrective</w:t>
      </w:r>
      <w:r>
        <w:rPr>
          <w:spacing w:val="-9"/>
        </w:rPr>
        <w:t xml:space="preserve"> </w:t>
      </w:r>
      <w:r>
        <w:t>action</w:t>
      </w:r>
      <w:r>
        <w:rPr>
          <w:spacing w:val="-4"/>
        </w:rPr>
        <w:t xml:space="preserve"> </w:t>
      </w:r>
      <w:r>
        <w:t>are</w:t>
      </w:r>
      <w:r>
        <w:rPr>
          <w:spacing w:val="-4"/>
        </w:rPr>
        <w:t xml:space="preserve"> </w:t>
      </w:r>
      <w:r>
        <w:rPr>
          <w:spacing w:val="-2"/>
        </w:rPr>
        <w:t>performed</w:t>
      </w:r>
    </w:p>
    <w:p w14:paraId="1420FDD3">
      <w:pPr>
        <w:spacing w:before="38"/>
        <w:ind w:left="1774" w:right="2132" w:firstLine="0"/>
        <w:jc w:val="center"/>
        <w:rPr>
          <w:sz w:val="24"/>
        </w:rPr>
      </w:pPr>
      <w:r>
        <w:rPr>
          <w:spacing w:val="-10"/>
          <w:sz w:val="24"/>
        </w:rPr>
        <w:t>↓</w:t>
      </w:r>
    </w:p>
    <w:p w14:paraId="0A45508E">
      <w:pPr>
        <w:pStyle w:val="6"/>
        <w:spacing w:before="38"/>
        <w:ind w:left="130" w:right="490"/>
        <w:jc w:val="center"/>
      </w:pPr>
      <w:r>
        <w:t>The</w:t>
      </w:r>
      <w:r>
        <w:rPr>
          <w:spacing w:val="-4"/>
        </w:rPr>
        <w:t xml:space="preserve"> </w:t>
      </w:r>
      <w:r>
        <w:t>result</w:t>
      </w:r>
      <w:r>
        <w:rPr>
          <w:spacing w:val="-3"/>
        </w:rPr>
        <w:t xml:space="preserve"> </w:t>
      </w:r>
      <w:r>
        <w:t>is</w:t>
      </w:r>
      <w:r>
        <w:rPr>
          <w:spacing w:val="-3"/>
        </w:rPr>
        <w:t xml:space="preserve"> </w:t>
      </w:r>
      <w:r>
        <w:t>communicated</w:t>
      </w:r>
      <w:r>
        <w:rPr>
          <w:spacing w:val="-3"/>
        </w:rPr>
        <w:t xml:space="preserve"> </w:t>
      </w:r>
      <w:r>
        <w:t>to</w:t>
      </w:r>
      <w:r>
        <w:rPr>
          <w:spacing w:val="-3"/>
        </w:rPr>
        <w:t xml:space="preserve"> </w:t>
      </w:r>
      <w:r>
        <w:t>the</w:t>
      </w:r>
      <w:r>
        <w:rPr>
          <w:spacing w:val="-8"/>
        </w:rPr>
        <w:t xml:space="preserve"> </w:t>
      </w:r>
      <w:r>
        <w:rPr>
          <w:spacing w:val="-2"/>
        </w:rPr>
        <w:t>requester</w:t>
      </w:r>
    </w:p>
    <w:p w14:paraId="7A421154">
      <w:pPr>
        <w:spacing w:before="38"/>
        <w:ind w:left="1774" w:right="2132" w:firstLine="0"/>
        <w:jc w:val="center"/>
        <w:rPr>
          <w:sz w:val="24"/>
        </w:rPr>
      </w:pPr>
      <w:r>
        <w:rPr>
          <w:spacing w:val="-10"/>
          <w:sz w:val="24"/>
        </w:rPr>
        <w:t>↓</w:t>
      </w:r>
    </w:p>
    <w:p w14:paraId="7E296A50">
      <w:pPr>
        <w:pStyle w:val="6"/>
        <w:spacing w:before="39" w:line="484" w:lineRule="auto"/>
        <w:ind w:left="1511" w:right="871" w:hanging="1010"/>
        <w:jc w:val="both"/>
      </w:pPr>
      <w:r>
        <w:t>Request</w:t>
      </w:r>
      <w:r>
        <w:rPr>
          <w:spacing w:val="-10"/>
        </w:rPr>
        <w:t xml:space="preserve"> </w:t>
      </w:r>
      <w:r>
        <w:t>information</w:t>
      </w:r>
      <w:r>
        <w:rPr>
          <w:spacing w:val="-5"/>
        </w:rPr>
        <w:t xml:space="preserve"> </w:t>
      </w:r>
      <w:r>
        <w:t>is</w:t>
      </w:r>
      <w:r>
        <w:rPr>
          <w:spacing w:val="-10"/>
        </w:rPr>
        <w:t xml:space="preserve"> </w:t>
      </w:r>
      <w:r>
        <w:t>recorded</w:t>
      </w:r>
      <w:r>
        <w:rPr>
          <w:spacing w:val="-5"/>
        </w:rPr>
        <w:t xml:space="preserve"> </w:t>
      </w:r>
      <w:r>
        <w:t>or</w:t>
      </w:r>
      <w:r>
        <w:rPr>
          <w:spacing w:val="-10"/>
        </w:rPr>
        <w:t xml:space="preserve"> </w:t>
      </w:r>
      <w:r>
        <w:t>retained</w:t>
      </w:r>
      <w:r>
        <w:rPr>
          <w:spacing w:val="-5"/>
        </w:rPr>
        <w:t xml:space="preserve"> </w:t>
      </w:r>
      <w:r>
        <w:t>when</w:t>
      </w:r>
      <w:r>
        <w:rPr>
          <w:spacing w:val="-5"/>
        </w:rPr>
        <w:t xml:space="preserve"> </w:t>
      </w:r>
      <w:r>
        <w:t>available Figure 1. Current IT Support Request Process</w:t>
      </w:r>
    </w:p>
    <w:p w14:paraId="2882B481">
      <w:pPr>
        <w:pStyle w:val="6"/>
        <w:spacing w:before="2" w:line="276" w:lineRule="auto"/>
        <w:ind w:right="364"/>
        <w:jc w:val="both"/>
      </w:pPr>
      <w:r>
        <w:t>The current-state analysis points to several opportunities for improvement, particularly in documentation, assignment, status monitoring, and recordkeeping. Without a consistent tracking method,</w:t>
      </w:r>
      <w:r>
        <w:rPr>
          <w:spacing w:val="-30"/>
        </w:rPr>
        <w:t xml:space="preserve"> </w:t>
      </w:r>
      <w:r>
        <w:t>staff</w:t>
      </w:r>
      <w:r>
        <w:rPr>
          <w:spacing w:val="-26"/>
        </w:rPr>
        <w:t xml:space="preserve"> </w:t>
      </w:r>
      <w:r>
        <w:t>may</w:t>
      </w:r>
      <w:r>
        <w:rPr>
          <w:spacing w:val="-26"/>
        </w:rPr>
        <w:t xml:space="preserve"> </w:t>
      </w:r>
      <w:r>
        <w:t>have</w:t>
      </w:r>
      <w:r>
        <w:rPr>
          <w:spacing w:val="-26"/>
        </w:rPr>
        <w:t xml:space="preserve"> </w:t>
      </w:r>
      <w:r>
        <w:t>difficulty</w:t>
      </w:r>
      <w:r>
        <w:rPr>
          <w:spacing w:val="-30"/>
        </w:rPr>
        <w:t xml:space="preserve"> </w:t>
      </w:r>
      <w:r>
        <w:t>identifying</w:t>
      </w:r>
      <w:r>
        <w:rPr>
          <w:spacing w:val="-26"/>
        </w:rPr>
        <w:t xml:space="preserve"> </w:t>
      </w:r>
      <w:r>
        <w:t>unresolved</w:t>
      </w:r>
      <w:r>
        <w:rPr>
          <w:spacing w:val="-30"/>
        </w:rPr>
        <w:t xml:space="preserve"> </w:t>
      </w:r>
      <w:r>
        <w:t>requests, confirming who is responsible, and spotting recurring concerns.</w:t>
      </w:r>
    </w:p>
    <w:p w14:paraId="2B2264F8">
      <w:pPr>
        <w:pStyle w:val="6"/>
      </w:pPr>
    </w:p>
    <w:p w14:paraId="1CC96701">
      <w:pPr>
        <w:pStyle w:val="3"/>
        <w:numPr>
          <w:ilvl w:val="2"/>
          <w:numId w:val="11"/>
        </w:numPr>
        <w:tabs>
          <w:tab w:val="left" w:pos="865"/>
        </w:tabs>
        <w:spacing w:before="0" w:after="0" w:line="240" w:lineRule="auto"/>
        <w:ind w:left="865" w:right="0" w:hanging="865"/>
        <w:jc w:val="left"/>
      </w:pPr>
      <w:bookmarkStart w:id="70" w:name="_bookmark35"/>
      <w:bookmarkEnd w:id="70"/>
      <w:bookmarkStart w:id="71" w:name="3.1.4 Problems Identified and Root Cause"/>
      <w:bookmarkEnd w:id="71"/>
      <w:r>
        <w:t>Problems</w:t>
      </w:r>
      <w:r>
        <w:rPr>
          <w:spacing w:val="-7"/>
        </w:rPr>
        <w:t xml:space="preserve"> </w:t>
      </w:r>
      <w:r>
        <w:t>Identified</w:t>
      </w:r>
      <w:r>
        <w:rPr>
          <w:spacing w:val="-7"/>
        </w:rPr>
        <w:t xml:space="preserve"> </w:t>
      </w:r>
      <w:r>
        <w:t>and</w:t>
      </w:r>
      <w:r>
        <w:rPr>
          <w:spacing w:val="-6"/>
        </w:rPr>
        <w:t xml:space="preserve"> </w:t>
      </w:r>
      <w:r>
        <w:t>Root</w:t>
      </w:r>
      <w:r>
        <w:rPr>
          <w:spacing w:val="-11"/>
        </w:rPr>
        <w:t xml:space="preserve"> </w:t>
      </w:r>
      <w:r>
        <w:rPr>
          <w:spacing w:val="-2"/>
        </w:rPr>
        <w:t>Causes</w:t>
      </w:r>
    </w:p>
    <w:p w14:paraId="4017FEDE">
      <w:pPr>
        <w:pStyle w:val="6"/>
        <w:spacing w:before="6"/>
        <w:rPr>
          <w:b/>
        </w:rPr>
      </w:pPr>
    </w:p>
    <w:p w14:paraId="333AA21A">
      <w:pPr>
        <w:pStyle w:val="6"/>
        <w:spacing w:before="1" w:line="273" w:lineRule="auto"/>
        <w:ind w:right="351"/>
        <w:jc w:val="both"/>
      </w:pPr>
      <w:r>
        <w:t>The</w:t>
      </w:r>
      <w:r>
        <w:rPr>
          <w:spacing w:val="-2"/>
        </w:rPr>
        <w:t xml:space="preserve"> </w:t>
      </w:r>
      <w:r>
        <w:t>problems</w:t>
      </w:r>
      <w:r>
        <w:rPr>
          <w:spacing w:val="-7"/>
        </w:rPr>
        <w:t xml:space="preserve"> </w:t>
      </w:r>
      <w:r>
        <w:t>below</w:t>
      </w:r>
      <w:r>
        <w:rPr>
          <w:spacing w:val="-2"/>
        </w:rPr>
        <w:t xml:space="preserve"> </w:t>
      </w:r>
      <w:r>
        <w:t>relate</w:t>
      </w:r>
      <w:r>
        <w:rPr>
          <w:spacing w:val="-2"/>
        </w:rPr>
        <w:t xml:space="preserve"> </w:t>
      </w:r>
      <w:r>
        <w:t>specifically</w:t>
      </w:r>
      <w:r>
        <w:rPr>
          <w:spacing w:val="-3"/>
        </w:rPr>
        <w:t xml:space="preserve"> </w:t>
      </w:r>
      <w:r>
        <w:t>to</w:t>
      </w:r>
      <w:r>
        <w:rPr>
          <w:spacing w:val="-7"/>
        </w:rPr>
        <w:t xml:space="preserve"> </w:t>
      </w:r>
      <w:r>
        <w:t>the</w:t>
      </w:r>
      <w:r>
        <w:rPr>
          <w:spacing w:val="-2"/>
        </w:rPr>
        <w:t xml:space="preserve"> </w:t>
      </w:r>
      <w:r>
        <w:t>internal</w:t>
      </w:r>
      <w:r>
        <w:rPr>
          <w:spacing w:val="-2"/>
        </w:rPr>
        <w:t xml:space="preserve"> </w:t>
      </w:r>
      <w:r>
        <w:t>IT</w:t>
      </w:r>
      <w:r>
        <w:rPr>
          <w:spacing w:val="-7"/>
        </w:rPr>
        <w:t xml:space="preserve"> </w:t>
      </w:r>
      <w:r>
        <w:t>support request</w:t>
      </w:r>
      <w:r>
        <w:rPr>
          <w:spacing w:val="-7"/>
        </w:rPr>
        <w:t xml:space="preserve"> </w:t>
      </w:r>
      <w:r>
        <w:t>process</w:t>
      </w:r>
      <w:r>
        <w:rPr>
          <w:spacing w:val="-2"/>
        </w:rPr>
        <w:t xml:space="preserve"> </w:t>
      </w:r>
      <w:r>
        <w:t>and</w:t>
      </w:r>
      <w:r>
        <w:rPr>
          <w:spacing w:val="-2"/>
        </w:rPr>
        <w:t xml:space="preserve"> </w:t>
      </w:r>
      <w:r>
        <w:t>are</w:t>
      </w:r>
      <w:r>
        <w:rPr>
          <w:spacing w:val="-2"/>
        </w:rPr>
        <w:t xml:space="preserve"> </w:t>
      </w:r>
      <w:r>
        <w:t>based</w:t>
      </w:r>
      <w:r>
        <w:rPr>
          <w:spacing w:val="-2"/>
        </w:rPr>
        <w:t xml:space="preserve"> </w:t>
      </w:r>
      <w:r>
        <w:t>on</w:t>
      </w:r>
      <w:r>
        <w:rPr>
          <w:spacing w:val="-7"/>
        </w:rPr>
        <w:t xml:space="preserve"> </w:t>
      </w:r>
      <w:r>
        <w:t>the</w:t>
      </w:r>
      <w:r>
        <w:rPr>
          <w:spacing w:val="-2"/>
        </w:rPr>
        <w:t xml:space="preserve"> </w:t>
      </w:r>
      <w:r>
        <w:t>current</w:t>
      </w:r>
      <w:r>
        <w:rPr>
          <w:spacing w:val="-2"/>
        </w:rPr>
        <w:t xml:space="preserve"> </w:t>
      </w:r>
      <w:r>
        <w:t>process</w:t>
      </w:r>
      <w:r>
        <w:rPr>
          <w:spacing w:val="-7"/>
        </w:rPr>
        <w:t xml:space="preserve"> </w:t>
      </w:r>
      <w:r>
        <w:t>described</w:t>
      </w:r>
      <w:r>
        <w:rPr>
          <w:spacing w:val="-7"/>
        </w:rPr>
        <w:t xml:space="preserve"> </w:t>
      </w:r>
      <w:r>
        <w:t>in the</w:t>
      </w:r>
      <w:r>
        <w:rPr>
          <w:spacing w:val="-23"/>
        </w:rPr>
        <w:t xml:space="preserve"> </w:t>
      </w:r>
      <w:r>
        <w:t>client</w:t>
      </w:r>
      <w:r>
        <w:rPr>
          <w:spacing w:val="-23"/>
        </w:rPr>
        <w:t xml:space="preserve"> </w:t>
      </w:r>
      <w:r>
        <w:t>information.</w:t>
      </w:r>
      <w:r>
        <w:rPr>
          <w:spacing w:val="-23"/>
        </w:rPr>
        <w:t xml:space="preserve"> </w:t>
      </w:r>
      <w:r>
        <w:t>Broader</w:t>
      </w:r>
      <w:r>
        <w:rPr>
          <w:spacing w:val="-23"/>
        </w:rPr>
        <w:t xml:space="preserve"> </w:t>
      </w:r>
      <w:r>
        <w:t>business</w:t>
      </w:r>
      <w:r>
        <w:rPr>
          <w:spacing w:val="-23"/>
        </w:rPr>
        <w:t xml:space="preserve"> </w:t>
      </w:r>
      <w:r>
        <w:t>concerns</w:t>
      </w:r>
      <w:r>
        <w:rPr>
          <w:spacing w:val="-23"/>
        </w:rPr>
        <w:t xml:space="preserve"> </w:t>
      </w:r>
      <w:r>
        <w:t>such</w:t>
      </w:r>
      <w:r>
        <w:rPr>
          <w:spacing w:val="-23"/>
        </w:rPr>
        <w:t xml:space="preserve"> </w:t>
      </w:r>
      <w:r>
        <w:t>as</w:t>
      </w:r>
      <w:r>
        <w:rPr>
          <w:spacing w:val="-23"/>
        </w:rPr>
        <w:t xml:space="preserve"> </w:t>
      </w:r>
      <w:r>
        <w:t>Internet coverage, pricing, or network infrastructure are not included in this</w:t>
      </w:r>
      <w:r>
        <w:rPr>
          <w:spacing w:val="-16"/>
        </w:rPr>
        <w:t xml:space="preserve"> </w:t>
      </w:r>
      <w:r>
        <w:t>table</w:t>
      </w:r>
      <w:r>
        <w:rPr>
          <w:spacing w:val="-16"/>
        </w:rPr>
        <w:t xml:space="preserve"> </w:t>
      </w:r>
      <w:r>
        <w:t>because</w:t>
      </w:r>
      <w:r>
        <w:rPr>
          <w:spacing w:val="-16"/>
        </w:rPr>
        <w:t xml:space="preserve"> </w:t>
      </w:r>
      <w:r>
        <w:t>they</w:t>
      </w:r>
      <w:r>
        <w:rPr>
          <w:spacing w:val="-16"/>
        </w:rPr>
        <w:t xml:space="preserve"> </w:t>
      </w:r>
      <w:r>
        <w:t>are</w:t>
      </w:r>
      <w:r>
        <w:rPr>
          <w:spacing w:val="-16"/>
        </w:rPr>
        <w:t xml:space="preserve"> </w:t>
      </w:r>
      <w:r>
        <w:t>not</w:t>
      </w:r>
      <w:r>
        <w:rPr>
          <w:spacing w:val="-16"/>
        </w:rPr>
        <w:t xml:space="preserve"> </w:t>
      </w:r>
      <w:r>
        <w:t>the</w:t>
      </w:r>
      <w:r>
        <w:rPr>
          <w:spacing w:val="-21"/>
        </w:rPr>
        <w:t xml:space="preserve"> </w:t>
      </w:r>
      <w:r>
        <w:t>primary</w:t>
      </w:r>
      <w:r>
        <w:rPr>
          <w:spacing w:val="-16"/>
        </w:rPr>
        <w:t xml:space="preserve"> </w:t>
      </w:r>
      <w:r>
        <w:t>focus</w:t>
      </w:r>
      <w:r>
        <w:rPr>
          <w:spacing w:val="-16"/>
        </w:rPr>
        <w:t xml:space="preserve"> </w:t>
      </w:r>
      <w:r>
        <w:t>of</w:t>
      </w:r>
      <w:r>
        <w:rPr>
          <w:spacing w:val="-16"/>
        </w:rPr>
        <w:t xml:space="preserve"> </w:t>
      </w:r>
      <w:r>
        <w:t>this</w:t>
      </w:r>
      <w:r>
        <w:rPr>
          <w:spacing w:val="-16"/>
        </w:rPr>
        <w:t xml:space="preserve"> </w:t>
      </w:r>
      <w:r>
        <w:t>project.</w:t>
      </w:r>
    </w:p>
    <w:p w14:paraId="3C2E33D5">
      <w:pPr>
        <w:pStyle w:val="6"/>
        <w:spacing w:before="7"/>
        <w:rPr>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57"/>
        <w:gridCol w:w="2987"/>
        <w:gridCol w:w="2958"/>
      </w:tblGrid>
      <w:tr w14:paraId="20AAFF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80" w:hRule="atLeast"/>
        </w:trPr>
        <w:tc>
          <w:tcPr>
            <w:tcW w:w="2957" w:type="dxa"/>
            <w:shd w:val="clear" w:color="auto" w:fill="D9EAF7"/>
          </w:tcPr>
          <w:p w14:paraId="3A20814B">
            <w:pPr>
              <w:pStyle w:val="11"/>
              <w:ind w:left="180"/>
              <w:rPr>
                <w:b/>
                <w:sz w:val="24"/>
              </w:rPr>
            </w:pPr>
            <w:r>
              <w:rPr>
                <w:b/>
                <w:sz w:val="24"/>
              </w:rPr>
              <w:t>Problem</w:t>
            </w:r>
            <w:r>
              <w:rPr>
                <w:b/>
                <w:spacing w:val="-4"/>
                <w:sz w:val="24"/>
              </w:rPr>
              <w:t xml:space="preserve"> </w:t>
            </w:r>
            <w:r>
              <w:rPr>
                <w:b/>
                <w:spacing w:val="-2"/>
                <w:sz w:val="24"/>
              </w:rPr>
              <w:t>Identified</w:t>
            </w:r>
          </w:p>
        </w:tc>
        <w:tc>
          <w:tcPr>
            <w:tcW w:w="2987" w:type="dxa"/>
            <w:shd w:val="clear" w:color="auto" w:fill="D9EAF7"/>
          </w:tcPr>
          <w:p w14:paraId="6B31B88E">
            <w:pPr>
              <w:pStyle w:val="11"/>
              <w:ind w:left="124"/>
              <w:rPr>
                <w:b/>
                <w:sz w:val="24"/>
              </w:rPr>
            </w:pPr>
            <w:r>
              <w:rPr>
                <w:b/>
                <w:sz w:val="24"/>
              </w:rPr>
              <w:t>Possible</w:t>
            </w:r>
            <w:r>
              <w:rPr>
                <w:b/>
                <w:spacing w:val="-4"/>
                <w:sz w:val="24"/>
              </w:rPr>
              <w:t xml:space="preserve"> </w:t>
            </w:r>
            <w:r>
              <w:rPr>
                <w:b/>
                <w:sz w:val="24"/>
              </w:rPr>
              <w:t>Root</w:t>
            </w:r>
            <w:r>
              <w:rPr>
                <w:b/>
                <w:spacing w:val="-4"/>
                <w:sz w:val="24"/>
              </w:rPr>
              <w:t xml:space="preserve"> </w:t>
            </w:r>
            <w:r>
              <w:rPr>
                <w:b/>
                <w:spacing w:val="-2"/>
                <w:sz w:val="24"/>
              </w:rPr>
              <w:t>Cause</w:t>
            </w:r>
          </w:p>
        </w:tc>
        <w:tc>
          <w:tcPr>
            <w:tcW w:w="2958" w:type="dxa"/>
            <w:shd w:val="clear" w:color="auto" w:fill="D9EAF7"/>
          </w:tcPr>
          <w:p w14:paraId="20DD066C">
            <w:pPr>
              <w:pStyle w:val="11"/>
              <w:spacing w:line="273" w:lineRule="auto"/>
              <w:ind w:left="968" w:right="17" w:hanging="430"/>
              <w:rPr>
                <w:b/>
                <w:sz w:val="24"/>
              </w:rPr>
            </w:pPr>
            <w:r>
              <w:rPr>
                <w:b/>
                <w:sz w:val="24"/>
              </w:rPr>
              <w:t>Effect</w:t>
            </w:r>
            <w:r>
              <w:rPr>
                <w:b/>
                <w:spacing w:val="-22"/>
                <w:sz w:val="24"/>
              </w:rPr>
              <w:t xml:space="preserve"> </w:t>
            </w:r>
            <w:r>
              <w:rPr>
                <w:b/>
                <w:sz w:val="24"/>
              </w:rPr>
              <w:t>on</w:t>
            </w:r>
            <w:r>
              <w:rPr>
                <w:b/>
                <w:spacing w:val="-18"/>
                <w:sz w:val="24"/>
              </w:rPr>
              <w:t xml:space="preserve"> </w:t>
            </w:r>
            <w:r>
              <w:rPr>
                <w:b/>
                <w:sz w:val="24"/>
              </w:rPr>
              <w:t xml:space="preserve">the </w:t>
            </w:r>
            <w:r>
              <w:rPr>
                <w:b/>
                <w:spacing w:val="-2"/>
                <w:sz w:val="24"/>
              </w:rPr>
              <w:t>Process</w:t>
            </w:r>
          </w:p>
        </w:tc>
      </w:tr>
      <w:tr w14:paraId="4052C0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957" w:type="dxa"/>
          </w:tcPr>
          <w:p w14:paraId="69D1D9BF">
            <w:pPr>
              <w:pStyle w:val="11"/>
              <w:spacing w:line="276" w:lineRule="auto"/>
              <w:ind w:right="385"/>
              <w:jc w:val="both"/>
              <w:rPr>
                <w:sz w:val="24"/>
              </w:rPr>
            </w:pPr>
            <w:r>
              <w:rPr>
                <w:sz w:val="24"/>
              </w:rPr>
              <w:t>Requests</w:t>
            </w:r>
            <w:r>
              <w:rPr>
                <w:spacing w:val="-38"/>
                <w:sz w:val="24"/>
              </w:rPr>
              <w:t xml:space="preserve"> </w:t>
            </w:r>
            <w:r>
              <w:rPr>
                <w:sz w:val="24"/>
              </w:rPr>
              <w:t>received through</w:t>
            </w:r>
            <w:r>
              <w:rPr>
                <w:spacing w:val="-38"/>
                <w:sz w:val="24"/>
              </w:rPr>
              <w:t xml:space="preserve"> </w:t>
            </w:r>
            <w:r>
              <w:rPr>
                <w:sz w:val="24"/>
              </w:rPr>
              <w:t xml:space="preserve">different </w:t>
            </w:r>
            <w:r>
              <w:rPr>
                <w:spacing w:val="-2"/>
                <w:sz w:val="24"/>
              </w:rPr>
              <w:t>channels</w:t>
            </w:r>
          </w:p>
        </w:tc>
        <w:tc>
          <w:tcPr>
            <w:tcW w:w="2987" w:type="dxa"/>
          </w:tcPr>
          <w:p w14:paraId="64BE66CB">
            <w:pPr>
              <w:pStyle w:val="11"/>
              <w:spacing w:line="276" w:lineRule="auto"/>
              <w:ind w:left="99" w:right="412"/>
              <w:rPr>
                <w:sz w:val="24"/>
              </w:rPr>
            </w:pPr>
            <w:r>
              <w:rPr>
                <w:sz w:val="24"/>
              </w:rPr>
              <w:t xml:space="preserve">No single </w:t>
            </w:r>
            <w:r>
              <w:rPr>
                <w:spacing w:val="-2"/>
                <w:sz w:val="24"/>
              </w:rPr>
              <w:t>centralized request-recording process</w:t>
            </w:r>
          </w:p>
        </w:tc>
        <w:tc>
          <w:tcPr>
            <w:tcW w:w="2958" w:type="dxa"/>
          </w:tcPr>
          <w:p w14:paraId="0A6815FE">
            <w:pPr>
              <w:pStyle w:val="11"/>
              <w:spacing w:line="276" w:lineRule="auto"/>
              <w:ind w:left="98" w:right="17"/>
              <w:rPr>
                <w:sz w:val="24"/>
              </w:rPr>
            </w:pPr>
            <w:r>
              <w:rPr>
                <w:sz w:val="24"/>
              </w:rPr>
              <w:t>Requests may be difficult</w:t>
            </w:r>
            <w:r>
              <w:rPr>
                <w:spacing w:val="-18"/>
                <w:sz w:val="24"/>
              </w:rPr>
              <w:t xml:space="preserve"> </w:t>
            </w:r>
            <w:r>
              <w:rPr>
                <w:sz w:val="24"/>
              </w:rPr>
              <w:t>to</w:t>
            </w:r>
            <w:r>
              <w:rPr>
                <w:spacing w:val="-22"/>
                <w:sz w:val="24"/>
              </w:rPr>
              <w:t xml:space="preserve"> </w:t>
            </w:r>
            <w:r>
              <w:rPr>
                <w:sz w:val="24"/>
              </w:rPr>
              <w:t xml:space="preserve">track </w:t>
            </w:r>
            <w:r>
              <w:rPr>
                <w:spacing w:val="-2"/>
                <w:sz w:val="24"/>
              </w:rPr>
              <w:t>consistently</w:t>
            </w:r>
          </w:p>
        </w:tc>
      </w:tr>
    </w:tbl>
    <w:p w14:paraId="08012AC2">
      <w:pPr>
        <w:pStyle w:val="11"/>
        <w:spacing w:after="0" w:line="276" w:lineRule="auto"/>
        <w:rPr>
          <w:sz w:val="24"/>
        </w:rPr>
        <w:sectPr>
          <w:pgSz w:w="12240" w:h="15840"/>
          <w:pgMar w:top="136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57"/>
        <w:gridCol w:w="2987"/>
        <w:gridCol w:w="2958"/>
      </w:tblGrid>
      <w:tr w14:paraId="04434F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57" w:type="dxa"/>
          </w:tcPr>
          <w:p w14:paraId="6BE8B86F">
            <w:pPr>
              <w:pStyle w:val="11"/>
              <w:spacing w:line="273" w:lineRule="auto"/>
              <w:rPr>
                <w:sz w:val="24"/>
              </w:rPr>
            </w:pPr>
            <w:r>
              <w:rPr>
                <w:sz w:val="24"/>
              </w:rPr>
              <w:t>Incomplete</w:t>
            </w:r>
            <w:r>
              <w:rPr>
                <w:spacing w:val="-38"/>
                <w:sz w:val="24"/>
              </w:rPr>
              <w:t xml:space="preserve"> </w:t>
            </w:r>
            <w:r>
              <w:rPr>
                <w:sz w:val="24"/>
              </w:rPr>
              <w:t xml:space="preserve">request </w:t>
            </w:r>
            <w:r>
              <w:rPr>
                <w:spacing w:val="-2"/>
                <w:sz w:val="24"/>
              </w:rPr>
              <w:t>information</w:t>
            </w:r>
          </w:p>
        </w:tc>
        <w:tc>
          <w:tcPr>
            <w:tcW w:w="2987" w:type="dxa"/>
          </w:tcPr>
          <w:p w14:paraId="51F0A82A">
            <w:pPr>
              <w:pStyle w:val="11"/>
              <w:spacing w:line="273" w:lineRule="auto"/>
              <w:ind w:left="99" w:right="151"/>
              <w:rPr>
                <w:sz w:val="24"/>
              </w:rPr>
            </w:pPr>
            <w:r>
              <w:rPr>
                <w:sz w:val="24"/>
              </w:rPr>
              <w:t>No consistent format for collecting</w:t>
            </w:r>
            <w:r>
              <w:rPr>
                <w:spacing w:val="-38"/>
                <w:sz w:val="24"/>
              </w:rPr>
              <w:t xml:space="preserve"> </w:t>
            </w:r>
            <w:r>
              <w:rPr>
                <w:sz w:val="24"/>
              </w:rPr>
              <w:t xml:space="preserve">request </w:t>
            </w:r>
            <w:r>
              <w:rPr>
                <w:spacing w:val="-2"/>
                <w:sz w:val="24"/>
              </w:rPr>
              <w:t>details</w:t>
            </w:r>
          </w:p>
        </w:tc>
        <w:tc>
          <w:tcPr>
            <w:tcW w:w="2958" w:type="dxa"/>
          </w:tcPr>
          <w:p w14:paraId="33667C93">
            <w:pPr>
              <w:pStyle w:val="11"/>
              <w:spacing w:line="273" w:lineRule="auto"/>
              <w:ind w:left="98" w:right="17"/>
              <w:rPr>
                <w:sz w:val="24"/>
              </w:rPr>
            </w:pPr>
            <w:r>
              <w:rPr>
                <w:sz w:val="24"/>
              </w:rPr>
              <w:t>IT</w:t>
            </w:r>
            <w:r>
              <w:rPr>
                <w:spacing w:val="-17"/>
                <w:sz w:val="24"/>
              </w:rPr>
              <w:t xml:space="preserve"> </w:t>
            </w:r>
            <w:r>
              <w:rPr>
                <w:sz w:val="24"/>
              </w:rPr>
              <w:t>personnel</w:t>
            </w:r>
            <w:r>
              <w:rPr>
                <w:spacing w:val="-21"/>
                <w:sz w:val="24"/>
              </w:rPr>
              <w:t xml:space="preserve"> </w:t>
            </w:r>
            <w:r>
              <w:rPr>
                <w:sz w:val="24"/>
              </w:rPr>
              <w:t xml:space="preserve">may need to request </w:t>
            </w:r>
            <w:r>
              <w:rPr>
                <w:spacing w:val="-2"/>
                <w:sz w:val="24"/>
              </w:rPr>
              <w:t>additional information</w:t>
            </w:r>
          </w:p>
        </w:tc>
      </w:tr>
      <w:tr w14:paraId="71C18F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5" w:hRule="atLeast"/>
        </w:trPr>
        <w:tc>
          <w:tcPr>
            <w:tcW w:w="2957" w:type="dxa"/>
          </w:tcPr>
          <w:p w14:paraId="31A7D86E">
            <w:pPr>
              <w:pStyle w:val="11"/>
              <w:spacing w:line="273" w:lineRule="auto"/>
              <w:rPr>
                <w:sz w:val="24"/>
              </w:rPr>
            </w:pPr>
            <w:r>
              <w:rPr>
                <w:spacing w:val="-2"/>
                <w:sz w:val="24"/>
              </w:rPr>
              <w:t xml:space="preserve">Difficulty </w:t>
            </w:r>
            <w:r>
              <w:rPr>
                <w:sz w:val="24"/>
              </w:rPr>
              <w:t>monitoring</w:t>
            </w:r>
            <w:r>
              <w:rPr>
                <w:spacing w:val="-38"/>
                <w:sz w:val="24"/>
              </w:rPr>
              <w:t xml:space="preserve"> </w:t>
            </w:r>
            <w:r>
              <w:rPr>
                <w:sz w:val="24"/>
              </w:rPr>
              <w:t xml:space="preserve">request </w:t>
            </w:r>
            <w:r>
              <w:rPr>
                <w:spacing w:val="-2"/>
                <w:sz w:val="24"/>
              </w:rPr>
              <w:t>status</w:t>
            </w:r>
          </w:p>
        </w:tc>
        <w:tc>
          <w:tcPr>
            <w:tcW w:w="2987" w:type="dxa"/>
          </w:tcPr>
          <w:p w14:paraId="0579B1D5">
            <w:pPr>
              <w:pStyle w:val="11"/>
              <w:spacing w:line="273" w:lineRule="auto"/>
              <w:ind w:left="99" w:right="412"/>
              <w:rPr>
                <w:sz w:val="24"/>
              </w:rPr>
            </w:pPr>
            <w:r>
              <w:rPr>
                <w:sz w:val="24"/>
              </w:rPr>
              <w:t>No</w:t>
            </w:r>
            <w:r>
              <w:rPr>
                <w:spacing w:val="-18"/>
                <w:sz w:val="24"/>
              </w:rPr>
              <w:t xml:space="preserve"> </w:t>
            </w:r>
            <w:r>
              <w:rPr>
                <w:sz w:val="24"/>
              </w:rPr>
              <w:t>unified</w:t>
            </w:r>
            <w:r>
              <w:rPr>
                <w:spacing w:val="-18"/>
                <w:sz w:val="24"/>
              </w:rPr>
              <w:t xml:space="preserve"> </w:t>
            </w:r>
            <w:r>
              <w:rPr>
                <w:sz w:val="24"/>
              </w:rPr>
              <w:t>method for recording status updates</w:t>
            </w:r>
          </w:p>
        </w:tc>
        <w:tc>
          <w:tcPr>
            <w:tcW w:w="2958" w:type="dxa"/>
          </w:tcPr>
          <w:p w14:paraId="08DA9818">
            <w:pPr>
              <w:pStyle w:val="11"/>
              <w:spacing w:line="273" w:lineRule="auto"/>
              <w:ind w:left="98" w:right="17"/>
              <w:rPr>
                <w:sz w:val="24"/>
              </w:rPr>
            </w:pPr>
            <w:r>
              <w:rPr>
                <w:sz w:val="24"/>
              </w:rPr>
              <w:t>Employees may have limited visibility of</w:t>
            </w:r>
            <w:r>
              <w:rPr>
                <w:spacing w:val="-20"/>
                <w:sz w:val="24"/>
              </w:rPr>
              <w:t xml:space="preserve"> </w:t>
            </w:r>
            <w:r>
              <w:rPr>
                <w:sz w:val="24"/>
              </w:rPr>
              <w:t>request</w:t>
            </w:r>
            <w:r>
              <w:rPr>
                <w:spacing w:val="-20"/>
                <w:sz w:val="24"/>
              </w:rPr>
              <w:t xml:space="preserve"> </w:t>
            </w:r>
            <w:r>
              <w:rPr>
                <w:sz w:val="24"/>
              </w:rPr>
              <w:t>progress</w:t>
            </w:r>
          </w:p>
        </w:tc>
      </w:tr>
      <w:tr w14:paraId="1C4471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957" w:type="dxa"/>
          </w:tcPr>
          <w:p w14:paraId="47DFEB6D">
            <w:pPr>
              <w:pStyle w:val="11"/>
              <w:spacing w:line="273" w:lineRule="auto"/>
              <w:rPr>
                <w:sz w:val="24"/>
              </w:rPr>
            </w:pPr>
            <w:r>
              <w:rPr>
                <w:sz w:val="24"/>
              </w:rPr>
              <w:t>Unclear</w:t>
            </w:r>
            <w:r>
              <w:rPr>
                <w:spacing w:val="-38"/>
                <w:sz w:val="24"/>
              </w:rPr>
              <w:t xml:space="preserve"> </w:t>
            </w:r>
            <w:r>
              <w:rPr>
                <w:sz w:val="24"/>
              </w:rPr>
              <w:t>assignment and</w:t>
            </w:r>
            <w:r>
              <w:rPr>
                <w:spacing w:val="1"/>
                <w:sz w:val="24"/>
              </w:rPr>
              <w:t xml:space="preserve"> </w:t>
            </w:r>
            <w:r>
              <w:rPr>
                <w:spacing w:val="-2"/>
                <w:sz w:val="24"/>
              </w:rPr>
              <w:t>responsibility</w:t>
            </w:r>
          </w:p>
        </w:tc>
        <w:tc>
          <w:tcPr>
            <w:tcW w:w="2987" w:type="dxa"/>
          </w:tcPr>
          <w:p w14:paraId="15E9312B">
            <w:pPr>
              <w:pStyle w:val="11"/>
              <w:spacing w:line="273" w:lineRule="auto"/>
              <w:ind w:left="99"/>
              <w:rPr>
                <w:sz w:val="24"/>
              </w:rPr>
            </w:pPr>
            <w:r>
              <w:rPr>
                <w:sz w:val="24"/>
              </w:rPr>
              <w:t>Requests</w:t>
            </w:r>
            <w:r>
              <w:rPr>
                <w:spacing w:val="-18"/>
                <w:sz w:val="24"/>
              </w:rPr>
              <w:t xml:space="preserve"> </w:t>
            </w:r>
            <w:r>
              <w:rPr>
                <w:sz w:val="24"/>
              </w:rPr>
              <w:t>may</w:t>
            </w:r>
            <w:r>
              <w:rPr>
                <w:spacing w:val="-22"/>
                <w:sz w:val="24"/>
              </w:rPr>
              <w:t xml:space="preserve"> </w:t>
            </w:r>
            <w:r>
              <w:rPr>
                <w:sz w:val="24"/>
              </w:rPr>
              <w:t xml:space="preserve">be </w:t>
            </w:r>
            <w:r>
              <w:rPr>
                <w:spacing w:val="-2"/>
                <w:sz w:val="24"/>
              </w:rPr>
              <w:t>communicated informally</w:t>
            </w:r>
          </w:p>
        </w:tc>
        <w:tc>
          <w:tcPr>
            <w:tcW w:w="2958" w:type="dxa"/>
          </w:tcPr>
          <w:p w14:paraId="6FB17057">
            <w:pPr>
              <w:pStyle w:val="11"/>
              <w:spacing w:line="273" w:lineRule="auto"/>
              <w:ind w:left="98" w:right="532"/>
              <w:rPr>
                <w:sz w:val="24"/>
              </w:rPr>
            </w:pPr>
            <w:r>
              <w:rPr>
                <w:sz w:val="24"/>
              </w:rPr>
              <w:t>Coordination</w:t>
            </w:r>
            <w:r>
              <w:rPr>
                <w:spacing w:val="-38"/>
                <w:sz w:val="24"/>
              </w:rPr>
              <w:t xml:space="preserve"> </w:t>
            </w:r>
            <w:r>
              <w:rPr>
                <w:sz w:val="24"/>
              </w:rPr>
              <w:t>and follow-up may become</w:t>
            </w:r>
            <w:r>
              <w:rPr>
                <w:spacing w:val="-38"/>
                <w:sz w:val="24"/>
              </w:rPr>
              <w:t xml:space="preserve"> </w:t>
            </w:r>
            <w:r>
              <w:rPr>
                <w:sz w:val="24"/>
              </w:rPr>
              <w:t>difficult</w:t>
            </w:r>
          </w:p>
        </w:tc>
      </w:tr>
      <w:tr w14:paraId="02A54E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57" w:type="dxa"/>
          </w:tcPr>
          <w:p w14:paraId="2A53B94D">
            <w:pPr>
              <w:pStyle w:val="11"/>
              <w:rPr>
                <w:sz w:val="24"/>
              </w:rPr>
            </w:pPr>
            <w:r>
              <w:rPr>
                <w:sz w:val="24"/>
              </w:rPr>
              <w:t>Delayed</w:t>
            </w:r>
            <w:r>
              <w:rPr>
                <w:spacing w:val="-4"/>
                <w:sz w:val="24"/>
              </w:rPr>
              <w:t xml:space="preserve"> </w:t>
            </w:r>
            <w:r>
              <w:rPr>
                <w:sz w:val="24"/>
              </w:rPr>
              <w:t>follow-</w:t>
            </w:r>
            <w:r>
              <w:rPr>
                <w:spacing w:val="-5"/>
                <w:sz w:val="24"/>
              </w:rPr>
              <w:t>up</w:t>
            </w:r>
          </w:p>
        </w:tc>
        <w:tc>
          <w:tcPr>
            <w:tcW w:w="2987" w:type="dxa"/>
          </w:tcPr>
          <w:p w14:paraId="1C1BCC37">
            <w:pPr>
              <w:pStyle w:val="11"/>
              <w:spacing w:line="273" w:lineRule="auto"/>
              <w:ind w:left="99" w:right="151"/>
              <w:rPr>
                <w:sz w:val="24"/>
              </w:rPr>
            </w:pPr>
            <w:r>
              <w:rPr>
                <w:sz w:val="24"/>
              </w:rPr>
              <w:t>Reminders and updates</w:t>
            </w:r>
            <w:r>
              <w:rPr>
                <w:spacing w:val="-20"/>
                <w:sz w:val="24"/>
              </w:rPr>
              <w:t xml:space="preserve"> </w:t>
            </w:r>
            <w:r>
              <w:rPr>
                <w:sz w:val="24"/>
              </w:rPr>
              <w:t>may</w:t>
            </w:r>
            <w:r>
              <w:rPr>
                <w:spacing w:val="-20"/>
                <w:sz w:val="24"/>
              </w:rPr>
              <w:t xml:space="preserve"> </w:t>
            </w:r>
            <w:r>
              <w:rPr>
                <w:sz w:val="24"/>
              </w:rPr>
              <w:t xml:space="preserve">depend on manual </w:t>
            </w:r>
            <w:r>
              <w:rPr>
                <w:spacing w:val="-2"/>
                <w:sz w:val="24"/>
              </w:rPr>
              <w:t>communication</w:t>
            </w:r>
          </w:p>
        </w:tc>
        <w:tc>
          <w:tcPr>
            <w:tcW w:w="2958" w:type="dxa"/>
          </w:tcPr>
          <w:p w14:paraId="5D82C578">
            <w:pPr>
              <w:pStyle w:val="11"/>
              <w:spacing w:line="273" w:lineRule="auto"/>
              <w:ind w:left="98" w:right="17"/>
              <w:rPr>
                <w:sz w:val="24"/>
              </w:rPr>
            </w:pPr>
            <w:r>
              <w:rPr>
                <w:sz w:val="24"/>
              </w:rPr>
              <w:t>Unresolved</w:t>
            </w:r>
            <w:r>
              <w:rPr>
                <w:spacing w:val="-38"/>
                <w:sz w:val="24"/>
              </w:rPr>
              <w:t xml:space="preserve"> </w:t>
            </w:r>
            <w:r>
              <w:rPr>
                <w:sz w:val="24"/>
              </w:rPr>
              <w:t xml:space="preserve">concerns may remain pending </w:t>
            </w:r>
            <w:r>
              <w:rPr>
                <w:spacing w:val="-2"/>
                <w:sz w:val="24"/>
              </w:rPr>
              <w:t>longer</w:t>
            </w:r>
          </w:p>
        </w:tc>
      </w:tr>
      <w:tr w14:paraId="2E5282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57" w:type="dxa"/>
          </w:tcPr>
          <w:p w14:paraId="12BCB794">
            <w:pPr>
              <w:pStyle w:val="11"/>
              <w:spacing w:line="273" w:lineRule="auto"/>
              <w:ind w:right="100"/>
              <w:rPr>
                <w:sz w:val="24"/>
              </w:rPr>
            </w:pPr>
            <w:r>
              <w:rPr>
                <w:sz w:val="24"/>
              </w:rPr>
              <w:t>Limited</w:t>
            </w:r>
            <w:r>
              <w:rPr>
                <w:spacing w:val="-38"/>
                <w:sz w:val="24"/>
              </w:rPr>
              <w:t xml:space="preserve"> </w:t>
            </w:r>
            <w:r>
              <w:rPr>
                <w:sz w:val="24"/>
              </w:rPr>
              <w:t>reporting and</w:t>
            </w:r>
            <w:r>
              <w:rPr>
                <w:spacing w:val="1"/>
                <w:sz w:val="24"/>
              </w:rPr>
              <w:t xml:space="preserve"> </w:t>
            </w:r>
            <w:r>
              <w:rPr>
                <w:spacing w:val="-2"/>
                <w:sz w:val="24"/>
              </w:rPr>
              <w:t>recordkeeping</w:t>
            </w:r>
          </w:p>
        </w:tc>
        <w:tc>
          <w:tcPr>
            <w:tcW w:w="2987" w:type="dxa"/>
          </w:tcPr>
          <w:p w14:paraId="741B1502">
            <w:pPr>
              <w:pStyle w:val="11"/>
              <w:spacing w:line="273" w:lineRule="auto"/>
              <w:ind w:left="99"/>
              <w:rPr>
                <w:sz w:val="24"/>
              </w:rPr>
            </w:pPr>
            <w:r>
              <w:rPr>
                <w:sz w:val="24"/>
              </w:rPr>
              <w:t>Request</w:t>
            </w:r>
            <w:r>
              <w:rPr>
                <w:spacing w:val="-38"/>
                <w:sz w:val="24"/>
              </w:rPr>
              <w:t xml:space="preserve"> </w:t>
            </w:r>
            <w:r>
              <w:rPr>
                <w:sz w:val="24"/>
              </w:rPr>
              <w:t>information may be stored in different places</w:t>
            </w:r>
          </w:p>
        </w:tc>
        <w:tc>
          <w:tcPr>
            <w:tcW w:w="2958" w:type="dxa"/>
          </w:tcPr>
          <w:p w14:paraId="1D0A9B89">
            <w:pPr>
              <w:pStyle w:val="11"/>
              <w:spacing w:line="273" w:lineRule="auto"/>
              <w:ind w:left="98" w:right="103"/>
              <w:rPr>
                <w:sz w:val="24"/>
              </w:rPr>
            </w:pPr>
            <w:r>
              <w:rPr>
                <w:sz w:val="24"/>
              </w:rPr>
              <w:t>Management</w:t>
            </w:r>
            <w:r>
              <w:rPr>
                <w:spacing w:val="-20"/>
                <w:sz w:val="24"/>
              </w:rPr>
              <w:t xml:space="preserve"> </w:t>
            </w:r>
            <w:r>
              <w:rPr>
                <w:sz w:val="24"/>
              </w:rPr>
              <w:t>may</w:t>
            </w:r>
            <w:r>
              <w:rPr>
                <w:spacing w:val="-20"/>
                <w:sz w:val="24"/>
              </w:rPr>
              <w:t xml:space="preserve"> </w:t>
            </w:r>
            <w:r>
              <w:rPr>
                <w:sz w:val="24"/>
              </w:rPr>
              <w:t xml:space="preserve">have </w:t>
            </w:r>
            <w:r>
              <w:rPr>
                <w:spacing w:val="-2"/>
                <w:sz w:val="24"/>
              </w:rPr>
              <w:t xml:space="preserve">difficulty </w:t>
            </w:r>
            <w:r>
              <w:rPr>
                <w:sz w:val="24"/>
              </w:rPr>
              <w:t xml:space="preserve">reviewing support </w:t>
            </w:r>
            <w:r>
              <w:rPr>
                <w:spacing w:val="-2"/>
                <w:sz w:val="24"/>
              </w:rPr>
              <w:t>activities</w:t>
            </w:r>
          </w:p>
        </w:tc>
      </w:tr>
      <w:tr w14:paraId="6042DE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6" w:hRule="atLeast"/>
        </w:trPr>
        <w:tc>
          <w:tcPr>
            <w:tcW w:w="2957" w:type="dxa"/>
          </w:tcPr>
          <w:p w14:paraId="78DFCEE9">
            <w:pPr>
              <w:pStyle w:val="11"/>
              <w:spacing w:line="276" w:lineRule="auto"/>
              <w:rPr>
                <w:sz w:val="24"/>
              </w:rPr>
            </w:pPr>
            <w:r>
              <w:rPr>
                <w:sz w:val="24"/>
              </w:rPr>
              <w:t>Recurring</w:t>
            </w:r>
            <w:r>
              <w:rPr>
                <w:spacing w:val="-38"/>
                <w:sz w:val="24"/>
              </w:rPr>
              <w:t xml:space="preserve"> </w:t>
            </w:r>
            <w:r>
              <w:rPr>
                <w:sz w:val="24"/>
              </w:rPr>
              <w:t xml:space="preserve">concerns are difficult to </w:t>
            </w:r>
            <w:r>
              <w:rPr>
                <w:spacing w:val="-2"/>
                <w:sz w:val="24"/>
              </w:rPr>
              <w:t>analyze</w:t>
            </w:r>
          </w:p>
        </w:tc>
        <w:tc>
          <w:tcPr>
            <w:tcW w:w="2987" w:type="dxa"/>
          </w:tcPr>
          <w:p w14:paraId="5B9DC132">
            <w:pPr>
              <w:pStyle w:val="11"/>
              <w:spacing w:line="276" w:lineRule="auto"/>
              <w:ind w:left="99"/>
              <w:rPr>
                <w:sz w:val="24"/>
              </w:rPr>
            </w:pPr>
            <w:r>
              <w:rPr>
                <w:sz w:val="24"/>
              </w:rPr>
              <w:t>Request</w:t>
            </w:r>
            <w:r>
              <w:rPr>
                <w:spacing w:val="-38"/>
                <w:sz w:val="24"/>
              </w:rPr>
              <w:t xml:space="preserve"> </w:t>
            </w:r>
            <w:r>
              <w:rPr>
                <w:sz w:val="24"/>
              </w:rPr>
              <w:t>categories and resolution records</w:t>
            </w:r>
            <w:r>
              <w:rPr>
                <w:spacing w:val="-15"/>
                <w:sz w:val="24"/>
              </w:rPr>
              <w:t xml:space="preserve"> </w:t>
            </w:r>
            <w:r>
              <w:rPr>
                <w:sz w:val="24"/>
              </w:rPr>
              <w:t>may</w:t>
            </w:r>
            <w:r>
              <w:rPr>
                <w:spacing w:val="-15"/>
                <w:sz w:val="24"/>
              </w:rPr>
              <w:t xml:space="preserve"> </w:t>
            </w:r>
            <w:r>
              <w:rPr>
                <w:sz w:val="24"/>
              </w:rPr>
              <w:t>not</w:t>
            </w:r>
            <w:r>
              <w:rPr>
                <w:spacing w:val="-11"/>
                <w:sz w:val="24"/>
              </w:rPr>
              <w:t xml:space="preserve"> </w:t>
            </w:r>
            <w:r>
              <w:rPr>
                <w:sz w:val="24"/>
              </w:rPr>
              <w:t xml:space="preserve">be </w:t>
            </w:r>
            <w:r>
              <w:rPr>
                <w:spacing w:val="-2"/>
                <w:sz w:val="24"/>
              </w:rPr>
              <w:t>consistently collected</w:t>
            </w:r>
          </w:p>
        </w:tc>
        <w:tc>
          <w:tcPr>
            <w:tcW w:w="2958" w:type="dxa"/>
          </w:tcPr>
          <w:p w14:paraId="7FEE27B3">
            <w:pPr>
              <w:pStyle w:val="11"/>
              <w:spacing w:line="276" w:lineRule="auto"/>
              <w:ind w:left="98" w:right="123"/>
              <w:rPr>
                <w:sz w:val="24"/>
              </w:rPr>
            </w:pPr>
            <w:r>
              <w:rPr>
                <w:sz w:val="24"/>
              </w:rPr>
              <w:t>Recurring</w:t>
            </w:r>
            <w:r>
              <w:rPr>
                <w:spacing w:val="-38"/>
                <w:sz w:val="24"/>
              </w:rPr>
              <w:t xml:space="preserve"> </w:t>
            </w:r>
            <w:r>
              <w:rPr>
                <w:sz w:val="24"/>
              </w:rPr>
              <w:t xml:space="preserve">problems and improvement opportunities may be harder to </w:t>
            </w:r>
            <w:r>
              <w:rPr>
                <w:spacing w:val="-2"/>
                <w:sz w:val="24"/>
              </w:rPr>
              <w:t>identify</w:t>
            </w:r>
          </w:p>
        </w:tc>
      </w:tr>
    </w:tbl>
    <w:p w14:paraId="05C3E037">
      <w:pPr>
        <w:pStyle w:val="6"/>
      </w:pPr>
    </w:p>
    <w:p w14:paraId="3262F0E1">
      <w:pPr>
        <w:pStyle w:val="6"/>
      </w:pPr>
    </w:p>
    <w:p w14:paraId="10179138">
      <w:pPr>
        <w:pStyle w:val="6"/>
        <w:spacing w:before="36"/>
      </w:pPr>
    </w:p>
    <w:p w14:paraId="1705C35F">
      <w:pPr>
        <w:pStyle w:val="3"/>
        <w:numPr>
          <w:ilvl w:val="2"/>
          <w:numId w:val="11"/>
        </w:numPr>
        <w:tabs>
          <w:tab w:val="left" w:pos="865"/>
        </w:tabs>
        <w:spacing w:before="1" w:after="0" w:line="240" w:lineRule="auto"/>
        <w:ind w:left="865" w:right="0" w:hanging="865"/>
        <w:jc w:val="left"/>
      </w:pPr>
      <w:bookmarkStart w:id="72" w:name="_bookmark36"/>
      <w:bookmarkEnd w:id="72"/>
      <w:bookmarkStart w:id="73" w:name="3.1.5 Functional Requirements"/>
      <w:bookmarkEnd w:id="73"/>
      <w:r>
        <w:t>Functional</w:t>
      </w:r>
      <w:r>
        <w:rPr>
          <w:spacing w:val="-14"/>
        </w:rPr>
        <w:t xml:space="preserve"> </w:t>
      </w:r>
      <w:r>
        <w:rPr>
          <w:spacing w:val="-2"/>
        </w:rPr>
        <w:t>Requirements</w:t>
      </w:r>
    </w:p>
    <w:p w14:paraId="15728250">
      <w:pPr>
        <w:pStyle w:val="6"/>
        <w:spacing w:before="4"/>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2"/>
        <w:gridCol w:w="3017"/>
        <w:gridCol w:w="2988"/>
      </w:tblGrid>
      <w:tr w14:paraId="0AC46E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882" w:type="dxa"/>
            <w:shd w:val="clear" w:color="auto" w:fill="D9EAF7"/>
          </w:tcPr>
          <w:p w14:paraId="722A1BB9">
            <w:pPr>
              <w:pStyle w:val="11"/>
              <w:ind w:left="19"/>
              <w:jc w:val="center"/>
              <w:rPr>
                <w:b/>
                <w:sz w:val="24"/>
              </w:rPr>
            </w:pPr>
            <w:r>
              <w:rPr>
                <w:b/>
                <w:spacing w:val="-5"/>
                <w:sz w:val="24"/>
              </w:rPr>
              <w:t>ID</w:t>
            </w:r>
          </w:p>
        </w:tc>
        <w:tc>
          <w:tcPr>
            <w:tcW w:w="3017" w:type="dxa"/>
            <w:shd w:val="clear" w:color="auto" w:fill="D9EAF7"/>
          </w:tcPr>
          <w:p w14:paraId="2A08131C">
            <w:pPr>
              <w:pStyle w:val="11"/>
              <w:ind w:left="714"/>
              <w:rPr>
                <w:b/>
                <w:sz w:val="24"/>
              </w:rPr>
            </w:pPr>
            <w:r>
              <w:rPr>
                <w:b/>
                <w:spacing w:val="-2"/>
                <w:sz w:val="24"/>
              </w:rPr>
              <w:t>Requirement</w:t>
            </w:r>
          </w:p>
        </w:tc>
        <w:tc>
          <w:tcPr>
            <w:tcW w:w="2988" w:type="dxa"/>
            <w:shd w:val="clear" w:color="auto" w:fill="D9EAF7"/>
          </w:tcPr>
          <w:p w14:paraId="3385933F">
            <w:pPr>
              <w:pStyle w:val="11"/>
              <w:ind w:left="698"/>
              <w:rPr>
                <w:b/>
                <w:sz w:val="24"/>
              </w:rPr>
            </w:pPr>
            <w:r>
              <w:rPr>
                <w:b/>
                <w:spacing w:val="-2"/>
                <w:sz w:val="24"/>
              </w:rPr>
              <w:t>Description</w:t>
            </w:r>
          </w:p>
        </w:tc>
      </w:tr>
      <w:tr w14:paraId="50CDC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882" w:type="dxa"/>
          </w:tcPr>
          <w:p w14:paraId="42FE64AD">
            <w:pPr>
              <w:pStyle w:val="11"/>
              <w:rPr>
                <w:sz w:val="24"/>
              </w:rPr>
            </w:pPr>
            <w:r>
              <w:rPr>
                <w:sz w:val="24"/>
              </w:rPr>
              <w:t>FR-</w:t>
            </w:r>
            <w:r>
              <w:rPr>
                <w:spacing w:val="-5"/>
                <w:sz w:val="24"/>
              </w:rPr>
              <w:t>01</w:t>
            </w:r>
          </w:p>
        </w:tc>
        <w:tc>
          <w:tcPr>
            <w:tcW w:w="3017" w:type="dxa"/>
          </w:tcPr>
          <w:p w14:paraId="7EF2D004">
            <w:pPr>
              <w:pStyle w:val="11"/>
              <w:ind w:left="99"/>
              <w:rPr>
                <w:sz w:val="24"/>
              </w:rPr>
            </w:pPr>
            <w:r>
              <w:rPr>
                <w:sz w:val="24"/>
              </w:rPr>
              <w:t>Request</w:t>
            </w:r>
            <w:r>
              <w:rPr>
                <w:spacing w:val="-4"/>
                <w:sz w:val="24"/>
              </w:rPr>
              <w:t xml:space="preserve"> </w:t>
            </w:r>
            <w:r>
              <w:rPr>
                <w:spacing w:val="-2"/>
                <w:sz w:val="24"/>
              </w:rPr>
              <w:t>Submission</w:t>
            </w:r>
          </w:p>
        </w:tc>
        <w:tc>
          <w:tcPr>
            <w:tcW w:w="2988" w:type="dxa"/>
          </w:tcPr>
          <w:p w14:paraId="3A3FE605">
            <w:pPr>
              <w:pStyle w:val="11"/>
              <w:spacing w:line="273" w:lineRule="auto"/>
              <w:ind w:left="98"/>
              <w:rPr>
                <w:sz w:val="24"/>
              </w:rPr>
            </w:pPr>
            <w:r>
              <w:rPr>
                <w:sz w:val="24"/>
              </w:rPr>
              <w:t>Allow authorized employees</w:t>
            </w:r>
            <w:r>
              <w:rPr>
                <w:spacing w:val="-18"/>
                <w:sz w:val="24"/>
              </w:rPr>
              <w:t xml:space="preserve"> </w:t>
            </w:r>
            <w:r>
              <w:rPr>
                <w:sz w:val="24"/>
              </w:rPr>
              <w:t>to</w:t>
            </w:r>
            <w:r>
              <w:rPr>
                <w:spacing w:val="-22"/>
                <w:sz w:val="24"/>
              </w:rPr>
              <w:t xml:space="preserve"> </w:t>
            </w:r>
            <w:r>
              <w:rPr>
                <w:sz w:val="24"/>
              </w:rPr>
              <w:t>submit concerns with required details.</w:t>
            </w:r>
          </w:p>
        </w:tc>
      </w:tr>
    </w:tbl>
    <w:p w14:paraId="12B6B253">
      <w:pPr>
        <w:pStyle w:val="11"/>
        <w:spacing w:after="0" w:line="273" w:lineRule="auto"/>
        <w:rPr>
          <w:sz w:val="24"/>
        </w:rPr>
        <w:sectPr>
          <w:type w:val="continuous"/>
          <w:pgSz w:w="12240" w:h="15840"/>
          <w:pgMar w:top="142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2"/>
        <w:gridCol w:w="3017"/>
        <w:gridCol w:w="2988"/>
      </w:tblGrid>
      <w:tr w14:paraId="48D7B1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0" w:hRule="atLeast"/>
        </w:trPr>
        <w:tc>
          <w:tcPr>
            <w:tcW w:w="2882" w:type="dxa"/>
          </w:tcPr>
          <w:p w14:paraId="6C828E2A">
            <w:pPr>
              <w:pStyle w:val="11"/>
              <w:rPr>
                <w:sz w:val="24"/>
              </w:rPr>
            </w:pPr>
            <w:r>
              <w:rPr>
                <w:sz w:val="24"/>
              </w:rPr>
              <w:t>FR-</w:t>
            </w:r>
            <w:r>
              <w:rPr>
                <w:spacing w:val="-5"/>
                <w:sz w:val="24"/>
              </w:rPr>
              <w:t>02</w:t>
            </w:r>
          </w:p>
        </w:tc>
        <w:tc>
          <w:tcPr>
            <w:tcW w:w="3017" w:type="dxa"/>
          </w:tcPr>
          <w:p w14:paraId="3B912423">
            <w:pPr>
              <w:pStyle w:val="11"/>
              <w:ind w:left="99"/>
              <w:rPr>
                <w:sz w:val="24"/>
              </w:rPr>
            </w:pPr>
            <w:r>
              <w:rPr>
                <w:sz w:val="24"/>
              </w:rPr>
              <w:t>Request</w:t>
            </w:r>
            <w:r>
              <w:rPr>
                <w:spacing w:val="-4"/>
                <w:sz w:val="24"/>
              </w:rPr>
              <w:t xml:space="preserve"> </w:t>
            </w:r>
            <w:r>
              <w:rPr>
                <w:spacing w:val="-2"/>
                <w:sz w:val="24"/>
              </w:rPr>
              <w:t>Recording</w:t>
            </w:r>
          </w:p>
        </w:tc>
        <w:tc>
          <w:tcPr>
            <w:tcW w:w="2988" w:type="dxa"/>
          </w:tcPr>
          <w:p w14:paraId="14EE1327">
            <w:pPr>
              <w:pStyle w:val="11"/>
              <w:spacing w:line="273" w:lineRule="auto"/>
              <w:ind w:left="98"/>
              <w:rPr>
                <w:sz w:val="24"/>
              </w:rPr>
            </w:pPr>
            <w:r>
              <w:rPr>
                <w:sz w:val="24"/>
              </w:rPr>
              <w:t xml:space="preserve">Record the </w:t>
            </w:r>
            <w:r>
              <w:rPr>
                <w:spacing w:val="-2"/>
                <w:sz w:val="24"/>
              </w:rPr>
              <w:t xml:space="preserve">description, </w:t>
            </w:r>
            <w:r>
              <w:rPr>
                <w:sz w:val="24"/>
              </w:rPr>
              <w:t>category,</w:t>
            </w:r>
            <w:r>
              <w:rPr>
                <w:spacing w:val="-38"/>
                <w:sz w:val="24"/>
              </w:rPr>
              <w:t xml:space="preserve"> </w:t>
            </w:r>
            <w:r>
              <w:rPr>
                <w:sz w:val="24"/>
              </w:rPr>
              <w:t xml:space="preserve">date, location, and </w:t>
            </w:r>
            <w:r>
              <w:rPr>
                <w:spacing w:val="-2"/>
                <w:sz w:val="24"/>
              </w:rPr>
              <w:t>requester information.</w:t>
            </w:r>
          </w:p>
        </w:tc>
      </w:tr>
      <w:tr w14:paraId="5BBB53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882" w:type="dxa"/>
          </w:tcPr>
          <w:p w14:paraId="600DF101">
            <w:pPr>
              <w:pStyle w:val="11"/>
              <w:rPr>
                <w:sz w:val="24"/>
              </w:rPr>
            </w:pPr>
            <w:r>
              <w:rPr>
                <w:sz w:val="24"/>
              </w:rPr>
              <w:t>FR-</w:t>
            </w:r>
            <w:r>
              <w:rPr>
                <w:spacing w:val="-5"/>
                <w:sz w:val="24"/>
              </w:rPr>
              <w:t>03</w:t>
            </w:r>
          </w:p>
        </w:tc>
        <w:tc>
          <w:tcPr>
            <w:tcW w:w="3017" w:type="dxa"/>
          </w:tcPr>
          <w:p w14:paraId="5EB531B8">
            <w:pPr>
              <w:pStyle w:val="11"/>
              <w:spacing w:line="278" w:lineRule="auto"/>
              <w:ind w:left="99"/>
              <w:rPr>
                <w:sz w:val="24"/>
              </w:rPr>
            </w:pPr>
            <w:r>
              <w:rPr>
                <w:sz w:val="24"/>
              </w:rPr>
              <w:t>Reference</w:t>
            </w:r>
            <w:r>
              <w:rPr>
                <w:spacing w:val="-38"/>
                <w:sz w:val="24"/>
              </w:rPr>
              <w:t xml:space="preserve"> </w:t>
            </w:r>
            <w:r>
              <w:rPr>
                <w:sz w:val="24"/>
              </w:rPr>
              <w:t xml:space="preserve">Number </w:t>
            </w:r>
            <w:r>
              <w:rPr>
                <w:spacing w:val="-2"/>
                <w:sz w:val="24"/>
              </w:rPr>
              <w:t>Generation</w:t>
            </w:r>
          </w:p>
        </w:tc>
        <w:tc>
          <w:tcPr>
            <w:tcW w:w="2988" w:type="dxa"/>
          </w:tcPr>
          <w:p w14:paraId="167660CD">
            <w:pPr>
              <w:pStyle w:val="11"/>
              <w:spacing w:line="276" w:lineRule="auto"/>
              <w:ind w:left="98" w:right="191"/>
              <w:rPr>
                <w:sz w:val="24"/>
              </w:rPr>
            </w:pPr>
            <w:r>
              <w:rPr>
                <w:sz w:val="24"/>
              </w:rPr>
              <w:t>Provide a unique reference number for</w:t>
            </w:r>
            <w:r>
              <w:rPr>
                <w:spacing w:val="-18"/>
                <w:sz w:val="24"/>
              </w:rPr>
              <w:t xml:space="preserve"> </w:t>
            </w:r>
            <w:r>
              <w:rPr>
                <w:sz w:val="24"/>
              </w:rPr>
              <w:t>each</w:t>
            </w:r>
            <w:r>
              <w:rPr>
                <w:spacing w:val="-18"/>
                <w:sz w:val="24"/>
              </w:rPr>
              <w:t xml:space="preserve"> </w:t>
            </w:r>
            <w:r>
              <w:rPr>
                <w:sz w:val="24"/>
              </w:rPr>
              <w:t xml:space="preserve">recorded </w:t>
            </w:r>
            <w:r>
              <w:rPr>
                <w:spacing w:val="-2"/>
                <w:sz w:val="24"/>
              </w:rPr>
              <w:t>request.</w:t>
            </w:r>
          </w:p>
        </w:tc>
      </w:tr>
      <w:tr w14:paraId="1B3A88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882" w:type="dxa"/>
          </w:tcPr>
          <w:p w14:paraId="2BDB3368">
            <w:pPr>
              <w:pStyle w:val="11"/>
              <w:rPr>
                <w:sz w:val="24"/>
              </w:rPr>
            </w:pPr>
            <w:r>
              <w:rPr>
                <w:sz w:val="24"/>
              </w:rPr>
              <w:t>FR-</w:t>
            </w:r>
            <w:r>
              <w:rPr>
                <w:spacing w:val="-5"/>
                <w:sz w:val="24"/>
              </w:rPr>
              <w:t>04</w:t>
            </w:r>
          </w:p>
        </w:tc>
        <w:tc>
          <w:tcPr>
            <w:tcW w:w="3017" w:type="dxa"/>
          </w:tcPr>
          <w:p w14:paraId="329B5D7C">
            <w:pPr>
              <w:pStyle w:val="11"/>
              <w:spacing w:line="273" w:lineRule="auto"/>
              <w:ind w:left="99"/>
              <w:rPr>
                <w:sz w:val="24"/>
              </w:rPr>
            </w:pPr>
            <w:r>
              <w:rPr>
                <w:spacing w:val="-2"/>
                <w:sz w:val="24"/>
              </w:rPr>
              <w:t>Request Classification</w:t>
            </w:r>
          </w:p>
        </w:tc>
        <w:tc>
          <w:tcPr>
            <w:tcW w:w="2988" w:type="dxa"/>
          </w:tcPr>
          <w:p w14:paraId="0B6E02E2">
            <w:pPr>
              <w:pStyle w:val="11"/>
              <w:spacing w:line="273" w:lineRule="auto"/>
              <w:ind w:left="98" w:right="191"/>
              <w:rPr>
                <w:sz w:val="24"/>
              </w:rPr>
            </w:pPr>
            <w:r>
              <w:rPr>
                <w:spacing w:val="-2"/>
                <w:sz w:val="24"/>
              </w:rPr>
              <w:t xml:space="preserve">Support </w:t>
            </w:r>
            <w:r>
              <w:rPr>
                <w:sz w:val="24"/>
              </w:rPr>
              <w:t>classification</w:t>
            </w:r>
            <w:r>
              <w:rPr>
                <w:spacing w:val="-36"/>
                <w:sz w:val="24"/>
              </w:rPr>
              <w:t xml:space="preserve"> </w:t>
            </w:r>
            <w:r>
              <w:rPr>
                <w:sz w:val="24"/>
              </w:rPr>
              <w:t xml:space="preserve">by category and </w:t>
            </w:r>
            <w:r>
              <w:rPr>
                <w:spacing w:val="-2"/>
                <w:sz w:val="24"/>
              </w:rPr>
              <w:t>urgency.</w:t>
            </w:r>
          </w:p>
        </w:tc>
      </w:tr>
      <w:tr w14:paraId="5DE7E6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882" w:type="dxa"/>
          </w:tcPr>
          <w:p w14:paraId="628D677C">
            <w:pPr>
              <w:pStyle w:val="11"/>
              <w:rPr>
                <w:sz w:val="24"/>
              </w:rPr>
            </w:pPr>
            <w:r>
              <w:rPr>
                <w:sz w:val="24"/>
              </w:rPr>
              <w:t>FR-</w:t>
            </w:r>
            <w:r>
              <w:rPr>
                <w:spacing w:val="-5"/>
                <w:sz w:val="24"/>
              </w:rPr>
              <w:t>05</w:t>
            </w:r>
          </w:p>
        </w:tc>
        <w:tc>
          <w:tcPr>
            <w:tcW w:w="3017" w:type="dxa"/>
          </w:tcPr>
          <w:p w14:paraId="4F264744">
            <w:pPr>
              <w:pStyle w:val="11"/>
              <w:ind w:left="99"/>
              <w:rPr>
                <w:sz w:val="24"/>
              </w:rPr>
            </w:pPr>
            <w:r>
              <w:rPr>
                <w:sz w:val="24"/>
              </w:rPr>
              <w:t>Request</w:t>
            </w:r>
            <w:r>
              <w:rPr>
                <w:spacing w:val="-4"/>
                <w:sz w:val="24"/>
              </w:rPr>
              <w:t xml:space="preserve"> </w:t>
            </w:r>
            <w:r>
              <w:rPr>
                <w:spacing w:val="-2"/>
                <w:sz w:val="24"/>
              </w:rPr>
              <w:t>Assignment</w:t>
            </w:r>
          </w:p>
        </w:tc>
        <w:tc>
          <w:tcPr>
            <w:tcW w:w="2988" w:type="dxa"/>
          </w:tcPr>
          <w:p w14:paraId="4C2A1D00">
            <w:pPr>
              <w:pStyle w:val="11"/>
              <w:spacing w:line="273" w:lineRule="auto"/>
              <w:ind w:left="98" w:right="9"/>
              <w:rPr>
                <w:sz w:val="24"/>
              </w:rPr>
            </w:pPr>
            <w:r>
              <w:rPr>
                <w:sz w:val="24"/>
              </w:rPr>
              <w:t>Allow IT personnel to assign requests to the appropriate technician or responsible</w:t>
            </w:r>
            <w:r>
              <w:rPr>
                <w:spacing w:val="-38"/>
                <w:sz w:val="24"/>
              </w:rPr>
              <w:t xml:space="preserve"> </w:t>
            </w:r>
            <w:r>
              <w:rPr>
                <w:sz w:val="24"/>
              </w:rPr>
              <w:t>person.</w:t>
            </w:r>
          </w:p>
        </w:tc>
      </w:tr>
      <w:tr w14:paraId="0374E9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5" w:hRule="atLeast"/>
        </w:trPr>
        <w:tc>
          <w:tcPr>
            <w:tcW w:w="2882" w:type="dxa"/>
          </w:tcPr>
          <w:p w14:paraId="192FFF6A">
            <w:pPr>
              <w:pStyle w:val="11"/>
              <w:rPr>
                <w:sz w:val="24"/>
              </w:rPr>
            </w:pPr>
            <w:r>
              <w:rPr>
                <w:sz w:val="24"/>
              </w:rPr>
              <w:t>FR-</w:t>
            </w:r>
            <w:r>
              <w:rPr>
                <w:spacing w:val="-5"/>
                <w:sz w:val="24"/>
              </w:rPr>
              <w:t>06</w:t>
            </w:r>
          </w:p>
        </w:tc>
        <w:tc>
          <w:tcPr>
            <w:tcW w:w="3017" w:type="dxa"/>
          </w:tcPr>
          <w:p w14:paraId="3F0196F0">
            <w:pPr>
              <w:pStyle w:val="11"/>
              <w:ind w:left="99"/>
              <w:rPr>
                <w:sz w:val="24"/>
              </w:rPr>
            </w:pPr>
            <w:r>
              <w:rPr>
                <w:sz w:val="24"/>
              </w:rPr>
              <w:t>Status</w:t>
            </w:r>
            <w:r>
              <w:rPr>
                <w:spacing w:val="-4"/>
                <w:sz w:val="24"/>
              </w:rPr>
              <w:t xml:space="preserve"> </w:t>
            </w:r>
            <w:r>
              <w:rPr>
                <w:spacing w:val="-2"/>
                <w:sz w:val="24"/>
              </w:rPr>
              <w:t>Monitoring</w:t>
            </w:r>
          </w:p>
        </w:tc>
        <w:tc>
          <w:tcPr>
            <w:tcW w:w="2988" w:type="dxa"/>
          </w:tcPr>
          <w:p w14:paraId="5EFD7B35">
            <w:pPr>
              <w:pStyle w:val="11"/>
              <w:spacing w:line="273" w:lineRule="auto"/>
              <w:ind w:left="98" w:right="133"/>
              <w:rPr>
                <w:sz w:val="24"/>
              </w:rPr>
            </w:pPr>
            <w:r>
              <w:rPr>
                <w:sz w:val="24"/>
              </w:rPr>
              <w:t>Maintain</w:t>
            </w:r>
            <w:r>
              <w:rPr>
                <w:spacing w:val="-38"/>
                <w:sz w:val="24"/>
              </w:rPr>
              <w:t xml:space="preserve"> </w:t>
            </w:r>
            <w:r>
              <w:rPr>
                <w:sz w:val="24"/>
              </w:rPr>
              <w:t xml:space="preserve">consistent statuses such as </w:t>
            </w:r>
            <w:r>
              <w:rPr>
                <w:spacing w:val="-2"/>
                <w:sz w:val="24"/>
              </w:rPr>
              <w:t xml:space="preserve">Submitted, </w:t>
            </w:r>
            <w:r>
              <w:rPr>
                <w:sz w:val="24"/>
              </w:rPr>
              <w:t>Assigned, In Progress,</w:t>
            </w:r>
            <w:r>
              <w:rPr>
                <w:spacing w:val="-38"/>
                <w:sz w:val="24"/>
              </w:rPr>
              <w:t xml:space="preserve"> </w:t>
            </w:r>
            <w:r>
              <w:rPr>
                <w:sz w:val="24"/>
              </w:rPr>
              <w:t>Resolved, and Closed.</w:t>
            </w:r>
          </w:p>
        </w:tc>
      </w:tr>
      <w:tr w14:paraId="08B132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882" w:type="dxa"/>
          </w:tcPr>
          <w:p w14:paraId="7DCD8B11">
            <w:pPr>
              <w:pStyle w:val="11"/>
              <w:rPr>
                <w:sz w:val="24"/>
              </w:rPr>
            </w:pPr>
            <w:r>
              <w:rPr>
                <w:sz w:val="24"/>
              </w:rPr>
              <w:t>FR-</w:t>
            </w:r>
            <w:r>
              <w:rPr>
                <w:spacing w:val="-5"/>
                <w:sz w:val="24"/>
              </w:rPr>
              <w:t>07</w:t>
            </w:r>
          </w:p>
        </w:tc>
        <w:tc>
          <w:tcPr>
            <w:tcW w:w="3017" w:type="dxa"/>
          </w:tcPr>
          <w:p w14:paraId="446F6448">
            <w:pPr>
              <w:pStyle w:val="11"/>
              <w:spacing w:line="273" w:lineRule="auto"/>
              <w:ind w:left="99"/>
              <w:rPr>
                <w:sz w:val="24"/>
              </w:rPr>
            </w:pPr>
            <w:r>
              <w:rPr>
                <w:sz w:val="24"/>
              </w:rPr>
              <w:t>Notifications</w:t>
            </w:r>
            <w:r>
              <w:rPr>
                <w:spacing w:val="-36"/>
                <w:sz w:val="24"/>
              </w:rPr>
              <w:t xml:space="preserve"> </w:t>
            </w:r>
            <w:r>
              <w:rPr>
                <w:sz w:val="24"/>
              </w:rPr>
              <w:t xml:space="preserve">and </w:t>
            </w:r>
            <w:r>
              <w:rPr>
                <w:spacing w:val="-2"/>
                <w:sz w:val="24"/>
              </w:rPr>
              <w:t>Reminders</w:t>
            </w:r>
          </w:p>
        </w:tc>
        <w:tc>
          <w:tcPr>
            <w:tcW w:w="2988" w:type="dxa"/>
          </w:tcPr>
          <w:p w14:paraId="66A45D21">
            <w:pPr>
              <w:pStyle w:val="11"/>
              <w:spacing w:line="273" w:lineRule="auto"/>
              <w:ind w:left="98" w:right="191"/>
              <w:rPr>
                <w:sz w:val="24"/>
              </w:rPr>
            </w:pPr>
            <w:r>
              <w:rPr>
                <w:spacing w:val="-2"/>
                <w:sz w:val="24"/>
              </w:rPr>
              <w:t xml:space="preserve">Support </w:t>
            </w:r>
            <w:r>
              <w:rPr>
                <w:sz w:val="24"/>
              </w:rPr>
              <w:t>notifications</w:t>
            </w:r>
            <w:r>
              <w:rPr>
                <w:spacing w:val="-36"/>
                <w:sz w:val="24"/>
              </w:rPr>
              <w:t xml:space="preserve"> </w:t>
            </w:r>
            <w:r>
              <w:rPr>
                <w:sz w:val="24"/>
              </w:rPr>
              <w:t>for important</w:t>
            </w:r>
            <w:r>
              <w:rPr>
                <w:spacing w:val="-36"/>
                <w:sz w:val="24"/>
              </w:rPr>
              <w:t xml:space="preserve"> </w:t>
            </w:r>
            <w:r>
              <w:rPr>
                <w:sz w:val="24"/>
              </w:rPr>
              <w:t xml:space="preserve">updates and follow-up </w:t>
            </w:r>
            <w:r>
              <w:rPr>
                <w:spacing w:val="-2"/>
                <w:sz w:val="24"/>
              </w:rPr>
              <w:t>activities.</w:t>
            </w:r>
          </w:p>
        </w:tc>
      </w:tr>
      <w:tr w14:paraId="6D19F2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75" w:hRule="atLeast"/>
        </w:trPr>
        <w:tc>
          <w:tcPr>
            <w:tcW w:w="2882" w:type="dxa"/>
          </w:tcPr>
          <w:p w14:paraId="2F398F78">
            <w:pPr>
              <w:pStyle w:val="11"/>
              <w:rPr>
                <w:sz w:val="24"/>
              </w:rPr>
            </w:pPr>
            <w:r>
              <w:rPr>
                <w:sz w:val="24"/>
              </w:rPr>
              <w:t>FR-</w:t>
            </w:r>
            <w:r>
              <w:rPr>
                <w:spacing w:val="-5"/>
                <w:sz w:val="24"/>
              </w:rPr>
              <w:t>08</w:t>
            </w:r>
          </w:p>
        </w:tc>
        <w:tc>
          <w:tcPr>
            <w:tcW w:w="3017" w:type="dxa"/>
          </w:tcPr>
          <w:p w14:paraId="0D708B28">
            <w:pPr>
              <w:pStyle w:val="11"/>
              <w:spacing w:line="273" w:lineRule="auto"/>
              <w:ind w:left="99"/>
              <w:rPr>
                <w:sz w:val="24"/>
              </w:rPr>
            </w:pPr>
            <w:r>
              <w:rPr>
                <w:spacing w:val="-2"/>
                <w:sz w:val="24"/>
              </w:rPr>
              <w:t>Resolution Documentation</w:t>
            </w:r>
          </w:p>
        </w:tc>
        <w:tc>
          <w:tcPr>
            <w:tcW w:w="2988" w:type="dxa"/>
          </w:tcPr>
          <w:p w14:paraId="09F0D145">
            <w:pPr>
              <w:pStyle w:val="11"/>
              <w:spacing w:line="273" w:lineRule="auto"/>
              <w:ind w:left="98"/>
              <w:rPr>
                <w:sz w:val="24"/>
              </w:rPr>
            </w:pPr>
            <w:r>
              <w:rPr>
                <w:sz w:val="24"/>
              </w:rPr>
              <w:t>Record</w:t>
            </w:r>
            <w:r>
              <w:rPr>
                <w:spacing w:val="-21"/>
                <w:sz w:val="24"/>
              </w:rPr>
              <w:t xml:space="preserve"> </w:t>
            </w:r>
            <w:r>
              <w:rPr>
                <w:sz w:val="24"/>
              </w:rPr>
              <w:t>the</w:t>
            </w:r>
            <w:r>
              <w:rPr>
                <w:spacing w:val="-16"/>
                <w:sz w:val="24"/>
              </w:rPr>
              <w:t xml:space="preserve"> </w:t>
            </w:r>
            <w:r>
              <w:rPr>
                <w:sz w:val="24"/>
              </w:rPr>
              <w:t>action taken,</w:t>
            </w:r>
            <w:r>
              <w:rPr>
                <w:spacing w:val="-4"/>
                <w:sz w:val="24"/>
              </w:rPr>
              <w:t xml:space="preserve"> </w:t>
            </w:r>
            <w:r>
              <w:rPr>
                <w:spacing w:val="-2"/>
                <w:sz w:val="24"/>
              </w:rPr>
              <w:t>resolution</w:t>
            </w:r>
          </w:p>
          <w:p w14:paraId="0DE22647">
            <w:pPr>
              <w:pStyle w:val="11"/>
              <w:spacing w:before="6"/>
              <w:ind w:left="98"/>
              <w:rPr>
                <w:sz w:val="24"/>
              </w:rPr>
            </w:pPr>
            <w:r>
              <w:rPr>
                <w:sz w:val="24"/>
              </w:rPr>
              <w:t>details,</w:t>
            </w:r>
            <w:r>
              <w:rPr>
                <w:spacing w:val="-4"/>
                <w:sz w:val="24"/>
              </w:rPr>
              <w:t xml:space="preserve"> </w:t>
            </w:r>
            <w:r>
              <w:rPr>
                <w:spacing w:val="-5"/>
                <w:sz w:val="24"/>
              </w:rPr>
              <w:t>and</w:t>
            </w:r>
          </w:p>
        </w:tc>
      </w:tr>
    </w:tbl>
    <w:p w14:paraId="442B0B72">
      <w:pPr>
        <w:pStyle w:val="11"/>
        <w:spacing w:after="0"/>
        <w:rPr>
          <w:sz w:val="24"/>
        </w:rPr>
        <w:sectPr>
          <w:type w:val="continuous"/>
          <w:pgSz w:w="12240" w:h="15840"/>
          <w:pgMar w:top="1420" w:right="1080" w:bottom="1704"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2"/>
        <w:gridCol w:w="3017"/>
        <w:gridCol w:w="2988"/>
      </w:tblGrid>
      <w:tr w14:paraId="19CF48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0" w:hRule="atLeast"/>
        </w:trPr>
        <w:tc>
          <w:tcPr>
            <w:tcW w:w="2882" w:type="dxa"/>
          </w:tcPr>
          <w:p w14:paraId="6C86A76E">
            <w:pPr>
              <w:pStyle w:val="11"/>
              <w:spacing w:before="0"/>
              <w:ind w:left="0"/>
              <w:rPr>
                <w:rFonts w:ascii="Times New Roman"/>
                <w:sz w:val="24"/>
              </w:rPr>
            </w:pPr>
          </w:p>
        </w:tc>
        <w:tc>
          <w:tcPr>
            <w:tcW w:w="3017" w:type="dxa"/>
          </w:tcPr>
          <w:p w14:paraId="711C276F">
            <w:pPr>
              <w:pStyle w:val="11"/>
              <w:spacing w:before="0"/>
              <w:ind w:left="0"/>
              <w:rPr>
                <w:rFonts w:ascii="Times New Roman"/>
                <w:sz w:val="24"/>
              </w:rPr>
            </w:pPr>
          </w:p>
        </w:tc>
        <w:tc>
          <w:tcPr>
            <w:tcW w:w="2988" w:type="dxa"/>
          </w:tcPr>
          <w:p w14:paraId="5064C0C8">
            <w:pPr>
              <w:pStyle w:val="11"/>
              <w:spacing w:before="0" w:line="273" w:lineRule="auto"/>
              <w:ind w:left="98"/>
              <w:rPr>
                <w:sz w:val="24"/>
              </w:rPr>
            </w:pPr>
            <w:r>
              <w:rPr>
                <w:spacing w:val="-2"/>
                <w:sz w:val="24"/>
              </w:rPr>
              <w:t>completion information.</w:t>
            </w:r>
          </w:p>
        </w:tc>
      </w:tr>
      <w:tr w14:paraId="3F2807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1" w:hRule="atLeast"/>
        </w:trPr>
        <w:tc>
          <w:tcPr>
            <w:tcW w:w="2882" w:type="dxa"/>
          </w:tcPr>
          <w:p w14:paraId="016A52AC">
            <w:pPr>
              <w:pStyle w:val="11"/>
              <w:rPr>
                <w:sz w:val="24"/>
              </w:rPr>
            </w:pPr>
            <w:r>
              <w:rPr>
                <w:sz w:val="24"/>
              </w:rPr>
              <w:t>FR-</w:t>
            </w:r>
            <w:r>
              <w:rPr>
                <w:spacing w:val="-5"/>
                <w:sz w:val="24"/>
              </w:rPr>
              <w:t>09</w:t>
            </w:r>
          </w:p>
        </w:tc>
        <w:tc>
          <w:tcPr>
            <w:tcW w:w="3017" w:type="dxa"/>
          </w:tcPr>
          <w:p w14:paraId="36D01ACB">
            <w:pPr>
              <w:pStyle w:val="11"/>
              <w:ind w:left="99"/>
              <w:rPr>
                <w:sz w:val="24"/>
              </w:rPr>
            </w:pPr>
            <w:r>
              <w:rPr>
                <w:sz w:val="24"/>
              </w:rPr>
              <w:t>Request</w:t>
            </w:r>
            <w:r>
              <w:rPr>
                <w:spacing w:val="-4"/>
                <w:sz w:val="24"/>
              </w:rPr>
              <w:t xml:space="preserve"> </w:t>
            </w:r>
            <w:r>
              <w:rPr>
                <w:spacing w:val="-2"/>
                <w:sz w:val="24"/>
              </w:rPr>
              <w:t>Closure</w:t>
            </w:r>
          </w:p>
        </w:tc>
        <w:tc>
          <w:tcPr>
            <w:tcW w:w="2988" w:type="dxa"/>
          </w:tcPr>
          <w:p w14:paraId="740CCD61">
            <w:pPr>
              <w:pStyle w:val="11"/>
              <w:spacing w:line="273" w:lineRule="auto"/>
              <w:ind w:left="98"/>
              <w:rPr>
                <w:sz w:val="24"/>
              </w:rPr>
            </w:pPr>
            <w:r>
              <w:rPr>
                <w:sz w:val="24"/>
              </w:rPr>
              <w:t>Allow authorized personnel</w:t>
            </w:r>
            <w:r>
              <w:rPr>
                <w:spacing w:val="-18"/>
                <w:sz w:val="24"/>
              </w:rPr>
              <w:t xml:space="preserve"> </w:t>
            </w:r>
            <w:r>
              <w:rPr>
                <w:sz w:val="24"/>
              </w:rPr>
              <w:t>to</w:t>
            </w:r>
            <w:r>
              <w:rPr>
                <w:spacing w:val="-22"/>
                <w:sz w:val="24"/>
              </w:rPr>
              <w:t xml:space="preserve"> </w:t>
            </w:r>
            <w:r>
              <w:rPr>
                <w:sz w:val="24"/>
              </w:rPr>
              <w:t>close completed</w:t>
            </w:r>
            <w:r>
              <w:rPr>
                <w:spacing w:val="-38"/>
                <w:sz w:val="24"/>
              </w:rPr>
              <w:t xml:space="preserve"> </w:t>
            </w:r>
            <w:r>
              <w:rPr>
                <w:sz w:val="24"/>
              </w:rPr>
              <w:t xml:space="preserve">requests after documenting </w:t>
            </w:r>
            <w:r>
              <w:rPr>
                <w:spacing w:val="-2"/>
                <w:sz w:val="24"/>
              </w:rPr>
              <w:t>resolution.</w:t>
            </w:r>
          </w:p>
        </w:tc>
      </w:tr>
      <w:tr w14:paraId="3BE816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5" w:hRule="atLeast"/>
        </w:trPr>
        <w:tc>
          <w:tcPr>
            <w:tcW w:w="2882" w:type="dxa"/>
          </w:tcPr>
          <w:p w14:paraId="7E452090">
            <w:pPr>
              <w:pStyle w:val="11"/>
              <w:rPr>
                <w:sz w:val="24"/>
              </w:rPr>
            </w:pPr>
            <w:r>
              <w:rPr>
                <w:sz w:val="24"/>
              </w:rPr>
              <w:t>FR-</w:t>
            </w:r>
            <w:r>
              <w:rPr>
                <w:spacing w:val="-5"/>
                <w:sz w:val="24"/>
              </w:rPr>
              <w:t>10</w:t>
            </w:r>
          </w:p>
        </w:tc>
        <w:tc>
          <w:tcPr>
            <w:tcW w:w="3017" w:type="dxa"/>
          </w:tcPr>
          <w:p w14:paraId="74BFE218">
            <w:pPr>
              <w:pStyle w:val="11"/>
              <w:ind w:left="99"/>
              <w:rPr>
                <w:sz w:val="24"/>
              </w:rPr>
            </w:pPr>
            <w:r>
              <w:rPr>
                <w:sz w:val="24"/>
              </w:rPr>
              <w:t>Report</w:t>
            </w:r>
            <w:r>
              <w:rPr>
                <w:spacing w:val="-4"/>
                <w:sz w:val="24"/>
              </w:rPr>
              <w:t xml:space="preserve"> </w:t>
            </w:r>
            <w:r>
              <w:rPr>
                <w:spacing w:val="-2"/>
                <w:sz w:val="24"/>
              </w:rPr>
              <w:t>Generation</w:t>
            </w:r>
          </w:p>
        </w:tc>
        <w:tc>
          <w:tcPr>
            <w:tcW w:w="2988" w:type="dxa"/>
          </w:tcPr>
          <w:p w14:paraId="31065F65">
            <w:pPr>
              <w:pStyle w:val="11"/>
              <w:spacing w:line="276" w:lineRule="auto"/>
              <w:ind w:left="98" w:right="133"/>
              <w:rPr>
                <w:sz w:val="24"/>
              </w:rPr>
            </w:pPr>
            <w:r>
              <w:rPr>
                <w:sz w:val="24"/>
              </w:rPr>
              <w:t xml:space="preserve">Summarize request status, workload, </w:t>
            </w:r>
            <w:r>
              <w:rPr>
                <w:spacing w:val="-2"/>
                <w:sz w:val="24"/>
              </w:rPr>
              <w:t xml:space="preserve">unresolved </w:t>
            </w:r>
            <w:r>
              <w:rPr>
                <w:sz w:val="24"/>
              </w:rPr>
              <w:t>concerns, and support</w:t>
            </w:r>
            <w:r>
              <w:rPr>
                <w:spacing w:val="-38"/>
                <w:sz w:val="24"/>
              </w:rPr>
              <w:t xml:space="preserve"> </w:t>
            </w:r>
            <w:r>
              <w:rPr>
                <w:sz w:val="24"/>
              </w:rPr>
              <w:t>activities.</w:t>
            </w:r>
          </w:p>
        </w:tc>
      </w:tr>
    </w:tbl>
    <w:p w14:paraId="7ACB71A2">
      <w:pPr>
        <w:pStyle w:val="6"/>
        <w:rPr>
          <w:b/>
        </w:rPr>
      </w:pPr>
    </w:p>
    <w:p w14:paraId="6ED6761B">
      <w:pPr>
        <w:pStyle w:val="6"/>
        <w:spacing w:before="267"/>
        <w:rPr>
          <w:b/>
        </w:rPr>
      </w:pPr>
    </w:p>
    <w:p w14:paraId="66CC93B0">
      <w:pPr>
        <w:pStyle w:val="6"/>
        <w:spacing w:line="273" w:lineRule="auto"/>
        <w:ind w:right="368"/>
        <w:jc w:val="both"/>
      </w:pPr>
      <w:r>
        <w:t>These functional requirements describe the expected capabilities of</w:t>
      </w:r>
      <w:r>
        <w:rPr>
          <w:spacing w:val="-36"/>
        </w:rPr>
        <w:t xml:space="preserve"> </w:t>
      </w:r>
      <w:r>
        <w:t>the</w:t>
      </w:r>
      <w:r>
        <w:rPr>
          <w:spacing w:val="-33"/>
        </w:rPr>
        <w:t xml:space="preserve"> </w:t>
      </w:r>
      <w:r>
        <w:t>proposed</w:t>
      </w:r>
      <w:r>
        <w:rPr>
          <w:spacing w:val="-33"/>
        </w:rPr>
        <w:t xml:space="preserve"> </w:t>
      </w:r>
      <w:r>
        <w:t>process.</w:t>
      </w:r>
      <w:r>
        <w:rPr>
          <w:spacing w:val="-33"/>
        </w:rPr>
        <w:t xml:space="preserve"> </w:t>
      </w:r>
      <w:r>
        <w:t>They</w:t>
      </w:r>
      <w:r>
        <w:rPr>
          <w:spacing w:val="-33"/>
        </w:rPr>
        <w:t xml:space="preserve"> </w:t>
      </w:r>
      <w:r>
        <w:t>will</w:t>
      </w:r>
      <w:r>
        <w:rPr>
          <w:spacing w:val="-33"/>
        </w:rPr>
        <w:t xml:space="preserve"> </w:t>
      </w:r>
      <w:r>
        <w:t>guide</w:t>
      </w:r>
      <w:r>
        <w:rPr>
          <w:spacing w:val="-33"/>
        </w:rPr>
        <w:t xml:space="preserve"> </w:t>
      </w:r>
      <w:r>
        <w:t>detailed</w:t>
      </w:r>
      <w:r>
        <w:rPr>
          <w:spacing w:val="-36"/>
        </w:rPr>
        <w:t xml:space="preserve"> </w:t>
      </w:r>
      <w:r>
        <w:t>design</w:t>
      </w:r>
      <w:r>
        <w:rPr>
          <w:spacing w:val="-37"/>
        </w:rPr>
        <w:t xml:space="preserve"> </w:t>
      </w:r>
      <w:r>
        <w:t>and</w:t>
      </w:r>
      <w:r>
        <w:rPr>
          <w:spacing w:val="-32"/>
        </w:rPr>
        <w:t xml:space="preserve"> </w:t>
      </w:r>
      <w:r>
        <w:t xml:space="preserve">future </w:t>
      </w:r>
      <w:r>
        <w:rPr>
          <w:spacing w:val="-2"/>
        </w:rPr>
        <w:t>evaluation.</w:t>
      </w:r>
    </w:p>
    <w:p w14:paraId="067BFCC6">
      <w:pPr>
        <w:pStyle w:val="6"/>
      </w:pPr>
    </w:p>
    <w:p w14:paraId="48A9B706">
      <w:pPr>
        <w:pStyle w:val="6"/>
      </w:pPr>
    </w:p>
    <w:p w14:paraId="33D3C300">
      <w:pPr>
        <w:pStyle w:val="6"/>
        <w:spacing w:before="56"/>
      </w:pPr>
    </w:p>
    <w:p w14:paraId="330F7933">
      <w:pPr>
        <w:pStyle w:val="3"/>
        <w:numPr>
          <w:ilvl w:val="2"/>
          <w:numId w:val="11"/>
        </w:numPr>
        <w:tabs>
          <w:tab w:val="left" w:pos="865"/>
        </w:tabs>
        <w:spacing w:before="0" w:after="0" w:line="240" w:lineRule="auto"/>
        <w:ind w:left="865" w:right="0" w:hanging="865"/>
        <w:jc w:val="left"/>
      </w:pPr>
      <w:bookmarkStart w:id="74" w:name="3.1.6 Non-Functional Requirements"/>
      <w:bookmarkEnd w:id="74"/>
      <w:bookmarkStart w:id="75" w:name="_bookmark37"/>
      <w:bookmarkEnd w:id="75"/>
      <w:r>
        <w:t>Non-Functional</w:t>
      </w:r>
      <w:r>
        <w:rPr>
          <w:spacing w:val="-11"/>
        </w:rPr>
        <w:t xml:space="preserve"> </w:t>
      </w:r>
      <w:r>
        <w:rPr>
          <w:spacing w:val="-2"/>
        </w:rPr>
        <w:t>Requirements</w:t>
      </w:r>
    </w:p>
    <w:p w14:paraId="40773341">
      <w:pPr>
        <w:pStyle w:val="6"/>
        <w:spacing w:before="4"/>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2"/>
        <w:gridCol w:w="3002"/>
        <w:gridCol w:w="3003"/>
      </w:tblGrid>
      <w:tr w14:paraId="30174C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882" w:type="dxa"/>
            <w:shd w:val="clear" w:color="auto" w:fill="D9EAF7"/>
          </w:tcPr>
          <w:p w14:paraId="68EC4293">
            <w:pPr>
              <w:pStyle w:val="11"/>
              <w:ind w:left="19"/>
              <w:jc w:val="center"/>
              <w:rPr>
                <w:b/>
                <w:sz w:val="24"/>
              </w:rPr>
            </w:pPr>
            <w:r>
              <w:rPr>
                <w:b/>
                <w:spacing w:val="-5"/>
                <w:sz w:val="24"/>
              </w:rPr>
              <w:t>ID</w:t>
            </w:r>
          </w:p>
        </w:tc>
        <w:tc>
          <w:tcPr>
            <w:tcW w:w="3002" w:type="dxa"/>
            <w:shd w:val="clear" w:color="auto" w:fill="D9EAF7"/>
          </w:tcPr>
          <w:p w14:paraId="2CBF7148">
            <w:pPr>
              <w:pStyle w:val="11"/>
              <w:ind w:left="704"/>
              <w:rPr>
                <w:b/>
                <w:sz w:val="24"/>
              </w:rPr>
            </w:pPr>
            <w:r>
              <w:rPr>
                <w:b/>
                <w:spacing w:val="-2"/>
                <w:sz w:val="24"/>
              </w:rPr>
              <w:t>Requirement</w:t>
            </w:r>
          </w:p>
        </w:tc>
        <w:tc>
          <w:tcPr>
            <w:tcW w:w="3003" w:type="dxa"/>
            <w:shd w:val="clear" w:color="auto" w:fill="D9EAF7"/>
          </w:tcPr>
          <w:p w14:paraId="2608BFCC">
            <w:pPr>
              <w:pStyle w:val="11"/>
              <w:ind w:left="703"/>
              <w:rPr>
                <w:b/>
                <w:sz w:val="24"/>
              </w:rPr>
            </w:pPr>
            <w:r>
              <w:rPr>
                <w:b/>
                <w:spacing w:val="-2"/>
                <w:sz w:val="24"/>
              </w:rPr>
              <w:t>Description</w:t>
            </w:r>
          </w:p>
        </w:tc>
      </w:tr>
      <w:tr w14:paraId="7C2472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6" w:hRule="atLeast"/>
        </w:trPr>
        <w:tc>
          <w:tcPr>
            <w:tcW w:w="2882" w:type="dxa"/>
          </w:tcPr>
          <w:p w14:paraId="2F1B6E13">
            <w:pPr>
              <w:pStyle w:val="11"/>
              <w:rPr>
                <w:sz w:val="24"/>
              </w:rPr>
            </w:pPr>
            <w:r>
              <w:rPr>
                <w:sz w:val="24"/>
              </w:rPr>
              <w:t>NFR-</w:t>
            </w:r>
            <w:r>
              <w:rPr>
                <w:spacing w:val="-5"/>
                <w:sz w:val="24"/>
              </w:rPr>
              <w:t>01</w:t>
            </w:r>
          </w:p>
        </w:tc>
        <w:tc>
          <w:tcPr>
            <w:tcW w:w="3002" w:type="dxa"/>
          </w:tcPr>
          <w:p w14:paraId="405DD5B4">
            <w:pPr>
              <w:pStyle w:val="11"/>
              <w:ind w:left="99"/>
              <w:rPr>
                <w:sz w:val="24"/>
              </w:rPr>
            </w:pPr>
            <w:r>
              <w:rPr>
                <w:spacing w:val="-2"/>
                <w:sz w:val="24"/>
              </w:rPr>
              <w:t>Usability</w:t>
            </w:r>
          </w:p>
        </w:tc>
        <w:tc>
          <w:tcPr>
            <w:tcW w:w="3003" w:type="dxa"/>
          </w:tcPr>
          <w:p w14:paraId="7A8B50BC">
            <w:pPr>
              <w:pStyle w:val="11"/>
              <w:spacing w:line="273" w:lineRule="auto"/>
              <w:ind w:left="98" w:right="206"/>
              <w:rPr>
                <w:sz w:val="24"/>
              </w:rPr>
            </w:pPr>
            <w:r>
              <w:rPr>
                <w:sz w:val="24"/>
              </w:rPr>
              <w:t>The</w:t>
            </w:r>
            <w:r>
              <w:rPr>
                <w:spacing w:val="-18"/>
                <w:sz w:val="24"/>
              </w:rPr>
              <w:t xml:space="preserve"> </w:t>
            </w:r>
            <w:r>
              <w:rPr>
                <w:sz w:val="24"/>
              </w:rPr>
              <w:t>process</w:t>
            </w:r>
            <w:r>
              <w:rPr>
                <w:spacing w:val="-22"/>
                <w:sz w:val="24"/>
              </w:rPr>
              <w:t xml:space="preserve"> </w:t>
            </w:r>
            <w:r>
              <w:rPr>
                <w:sz w:val="24"/>
              </w:rPr>
              <w:t>should be simple and understandable</w:t>
            </w:r>
            <w:r>
              <w:rPr>
                <w:spacing w:val="-38"/>
                <w:sz w:val="24"/>
              </w:rPr>
              <w:t xml:space="preserve"> </w:t>
            </w:r>
            <w:r>
              <w:rPr>
                <w:sz w:val="24"/>
              </w:rPr>
              <w:t xml:space="preserve">for employees and </w:t>
            </w:r>
            <w:r>
              <w:rPr>
                <w:spacing w:val="-2"/>
                <w:sz w:val="24"/>
              </w:rPr>
              <w:t>technical personnel.</w:t>
            </w:r>
          </w:p>
        </w:tc>
      </w:tr>
      <w:tr w14:paraId="71976F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882" w:type="dxa"/>
          </w:tcPr>
          <w:p w14:paraId="3624B7AC">
            <w:pPr>
              <w:pStyle w:val="11"/>
              <w:rPr>
                <w:sz w:val="24"/>
              </w:rPr>
            </w:pPr>
            <w:r>
              <w:rPr>
                <w:sz w:val="24"/>
              </w:rPr>
              <w:t>NFR-</w:t>
            </w:r>
            <w:r>
              <w:rPr>
                <w:spacing w:val="-5"/>
                <w:sz w:val="24"/>
              </w:rPr>
              <w:t>02</w:t>
            </w:r>
          </w:p>
        </w:tc>
        <w:tc>
          <w:tcPr>
            <w:tcW w:w="3002" w:type="dxa"/>
          </w:tcPr>
          <w:p w14:paraId="182F43E2">
            <w:pPr>
              <w:pStyle w:val="11"/>
              <w:ind w:left="99"/>
              <w:rPr>
                <w:sz w:val="24"/>
              </w:rPr>
            </w:pPr>
            <w:r>
              <w:rPr>
                <w:spacing w:val="-2"/>
                <w:sz w:val="24"/>
              </w:rPr>
              <w:t>Security</w:t>
            </w:r>
          </w:p>
        </w:tc>
        <w:tc>
          <w:tcPr>
            <w:tcW w:w="3003" w:type="dxa"/>
          </w:tcPr>
          <w:p w14:paraId="473E8988">
            <w:pPr>
              <w:pStyle w:val="11"/>
              <w:spacing w:line="273" w:lineRule="auto"/>
              <w:ind w:left="98" w:right="206"/>
              <w:rPr>
                <w:sz w:val="24"/>
              </w:rPr>
            </w:pPr>
            <w:r>
              <w:rPr>
                <w:sz w:val="24"/>
              </w:rPr>
              <w:t>Access to request information</w:t>
            </w:r>
            <w:r>
              <w:rPr>
                <w:spacing w:val="-38"/>
                <w:sz w:val="24"/>
              </w:rPr>
              <w:t xml:space="preserve"> </w:t>
            </w:r>
            <w:r>
              <w:rPr>
                <w:sz w:val="24"/>
              </w:rPr>
              <w:t>should be limited to authorized users.</w:t>
            </w:r>
          </w:p>
        </w:tc>
      </w:tr>
    </w:tbl>
    <w:p w14:paraId="0D38B86E">
      <w:pPr>
        <w:pStyle w:val="11"/>
        <w:spacing w:after="0" w:line="273" w:lineRule="auto"/>
        <w:rPr>
          <w:sz w:val="24"/>
        </w:rPr>
        <w:sectPr>
          <w:type w:val="continuous"/>
          <w:pgSz w:w="12240" w:h="15840"/>
          <w:pgMar w:top="142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2"/>
        <w:gridCol w:w="3002"/>
        <w:gridCol w:w="3003"/>
      </w:tblGrid>
      <w:tr w14:paraId="31823D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882" w:type="dxa"/>
          </w:tcPr>
          <w:p w14:paraId="2C629915">
            <w:pPr>
              <w:pStyle w:val="11"/>
              <w:rPr>
                <w:sz w:val="24"/>
              </w:rPr>
            </w:pPr>
            <w:r>
              <w:rPr>
                <w:sz w:val="24"/>
              </w:rPr>
              <w:t>NFR-</w:t>
            </w:r>
            <w:r>
              <w:rPr>
                <w:spacing w:val="-5"/>
                <w:sz w:val="24"/>
              </w:rPr>
              <w:t>03</w:t>
            </w:r>
          </w:p>
        </w:tc>
        <w:tc>
          <w:tcPr>
            <w:tcW w:w="3002" w:type="dxa"/>
          </w:tcPr>
          <w:p w14:paraId="50A71802">
            <w:pPr>
              <w:pStyle w:val="11"/>
              <w:ind w:left="99"/>
              <w:rPr>
                <w:sz w:val="24"/>
              </w:rPr>
            </w:pPr>
            <w:r>
              <w:rPr>
                <w:sz w:val="24"/>
              </w:rPr>
              <w:t>Data</w:t>
            </w:r>
            <w:r>
              <w:rPr>
                <w:spacing w:val="1"/>
                <w:sz w:val="24"/>
              </w:rPr>
              <w:t xml:space="preserve"> </w:t>
            </w:r>
            <w:r>
              <w:rPr>
                <w:spacing w:val="-2"/>
                <w:sz w:val="24"/>
              </w:rPr>
              <w:t>Accuracy</w:t>
            </w:r>
          </w:p>
        </w:tc>
        <w:tc>
          <w:tcPr>
            <w:tcW w:w="3003" w:type="dxa"/>
          </w:tcPr>
          <w:p w14:paraId="68B77088">
            <w:pPr>
              <w:pStyle w:val="11"/>
              <w:spacing w:line="273" w:lineRule="auto"/>
              <w:ind w:left="98"/>
              <w:rPr>
                <w:sz w:val="24"/>
              </w:rPr>
            </w:pPr>
            <w:r>
              <w:rPr>
                <w:sz w:val="24"/>
              </w:rPr>
              <w:t>Request</w:t>
            </w:r>
            <w:r>
              <w:rPr>
                <w:spacing w:val="-38"/>
                <w:sz w:val="24"/>
              </w:rPr>
              <w:t xml:space="preserve"> </w:t>
            </w:r>
            <w:r>
              <w:rPr>
                <w:sz w:val="24"/>
              </w:rPr>
              <w:t xml:space="preserve">information should be recorded consistently and checked for </w:t>
            </w:r>
            <w:r>
              <w:rPr>
                <w:spacing w:val="-2"/>
                <w:sz w:val="24"/>
              </w:rPr>
              <w:t>completeness.</w:t>
            </w:r>
          </w:p>
        </w:tc>
      </w:tr>
      <w:tr w14:paraId="641D60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5" w:hRule="atLeast"/>
        </w:trPr>
        <w:tc>
          <w:tcPr>
            <w:tcW w:w="2882" w:type="dxa"/>
          </w:tcPr>
          <w:p w14:paraId="7682D8FE">
            <w:pPr>
              <w:pStyle w:val="11"/>
              <w:rPr>
                <w:sz w:val="24"/>
              </w:rPr>
            </w:pPr>
            <w:r>
              <w:rPr>
                <w:sz w:val="24"/>
              </w:rPr>
              <w:t>NFR-</w:t>
            </w:r>
            <w:r>
              <w:rPr>
                <w:spacing w:val="-5"/>
                <w:sz w:val="24"/>
              </w:rPr>
              <w:t>04</w:t>
            </w:r>
          </w:p>
        </w:tc>
        <w:tc>
          <w:tcPr>
            <w:tcW w:w="3002" w:type="dxa"/>
          </w:tcPr>
          <w:p w14:paraId="57BBB5C9">
            <w:pPr>
              <w:pStyle w:val="11"/>
              <w:ind w:left="99"/>
              <w:rPr>
                <w:sz w:val="24"/>
              </w:rPr>
            </w:pPr>
            <w:r>
              <w:rPr>
                <w:spacing w:val="-2"/>
                <w:sz w:val="24"/>
              </w:rPr>
              <w:t>Reliability</w:t>
            </w:r>
          </w:p>
        </w:tc>
        <w:tc>
          <w:tcPr>
            <w:tcW w:w="3003" w:type="dxa"/>
          </w:tcPr>
          <w:p w14:paraId="236B669E">
            <w:pPr>
              <w:pStyle w:val="11"/>
              <w:spacing w:line="273" w:lineRule="auto"/>
              <w:ind w:left="98" w:right="148"/>
              <w:rPr>
                <w:sz w:val="24"/>
              </w:rPr>
            </w:pPr>
            <w:r>
              <w:rPr>
                <w:sz w:val="24"/>
              </w:rPr>
              <w:t>Request</w:t>
            </w:r>
            <w:r>
              <w:rPr>
                <w:spacing w:val="-22"/>
                <w:sz w:val="24"/>
              </w:rPr>
              <w:t xml:space="preserve"> </w:t>
            </w:r>
            <w:r>
              <w:rPr>
                <w:sz w:val="24"/>
              </w:rPr>
              <w:t>records</w:t>
            </w:r>
            <w:r>
              <w:rPr>
                <w:spacing w:val="-18"/>
                <w:sz w:val="24"/>
              </w:rPr>
              <w:t xml:space="preserve"> </w:t>
            </w:r>
            <w:r>
              <w:rPr>
                <w:sz w:val="24"/>
              </w:rPr>
              <w:t xml:space="preserve">and status updates should be </w:t>
            </w:r>
            <w:r>
              <w:rPr>
                <w:spacing w:val="-2"/>
                <w:sz w:val="24"/>
              </w:rPr>
              <w:t xml:space="preserve">maintained </w:t>
            </w:r>
            <w:r>
              <w:rPr>
                <w:sz w:val="24"/>
              </w:rPr>
              <w:t>consistently</w:t>
            </w:r>
            <w:r>
              <w:rPr>
                <w:spacing w:val="-38"/>
                <w:sz w:val="24"/>
              </w:rPr>
              <w:t xml:space="preserve"> </w:t>
            </w:r>
            <w:r>
              <w:rPr>
                <w:sz w:val="24"/>
              </w:rPr>
              <w:t>during normal operations.</w:t>
            </w:r>
          </w:p>
        </w:tc>
      </w:tr>
      <w:tr w14:paraId="7F7EC1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0" w:hRule="atLeast"/>
        </w:trPr>
        <w:tc>
          <w:tcPr>
            <w:tcW w:w="2882" w:type="dxa"/>
          </w:tcPr>
          <w:p w14:paraId="2479A398">
            <w:pPr>
              <w:pStyle w:val="11"/>
              <w:rPr>
                <w:sz w:val="24"/>
              </w:rPr>
            </w:pPr>
            <w:r>
              <w:rPr>
                <w:sz w:val="24"/>
              </w:rPr>
              <w:t>NFR-</w:t>
            </w:r>
            <w:r>
              <w:rPr>
                <w:spacing w:val="-5"/>
                <w:sz w:val="24"/>
              </w:rPr>
              <w:t>05</w:t>
            </w:r>
          </w:p>
        </w:tc>
        <w:tc>
          <w:tcPr>
            <w:tcW w:w="3002" w:type="dxa"/>
          </w:tcPr>
          <w:p w14:paraId="2F44ADDB">
            <w:pPr>
              <w:pStyle w:val="11"/>
              <w:ind w:left="99"/>
              <w:rPr>
                <w:sz w:val="24"/>
              </w:rPr>
            </w:pPr>
            <w:r>
              <w:rPr>
                <w:spacing w:val="-2"/>
                <w:sz w:val="24"/>
              </w:rPr>
              <w:t>Accessibility</w:t>
            </w:r>
          </w:p>
        </w:tc>
        <w:tc>
          <w:tcPr>
            <w:tcW w:w="3003" w:type="dxa"/>
          </w:tcPr>
          <w:p w14:paraId="2EDC3AAE">
            <w:pPr>
              <w:pStyle w:val="11"/>
              <w:spacing w:line="273" w:lineRule="auto"/>
              <w:ind w:left="98" w:right="147"/>
              <w:rPr>
                <w:sz w:val="24"/>
              </w:rPr>
            </w:pPr>
            <w:r>
              <w:rPr>
                <w:sz w:val="24"/>
              </w:rPr>
              <w:t>Authorized users should be able to access the process using the planned access method, subject to available</w:t>
            </w:r>
            <w:r>
              <w:rPr>
                <w:spacing w:val="-38"/>
                <w:sz w:val="24"/>
              </w:rPr>
              <w:t xml:space="preserve"> </w:t>
            </w:r>
            <w:r>
              <w:rPr>
                <w:sz w:val="24"/>
              </w:rPr>
              <w:t>equipment and connectivity.</w:t>
            </w:r>
          </w:p>
        </w:tc>
      </w:tr>
      <w:tr w14:paraId="01514E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55" w:hRule="atLeast"/>
        </w:trPr>
        <w:tc>
          <w:tcPr>
            <w:tcW w:w="2882" w:type="dxa"/>
          </w:tcPr>
          <w:p w14:paraId="08CEC1CF">
            <w:pPr>
              <w:pStyle w:val="11"/>
              <w:rPr>
                <w:sz w:val="24"/>
              </w:rPr>
            </w:pPr>
            <w:r>
              <w:rPr>
                <w:sz w:val="24"/>
              </w:rPr>
              <w:t>NFR-</w:t>
            </w:r>
            <w:r>
              <w:rPr>
                <w:spacing w:val="-5"/>
                <w:sz w:val="24"/>
              </w:rPr>
              <w:t>06</w:t>
            </w:r>
          </w:p>
        </w:tc>
        <w:tc>
          <w:tcPr>
            <w:tcW w:w="3002" w:type="dxa"/>
          </w:tcPr>
          <w:p w14:paraId="3CFADDB6">
            <w:pPr>
              <w:pStyle w:val="11"/>
              <w:ind w:left="99"/>
              <w:rPr>
                <w:sz w:val="24"/>
              </w:rPr>
            </w:pPr>
            <w:r>
              <w:rPr>
                <w:spacing w:val="-2"/>
                <w:sz w:val="24"/>
              </w:rPr>
              <w:t>Maintainability</w:t>
            </w:r>
          </w:p>
        </w:tc>
        <w:tc>
          <w:tcPr>
            <w:tcW w:w="3003" w:type="dxa"/>
          </w:tcPr>
          <w:p w14:paraId="3FACF5B7">
            <w:pPr>
              <w:pStyle w:val="11"/>
              <w:spacing w:line="273" w:lineRule="auto"/>
              <w:ind w:left="98" w:right="148"/>
              <w:rPr>
                <w:sz w:val="24"/>
              </w:rPr>
            </w:pPr>
            <w:r>
              <w:rPr>
                <w:spacing w:val="-2"/>
                <w:sz w:val="24"/>
              </w:rPr>
              <w:t xml:space="preserve">Authorized </w:t>
            </w:r>
            <w:r>
              <w:rPr>
                <w:sz w:val="24"/>
              </w:rPr>
              <w:t>personnel</w:t>
            </w:r>
            <w:r>
              <w:rPr>
                <w:spacing w:val="-18"/>
                <w:sz w:val="24"/>
              </w:rPr>
              <w:t xml:space="preserve"> </w:t>
            </w:r>
            <w:r>
              <w:rPr>
                <w:sz w:val="24"/>
              </w:rPr>
              <w:t>should</w:t>
            </w:r>
            <w:r>
              <w:rPr>
                <w:spacing w:val="-22"/>
                <w:sz w:val="24"/>
              </w:rPr>
              <w:t xml:space="preserve"> </w:t>
            </w:r>
            <w:r>
              <w:rPr>
                <w:sz w:val="24"/>
              </w:rPr>
              <w:t xml:space="preserve">be able to update </w:t>
            </w:r>
            <w:r>
              <w:rPr>
                <w:spacing w:val="-2"/>
                <w:sz w:val="24"/>
              </w:rPr>
              <w:t xml:space="preserve">categories, </w:t>
            </w:r>
            <w:r>
              <w:rPr>
                <w:sz w:val="24"/>
              </w:rPr>
              <w:t xml:space="preserve">assignments, and procedures when </w:t>
            </w:r>
            <w:r>
              <w:rPr>
                <w:spacing w:val="-2"/>
                <w:sz w:val="24"/>
              </w:rPr>
              <w:t>needed.</w:t>
            </w:r>
          </w:p>
        </w:tc>
      </w:tr>
      <w:tr w14:paraId="2A1209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55" w:hRule="atLeast"/>
        </w:trPr>
        <w:tc>
          <w:tcPr>
            <w:tcW w:w="2882" w:type="dxa"/>
          </w:tcPr>
          <w:p w14:paraId="5C3175B2">
            <w:pPr>
              <w:pStyle w:val="11"/>
              <w:rPr>
                <w:sz w:val="24"/>
              </w:rPr>
            </w:pPr>
            <w:r>
              <w:rPr>
                <w:sz w:val="24"/>
              </w:rPr>
              <w:t>NFR-</w:t>
            </w:r>
            <w:r>
              <w:rPr>
                <w:spacing w:val="-5"/>
                <w:sz w:val="24"/>
              </w:rPr>
              <w:t>07</w:t>
            </w:r>
          </w:p>
        </w:tc>
        <w:tc>
          <w:tcPr>
            <w:tcW w:w="3002" w:type="dxa"/>
          </w:tcPr>
          <w:p w14:paraId="7062628C">
            <w:pPr>
              <w:pStyle w:val="11"/>
              <w:ind w:left="99"/>
              <w:rPr>
                <w:sz w:val="24"/>
              </w:rPr>
            </w:pPr>
            <w:r>
              <w:rPr>
                <w:spacing w:val="-2"/>
                <w:sz w:val="24"/>
              </w:rPr>
              <w:t>Privacy</w:t>
            </w:r>
          </w:p>
        </w:tc>
        <w:tc>
          <w:tcPr>
            <w:tcW w:w="3003" w:type="dxa"/>
          </w:tcPr>
          <w:p w14:paraId="0CB374EA">
            <w:pPr>
              <w:pStyle w:val="11"/>
              <w:spacing w:line="273" w:lineRule="auto"/>
              <w:ind w:left="98" w:right="206"/>
              <w:rPr>
                <w:sz w:val="24"/>
              </w:rPr>
            </w:pPr>
            <w:r>
              <w:rPr>
                <w:sz w:val="24"/>
              </w:rPr>
              <w:t xml:space="preserve">Personal and </w:t>
            </w:r>
            <w:r>
              <w:rPr>
                <w:spacing w:val="-2"/>
                <w:sz w:val="24"/>
              </w:rPr>
              <w:t xml:space="preserve">operational </w:t>
            </w:r>
            <w:r>
              <w:rPr>
                <w:sz w:val="24"/>
              </w:rPr>
              <w:t>information</w:t>
            </w:r>
            <w:r>
              <w:rPr>
                <w:spacing w:val="-38"/>
                <w:sz w:val="24"/>
              </w:rPr>
              <w:t xml:space="preserve"> </w:t>
            </w:r>
            <w:r>
              <w:rPr>
                <w:sz w:val="24"/>
              </w:rPr>
              <w:t>should be collected and used only for legitimate</w:t>
            </w:r>
            <w:r>
              <w:rPr>
                <w:spacing w:val="-38"/>
                <w:sz w:val="24"/>
              </w:rPr>
              <w:t xml:space="preserve"> </w:t>
            </w:r>
            <w:r>
              <w:rPr>
                <w:sz w:val="24"/>
              </w:rPr>
              <w:t xml:space="preserve">support </w:t>
            </w:r>
            <w:r>
              <w:rPr>
                <w:spacing w:val="-2"/>
                <w:sz w:val="24"/>
              </w:rPr>
              <w:t>purposes.</w:t>
            </w:r>
          </w:p>
        </w:tc>
      </w:tr>
    </w:tbl>
    <w:p w14:paraId="7974F621">
      <w:pPr>
        <w:pStyle w:val="11"/>
        <w:spacing w:after="0" w:line="273" w:lineRule="auto"/>
        <w:rPr>
          <w:sz w:val="24"/>
        </w:rPr>
        <w:sectPr>
          <w:pgSz w:w="12240" w:h="15840"/>
          <w:pgMar w:top="142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2"/>
        <w:gridCol w:w="3002"/>
        <w:gridCol w:w="3003"/>
      </w:tblGrid>
      <w:tr w14:paraId="5ED1FD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56" w:hRule="atLeast"/>
        </w:trPr>
        <w:tc>
          <w:tcPr>
            <w:tcW w:w="2882" w:type="dxa"/>
          </w:tcPr>
          <w:p w14:paraId="0AFF8E00">
            <w:pPr>
              <w:pStyle w:val="11"/>
              <w:rPr>
                <w:sz w:val="24"/>
              </w:rPr>
            </w:pPr>
            <w:r>
              <w:rPr>
                <w:sz w:val="24"/>
              </w:rPr>
              <w:t>NFR-</w:t>
            </w:r>
            <w:r>
              <w:rPr>
                <w:spacing w:val="-5"/>
                <w:sz w:val="24"/>
              </w:rPr>
              <w:t>08</w:t>
            </w:r>
          </w:p>
        </w:tc>
        <w:tc>
          <w:tcPr>
            <w:tcW w:w="3002" w:type="dxa"/>
          </w:tcPr>
          <w:p w14:paraId="6F94A604">
            <w:pPr>
              <w:pStyle w:val="11"/>
              <w:ind w:left="99"/>
              <w:rPr>
                <w:sz w:val="24"/>
              </w:rPr>
            </w:pPr>
            <w:r>
              <w:rPr>
                <w:spacing w:val="-2"/>
                <w:sz w:val="24"/>
              </w:rPr>
              <w:t>Accountability</w:t>
            </w:r>
          </w:p>
        </w:tc>
        <w:tc>
          <w:tcPr>
            <w:tcW w:w="3003" w:type="dxa"/>
          </w:tcPr>
          <w:p w14:paraId="68E57242">
            <w:pPr>
              <w:pStyle w:val="11"/>
              <w:spacing w:line="273" w:lineRule="auto"/>
              <w:ind w:left="98" w:right="147"/>
              <w:rPr>
                <w:sz w:val="24"/>
              </w:rPr>
            </w:pPr>
            <w:r>
              <w:rPr>
                <w:sz w:val="24"/>
              </w:rPr>
              <w:t>Assignments,</w:t>
            </w:r>
            <w:r>
              <w:rPr>
                <w:spacing w:val="-38"/>
                <w:sz w:val="24"/>
              </w:rPr>
              <w:t xml:space="preserve"> </w:t>
            </w:r>
            <w:r>
              <w:rPr>
                <w:sz w:val="24"/>
              </w:rPr>
              <w:t xml:space="preserve">status changes, and </w:t>
            </w:r>
            <w:r>
              <w:rPr>
                <w:spacing w:val="-2"/>
                <w:sz w:val="24"/>
              </w:rPr>
              <w:t xml:space="preserve">resolution </w:t>
            </w:r>
            <w:r>
              <w:rPr>
                <w:sz w:val="24"/>
              </w:rPr>
              <w:t>activities should be</w:t>
            </w:r>
            <w:r>
              <w:rPr>
                <w:spacing w:val="-20"/>
                <w:sz w:val="24"/>
              </w:rPr>
              <w:t xml:space="preserve"> </w:t>
            </w:r>
            <w:r>
              <w:rPr>
                <w:sz w:val="24"/>
              </w:rPr>
              <w:t>documented</w:t>
            </w:r>
            <w:r>
              <w:rPr>
                <w:spacing w:val="-20"/>
                <w:sz w:val="24"/>
              </w:rPr>
              <w:t xml:space="preserve"> </w:t>
            </w:r>
            <w:r>
              <w:rPr>
                <w:sz w:val="24"/>
              </w:rPr>
              <w:t>where supported by the proposed system.</w:t>
            </w:r>
          </w:p>
        </w:tc>
      </w:tr>
    </w:tbl>
    <w:p w14:paraId="67F7A8DC">
      <w:pPr>
        <w:pStyle w:val="6"/>
        <w:rPr>
          <w:b/>
        </w:rPr>
      </w:pPr>
    </w:p>
    <w:p w14:paraId="177DB92C">
      <w:pPr>
        <w:pStyle w:val="6"/>
        <w:rPr>
          <w:b/>
        </w:rPr>
      </w:pPr>
    </w:p>
    <w:p w14:paraId="35E65C0A">
      <w:pPr>
        <w:pStyle w:val="6"/>
        <w:spacing w:before="115"/>
        <w:rPr>
          <w:b/>
        </w:rPr>
      </w:pPr>
    </w:p>
    <w:p w14:paraId="33A8357D">
      <w:pPr>
        <w:pStyle w:val="3"/>
        <w:numPr>
          <w:ilvl w:val="1"/>
          <w:numId w:val="11"/>
        </w:numPr>
        <w:tabs>
          <w:tab w:val="left" w:pos="577"/>
        </w:tabs>
        <w:spacing w:before="0" w:after="0" w:line="240" w:lineRule="auto"/>
        <w:ind w:left="577" w:right="0" w:hanging="577"/>
        <w:jc w:val="left"/>
      </w:pPr>
      <w:bookmarkStart w:id="76" w:name="3.2 Framework of the Project"/>
      <w:bookmarkEnd w:id="76"/>
      <w:bookmarkStart w:id="77" w:name="_bookmark38"/>
      <w:bookmarkEnd w:id="77"/>
      <w:r>
        <w:t>Framework</w:t>
      </w:r>
      <w:r>
        <w:rPr>
          <w:spacing w:val="-3"/>
        </w:rPr>
        <w:t xml:space="preserve"> </w:t>
      </w:r>
      <w:r>
        <w:t>of</w:t>
      </w:r>
      <w:r>
        <w:rPr>
          <w:spacing w:val="-7"/>
        </w:rPr>
        <w:t xml:space="preserve"> </w:t>
      </w:r>
      <w:r>
        <w:t>the</w:t>
      </w:r>
      <w:r>
        <w:rPr>
          <w:spacing w:val="-2"/>
        </w:rPr>
        <w:t xml:space="preserve"> Project</w:t>
      </w:r>
    </w:p>
    <w:p w14:paraId="4195D754">
      <w:pPr>
        <w:pStyle w:val="6"/>
        <w:spacing w:before="6"/>
        <w:rPr>
          <w:b/>
        </w:rPr>
      </w:pPr>
    </w:p>
    <w:p w14:paraId="266FF335">
      <w:pPr>
        <w:pStyle w:val="6"/>
        <w:spacing w:before="1" w:line="273" w:lineRule="auto"/>
        <w:ind w:right="367"/>
        <w:jc w:val="both"/>
      </w:pPr>
      <w:r>
        <w:t>The project framework explains how information about the current process will be used to design an improved method for handling internal IT support requests.</w:t>
      </w:r>
    </w:p>
    <w:p w14:paraId="4DB8B963">
      <w:pPr>
        <w:pStyle w:val="6"/>
        <w:spacing w:before="8"/>
      </w:pPr>
    </w:p>
    <w:p w14:paraId="284E91B6">
      <w:pPr>
        <w:pStyle w:val="3"/>
        <w:numPr>
          <w:ilvl w:val="2"/>
          <w:numId w:val="11"/>
        </w:numPr>
        <w:tabs>
          <w:tab w:val="left" w:pos="865"/>
        </w:tabs>
        <w:spacing w:before="0" w:after="0" w:line="240" w:lineRule="auto"/>
        <w:ind w:left="865" w:right="0" w:hanging="865"/>
        <w:jc w:val="left"/>
      </w:pPr>
      <w:bookmarkStart w:id="78" w:name="3.2.1 Input-Process-Output Framework"/>
      <w:bookmarkEnd w:id="78"/>
      <w:bookmarkStart w:id="79" w:name="_bookmark39"/>
      <w:bookmarkEnd w:id="79"/>
      <w:r>
        <w:t>Input-Process-Output</w:t>
      </w:r>
      <w:r>
        <w:rPr>
          <w:spacing w:val="-13"/>
        </w:rPr>
        <w:t xml:space="preserve"> </w:t>
      </w:r>
      <w:r>
        <w:rPr>
          <w:spacing w:val="-2"/>
        </w:rPr>
        <w:t>Framework</w:t>
      </w:r>
    </w:p>
    <w:p w14:paraId="440B6E5E">
      <w:pPr>
        <w:pStyle w:val="6"/>
        <w:spacing w:before="4"/>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42"/>
        <w:gridCol w:w="2972"/>
        <w:gridCol w:w="2973"/>
      </w:tblGrid>
      <w:tr w14:paraId="09B399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942" w:type="dxa"/>
            <w:shd w:val="clear" w:color="auto" w:fill="D9EAF7"/>
          </w:tcPr>
          <w:p w14:paraId="20BE7A3C">
            <w:pPr>
              <w:pStyle w:val="11"/>
              <w:ind w:left="24"/>
              <w:jc w:val="center"/>
              <w:rPr>
                <w:b/>
                <w:sz w:val="24"/>
              </w:rPr>
            </w:pPr>
            <w:r>
              <w:rPr>
                <w:b/>
                <w:spacing w:val="-2"/>
                <w:sz w:val="24"/>
              </w:rPr>
              <w:t>INPUT</w:t>
            </w:r>
          </w:p>
        </w:tc>
        <w:tc>
          <w:tcPr>
            <w:tcW w:w="2972" w:type="dxa"/>
            <w:shd w:val="clear" w:color="auto" w:fill="D9EAF7"/>
          </w:tcPr>
          <w:p w14:paraId="176149CA">
            <w:pPr>
              <w:pStyle w:val="11"/>
              <w:ind w:left="980"/>
              <w:rPr>
                <w:b/>
                <w:sz w:val="24"/>
              </w:rPr>
            </w:pPr>
            <w:r>
              <w:rPr>
                <w:b/>
                <w:spacing w:val="-2"/>
                <w:sz w:val="24"/>
              </w:rPr>
              <w:t>PROCESS</w:t>
            </w:r>
          </w:p>
        </w:tc>
        <w:tc>
          <w:tcPr>
            <w:tcW w:w="2973" w:type="dxa"/>
            <w:shd w:val="clear" w:color="auto" w:fill="D9EAF7"/>
          </w:tcPr>
          <w:p w14:paraId="02D22D11">
            <w:pPr>
              <w:pStyle w:val="11"/>
              <w:ind w:left="15"/>
              <w:jc w:val="center"/>
              <w:rPr>
                <w:b/>
                <w:sz w:val="24"/>
              </w:rPr>
            </w:pPr>
            <w:r>
              <w:rPr>
                <w:b/>
                <w:spacing w:val="-2"/>
                <w:sz w:val="24"/>
              </w:rPr>
              <w:t>OUTPUT</w:t>
            </w:r>
          </w:p>
        </w:tc>
      </w:tr>
      <w:tr w14:paraId="09B340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46" w:hRule="atLeast"/>
        </w:trPr>
        <w:tc>
          <w:tcPr>
            <w:tcW w:w="2942" w:type="dxa"/>
          </w:tcPr>
          <w:p w14:paraId="06F2773A">
            <w:pPr>
              <w:pStyle w:val="11"/>
              <w:spacing w:line="273" w:lineRule="auto"/>
              <w:ind w:right="79"/>
              <w:rPr>
                <w:sz w:val="24"/>
              </w:rPr>
            </w:pPr>
            <w:r>
              <w:rPr>
                <w:sz w:val="24"/>
              </w:rPr>
              <w:t xml:space="preserve">Client interview </w:t>
            </w:r>
            <w:r>
              <w:rPr>
                <w:spacing w:val="-2"/>
                <w:sz w:val="24"/>
              </w:rPr>
              <w:t xml:space="preserve">information </w:t>
            </w:r>
            <w:r>
              <w:rPr>
                <w:sz w:val="24"/>
              </w:rPr>
              <w:t xml:space="preserve">Existing request </w:t>
            </w:r>
            <w:r>
              <w:rPr>
                <w:spacing w:val="-2"/>
                <w:sz w:val="24"/>
              </w:rPr>
              <w:t xml:space="preserve">practices </w:t>
            </w:r>
            <w:r>
              <w:rPr>
                <w:sz w:val="24"/>
              </w:rPr>
              <w:t>Stakeholder roles Identified</w:t>
            </w:r>
            <w:r>
              <w:rPr>
                <w:spacing w:val="-34"/>
                <w:sz w:val="24"/>
              </w:rPr>
              <w:t xml:space="preserve"> </w:t>
            </w:r>
            <w:r>
              <w:rPr>
                <w:sz w:val="24"/>
              </w:rPr>
              <w:t>problems Functional</w:t>
            </w:r>
            <w:r>
              <w:rPr>
                <w:spacing w:val="-17"/>
                <w:sz w:val="24"/>
              </w:rPr>
              <w:t xml:space="preserve"> </w:t>
            </w:r>
            <w:r>
              <w:rPr>
                <w:sz w:val="24"/>
              </w:rPr>
              <w:t>and</w:t>
            </w:r>
            <w:r>
              <w:rPr>
                <w:spacing w:val="-17"/>
                <w:sz w:val="24"/>
              </w:rPr>
              <w:t xml:space="preserve"> </w:t>
            </w:r>
            <w:r>
              <w:rPr>
                <w:sz w:val="24"/>
              </w:rPr>
              <w:t>non</w:t>
            </w:r>
            <w:r>
              <w:rPr>
                <w:sz w:val="24"/>
              </w:rPr>
              <w:softHyphen/>
            </w:r>
            <w:r>
              <w:rPr>
                <w:spacing w:val="-2"/>
                <w:sz w:val="24"/>
              </w:rPr>
              <w:t>functional requirements</w:t>
            </w:r>
          </w:p>
        </w:tc>
        <w:tc>
          <w:tcPr>
            <w:tcW w:w="2972" w:type="dxa"/>
          </w:tcPr>
          <w:p w14:paraId="4FFA1D7C">
            <w:pPr>
              <w:pStyle w:val="11"/>
              <w:spacing w:line="273" w:lineRule="auto"/>
              <w:ind w:left="99"/>
              <w:rPr>
                <w:sz w:val="24"/>
              </w:rPr>
            </w:pPr>
            <w:r>
              <w:rPr>
                <w:sz w:val="24"/>
              </w:rPr>
              <w:t>Analyze</w:t>
            </w:r>
            <w:r>
              <w:rPr>
                <w:spacing w:val="-38"/>
                <w:sz w:val="24"/>
              </w:rPr>
              <w:t xml:space="preserve"> </w:t>
            </w:r>
            <w:r>
              <w:rPr>
                <w:sz w:val="24"/>
              </w:rPr>
              <w:t xml:space="preserve">current </w:t>
            </w:r>
            <w:r>
              <w:rPr>
                <w:spacing w:val="-2"/>
                <w:sz w:val="24"/>
              </w:rPr>
              <w:t>process</w:t>
            </w:r>
          </w:p>
          <w:p w14:paraId="3F21BBB5">
            <w:pPr>
              <w:pStyle w:val="11"/>
              <w:spacing w:before="1" w:line="273" w:lineRule="auto"/>
              <w:ind w:left="99" w:right="8"/>
              <w:rPr>
                <w:sz w:val="24"/>
              </w:rPr>
            </w:pPr>
            <w:r>
              <w:rPr>
                <w:sz w:val="24"/>
              </w:rPr>
              <w:t>Conduct</w:t>
            </w:r>
            <w:r>
              <w:rPr>
                <w:spacing w:val="-38"/>
                <w:sz w:val="24"/>
              </w:rPr>
              <w:t xml:space="preserve"> </w:t>
            </w:r>
            <w:r>
              <w:rPr>
                <w:sz w:val="24"/>
              </w:rPr>
              <w:t xml:space="preserve">stakeholder and SIPOC analysis Identify process </w:t>
            </w:r>
            <w:r>
              <w:rPr>
                <w:spacing w:val="-4"/>
                <w:sz w:val="24"/>
              </w:rPr>
              <w:t>gaps</w:t>
            </w:r>
          </w:p>
          <w:p w14:paraId="0B0514C6">
            <w:pPr>
              <w:pStyle w:val="11"/>
              <w:spacing w:before="5" w:line="273" w:lineRule="auto"/>
              <w:ind w:left="99" w:right="111"/>
              <w:jc w:val="both"/>
              <w:rPr>
                <w:sz w:val="24"/>
              </w:rPr>
            </w:pPr>
            <w:r>
              <w:rPr>
                <w:sz w:val="24"/>
              </w:rPr>
              <w:t>Define</w:t>
            </w:r>
            <w:r>
              <w:rPr>
                <w:spacing w:val="-35"/>
                <w:sz w:val="24"/>
              </w:rPr>
              <w:t xml:space="preserve"> </w:t>
            </w:r>
            <w:r>
              <w:rPr>
                <w:sz w:val="24"/>
              </w:rPr>
              <w:t>requirements Design</w:t>
            </w:r>
            <w:r>
              <w:rPr>
                <w:spacing w:val="-35"/>
                <w:sz w:val="24"/>
              </w:rPr>
              <w:t xml:space="preserve"> </w:t>
            </w:r>
            <w:r>
              <w:rPr>
                <w:sz w:val="24"/>
              </w:rPr>
              <w:t xml:space="preserve">future-state </w:t>
            </w:r>
            <w:r>
              <w:rPr>
                <w:spacing w:val="-2"/>
                <w:sz w:val="24"/>
              </w:rPr>
              <w:t>workflow</w:t>
            </w:r>
          </w:p>
          <w:p w14:paraId="6B5C3E69">
            <w:pPr>
              <w:pStyle w:val="11"/>
              <w:spacing w:before="0" w:line="273" w:lineRule="auto"/>
              <w:ind w:left="99" w:right="115"/>
              <w:jc w:val="both"/>
              <w:rPr>
                <w:sz w:val="24"/>
              </w:rPr>
            </w:pPr>
            <w:r>
              <w:rPr>
                <w:sz w:val="24"/>
              </w:rPr>
              <w:t>Prepare</w:t>
            </w:r>
            <w:r>
              <w:rPr>
                <w:spacing w:val="-22"/>
                <w:sz w:val="24"/>
              </w:rPr>
              <w:t xml:space="preserve"> </w:t>
            </w:r>
            <w:r>
              <w:rPr>
                <w:sz w:val="24"/>
              </w:rPr>
              <w:t>testing</w:t>
            </w:r>
            <w:r>
              <w:rPr>
                <w:spacing w:val="-18"/>
                <w:sz w:val="24"/>
              </w:rPr>
              <w:t xml:space="preserve"> </w:t>
            </w:r>
            <w:r>
              <w:rPr>
                <w:sz w:val="24"/>
              </w:rPr>
              <w:t>and implementation</w:t>
            </w:r>
            <w:r>
              <w:rPr>
                <w:spacing w:val="-9"/>
                <w:sz w:val="24"/>
              </w:rPr>
              <w:t xml:space="preserve"> </w:t>
            </w:r>
            <w:r>
              <w:rPr>
                <w:spacing w:val="-4"/>
                <w:sz w:val="24"/>
              </w:rPr>
              <w:t>plan</w:t>
            </w:r>
          </w:p>
        </w:tc>
        <w:tc>
          <w:tcPr>
            <w:tcW w:w="2973" w:type="dxa"/>
          </w:tcPr>
          <w:p w14:paraId="68024BA6">
            <w:pPr>
              <w:pStyle w:val="11"/>
              <w:spacing w:line="273" w:lineRule="auto"/>
              <w:ind w:left="98" w:right="136"/>
              <w:rPr>
                <w:sz w:val="24"/>
              </w:rPr>
            </w:pPr>
            <w:r>
              <w:rPr>
                <w:spacing w:val="-2"/>
                <w:sz w:val="24"/>
              </w:rPr>
              <w:t xml:space="preserve">Proposed </w:t>
            </w:r>
            <w:r>
              <w:rPr>
                <w:sz w:val="24"/>
              </w:rPr>
              <w:t>centralized</w:t>
            </w:r>
            <w:r>
              <w:rPr>
                <w:spacing w:val="-38"/>
                <w:sz w:val="24"/>
              </w:rPr>
              <w:t xml:space="preserve"> </w:t>
            </w:r>
            <w:r>
              <w:rPr>
                <w:sz w:val="24"/>
              </w:rPr>
              <w:t xml:space="preserve">request </w:t>
            </w:r>
            <w:r>
              <w:rPr>
                <w:spacing w:val="-2"/>
                <w:sz w:val="24"/>
              </w:rPr>
              <w:t xml:space="preserve">process Standardized </w:t>
            </w:r>
            <w:r>
              <w:rPr>
                <w:sz w:val="24"/>
              </w:rPr>
              <w:t>request records Classification and assignment</w:t>
            </w:r>
            <w:r>
              <w:rPr>
                <w:spacing w:val="-38"/>
                <w:sz w:val="24"/>
              </w:rPr>
              <w:t xml:space="preserve"> </w:t>
            </w:r>
            <w:r>
              <w:rPr>
                <w:sz w:val="24"/>
              </w:rPr>
              <w:t xml:space="preserve">workflow Status monitoring and notification </w:t>
            </w:r>
            <w:r>
              <w:rPr>
                <w:spacing w:val="-4"/>
                <w:sz w:val="24"/>
              </w:rPr>
              <w:t>plan</w:t>
            </w:r>
          </w:p>
          <w:p w14:paraId="0C76D2AF">
            <w:pPr>
              <w:pStyle w:val="11"/>
              <w:spacing w:before="7" w:line="273" w:lineRule="auto"/>
              <w:ind w:left="98" w:right="176"/>
              <w:rPr>
                <w:sz w:val="24"/>
              </w:rPr>
            </w:pPr>
            <w:r>
              <w:rPr>
                <w:spacing w:val="-2"/>
                <w:sz w:val="24"/>
              </w:rPr>
              <w:t xml:space="preserve">Resolution documentation Reporting indicators </w:t>
            </w:r>
            <w:r>
              <w:rPr>
                <w:sz w:val="24"/>
              </w:rPr>
              <w:t>Implementation</w:t>
            </w:r>
            <w:r>
              <w:rPr>
                <w:spacing w:val="-38"/>
                <w:sz w:val="24"/>
              </w:rPr>
              <w:t xml:space="preserve"> </w:t>
            </w:r>
            <w:r>
              <w:rPr>
                <w:sz w:val="24"/>
              </w:rPr>
              <w:t>and testing plan</w:t>
            </w:r>
          </w:p>
        </w:tc>
      </w:tr>
    </w:tbl>
    <w:p w14:paraId="48EEDEF2">
      <w:pPr>
        <w:pStyle w:val="11"/>
        <w:spacing w:after="0" w:line="273" w:lineRule="auto"/>
        <w:rPr>
          <w:sz w:val="24"/>
        </w:rPr>
        <w:sectPr>
          <w:pgSz w:w="12240" w:h="15840"/>
          <w:pgMar w:top="1420" w:right="1080" w:bottom="280" w:left="1440" w:header="720" w:footer="720" w:gutter="0"/>
          <w:cols w:space="720" w:num="1"/>
        </w:sectPr>
      </w:pPr>
    </w:p>
    <w:p w14:paraId="215E0D79">
      <w:pPr>
        <w:pStyle w:val="6"/>
        <w:rPr>
          <w:b/>
        </w:rPr>
      </w:pPr>
    </w:p>
    <w:p w14:paraId="3C100DD7">
      <w:pPr>
        <w:pStyle w:val="6"/>
        <w:rPr>
          <w:b/>
        </w:rPr>
      </w:pPr>
    </w:p>
    <w:p w14:paraId="22602672">
      <w:pPr>
        <w:pStyle w:val="6"/>
        <w:rPr>
          <w:b/>
        </w:rPr>
      </w:pPr>
    </w:p>
    <w:p w14:paraId="00F0D9F9">
      <w:pPr>
        <w:pStyle w:val="6"/>
        <w:rPr>
          <w:b/>
        </w:rPr>
      </w:pPr>
    </w:p>
    <w:p w14:paraId="21CF83D4">
      <w:pPr>
        <w:pStyle w:val="6"/>
        <w:rPr>
          <w:b/>
        </w:rPr>
      </w:pPr>
    </w:p>
    <w:p w14:paraId="47F7B6D4">
      <w:pPr>
        <w:pStyle w:val="6"/>
        <w:rPr>
          <w:b/>
        </w:rPr>
      </w:pPr>
    </w:p>
    <w:p w14:paraId="0DF49E36">
      <w:pPr>
        <w:pStyle w:val="6"/>
        <w:rPr>
          <w:b/>
        </w:rPr>
      </w:pPr>
    </w:p>
    <w:p w14:paraId="30C18F59">
      <w:pPr>
        <w:pStyle w:val="6"/>
        <w:rPr>
          <w:b/>
        </w:rPr>
      </w:pPr>
    </w:p>
    <w:p w14:paraId="46E0536F">
      <w:pPr>
        <w:pStyle w:val="6"/>
        <w:spacing w:before="209"/>
        <w:rPr>
          <w:b/>
        </w:rPr>
      </w:pPr>
    </w:p>
    <w:p w14:paraId="1CA901A1">
      <w:pPr>
        <w:pStyle w:val="3"/>
        <w:spacing w:before="1"/>
        <w:ind w:left="1780" w:right="2132" w:firstLine="0"/>
        <w:jc w:val="center"/>
      </w:pPr>
      <w:r>
        <w:t>Figure</w:t>
      </w:r>
      <w:r>
        <w:rPr>
          <w:spacing w:val="-8"/>
        </w:rPr>
        <w:t xml:space="preserve"> </w:t>
      </w:r>
      <w:r>
        <w:t>2.</w:t>
      </w:r>
      <w:r>
        <w:rPr>
          <w:spacing w:val="-3"/>
        </w:rPr>
        <w:t xml:space="preserve"> </w:t>
      </w:r>
      <w:r>
        <w:t>Input-Process-Output</w:t>
      </w:r>
      <w:r>
        <w:rPr>
          <w:spacing w:val="-3"/>
        </w:rPr>
        <w:t xml:space="preserve"> </w:t>
      </w:r>
      <w:r>
        <w:rPr>
          <w:spacing w:val="-2"/>
        </w:rPr>
        <w:t>Framework</w:t>
      </w:r>
    </w:p>
    <w:p w14:paraId="47AA2522">
      <w:pPr>
        <w:pStyle w:val="6"/>
        <w:spacing w:before="46"/>
        <w:rPr>
          <w:b/>
        </w:rPr>
      </w:pPr>
    </w:p>
    <w:p w14:paraId="22D6E8D2">
      <w:pPr>
        <w:pStyle w:val="3"/>
        <w:numPr>
          <w:ilvl w:val="2"/>
          <w:numId w:val="11"/>
        </w:numPr>
        <w:tabs>
          <w:tab w:val="left" w:pos="865"/>
        </w:tabs>
        <w:spacing w:before="0" w:after="0" w:line="240" w:lineRule="auto"/>
        <w:ind w:left="865" w:right="0" w:hanging="865"/>
        <w:jc w:val="left"/>
      </w:pPr>
      <w:bookmarkStart w:id="80" w:name="3.2.2 Proposed Future-State Process"/>
      <w:bookmarkEnd w:id="80"/>
      <w:bookmarkStart w:id="81" w:name="_bookmark40"/>
      <w:bookmarkEnd w:id="81"/>
      <w:r>
        <w:t>Proposed</w:t>
      </w:r>
      <w:r>
        <w:rPr>
          <w:spacing w:val="-6"/>
        </w:rPr>
        <w:t xml:space="preserve"> </w:t>
      </w:r>
      <w:r>
        <w:t>Future-State</w:t>
      </w:r>
      <w:r>
        <w:rPr>
          <w:spacing w:val="-10"/>
        </w:rPr>
        <w:t xml:space="preserve"> </w:t>
      </w:r>
      <w:r>
        <w:rPr>
          <w:spacing w:val="-2"/>
        </w:rPr>
        <w:t>Process</w:t>
      </w:r>
    </w:p>
    <w:p w14:paraId="2399ADA9">
      <w:pPr>
        <w:pStyle w:val="6"/>
        <w:spacing w:before="6"/>
        <w:rPr>
          <w:b/>
        </w:rPr>
      </w:pPr>
    </w:p>
    <w:p w14:paraId="66B9CEC7">
      <w:pPr>
        <w:pStyle w:val="6"/>
        <w:spacing w:before="1" w:line="273" w:lineRule="auto"/>
        <w:ind w:left="116" w:right="491"/>
        <w:jc w:val="center"/>
      </w:pPr>
      <w:r>
        <w:t>Employee</w:t>
      </w:r>
      <w:r>
        <w:rPr>
          <w:spacing w:val="-7"/>
        </w:rPr>
        <w:t xml:space="preserve"> </w:t>
      </w:r>
      <w:r>
        <w:t>submits</w:t>
      </w:r>
      <w:r>
        <w:rPr>
          <w:spacing w:val="-11"/>
        </w:rPr>
        <w:t xml:space="preserve"> </w:t>
      </w:r>
      <w:r>
        <w:t>request</w:t>
      </w:r>
      <w:r>
        <w:rPr>
          <w:spacing w:val="-7"/>
        </w:rPr>
        <w:t xml:space="preserve"> </w:t>
      </w:r>
      <w:r>
        <w:t>through</w:t>
      </w:r>
      <w:r>
        <w:rPr>
          <w:spacing w:val="-11"/>
        </w:rPr>
        <w:t xml:space="preserve"> </w:t>
      </w:r>
      <w:r>
        <w:t>the</w:t>
      </w:r>
      <w:r>
        <w:rPr>
          <w:spacing w:val="-7"/>
        </w:rPr>
        <w:t xml:space="preserve"> </w:t>
      </w:r>
      <w:r>
        <w:t>proposed</w:t>
      </w:r>
      <w:r>
        <w:rPr>
          <w:spacing w:val="-7"/>
        </w:rPr>
        <w:t xml:space="preserve"> </w:t>
      </w:r>
      <w:r>
        <w:t xml:space="preserve">centralized </w:t>
      </w:r>
      <w:r>
        <w:rPr>
          <w:spacing w:val="-2"/>
        </w:rPr>
        <w:t>channel</w:t>
      </w:r>
    </w:p>
    <w:p w14:paraId="3F343A84">
      <w:pPr>
        <w:spacing w:before="0"/>
        <w:ind w:left="1774" w:right="2132" w:firstLine="0"/>
        <w:jc w:val="center"/>
        <w:rPr>
          <w:sz w:val="24"/>
        </w:rPr>
      </w:pPr>
      <w:r>
        <w:rPr>
          <w:spacing w:val="-10"/>
          <w:sz w:val="24"/>
        </w:rPr>
        <w:t>↓</w:t>
      </w:r>
    </w:p>
    <w:p w14:paraId="5292FC38">
      <w:pPr>
        <w:pStyle w:val="6"/>
        <w:spacing w:before="38"/>
        <w:ind w:right="373"/>
        <w:jc w:val="center"/>
      </w:pPr>
      <w:r>
        <w:t>Request</w:t>
      </w:r>
      <w:r>
        <w:rPr>
          <w:spacing w:val="-7"/>
        </w:rPr>
        <w:t xml:space="preserve"> </w:t>
      </w:r>
      <w:r>
        <w:t>details</w:t>
      </w:r>
      <w:r>
        <w:rPr>
          <w:spacing w:val="-2"/>
        </w:rPr>
        <w:t xml:space="preserve"> </w:t>
      </w:r>
      <w:r>
        <w:t>are</w:t>
      </w:r>
      <w:r>
        <w:rPr>
          <w:spacing w:val="-2"/>
        </w:rPr>
        <w:t xml:space="preserve"> </w:t>
      </w:r>
      <w:r>
        <w:t>recorded</w:t>
      </w:r>
      <w:r>
        <w:rPr>
          <w:spacing w:val="-7"/>
        </w:rPr>
        <w:t xml:space="preserve"> </w:t>
      </w:r>
      <w:r>
        <w:t>and</w:t>
      </w:r>
      <w:r>
        <w:rPr>
          <w:spacing w:val="-6"/>
        </w:rPr>
        <w:t xml:space="preserve"> </w:t>
      </w:r>
      <w:r>
        <w:t>a</w:t>
      </w:r>
      <w:r>
        <w:rPr>
          <w:spacing w:val="-7"/>
        </w:rPr>
        <w:t xml:space="preserve"> </w:t>
      </w:r>
      <w:r>
        <w:t>reference</w:t>
      </w:r>
      <w:r>
        <w:rPr>
          <w:spacing w:val="-2"/>
        </w:rPr>
        <w:t xml:space="preserve"> </w:t>
      </w:r>
      <w:r>
        <w:t>number</w:t>
      </w:r>
      <w:r>
        <w:rPr>
          <w:spacing w:val="-7"/>
        </w:rPr>
        <w:t xml:space="preserve"> </w:t>
      </w:r>
      <w:r>
        <w:t>is</w:t>
      </w:r>
      <w:r>
        <w:rPr>
          <w:spacing w:val="-1"/>
        </w:rPr>
        <w:t xml:space="preserve"> </w:t>
      </w:r>
      <w:r>
        <w:rPr>
          <w:spacing w:val="-2"/>
        </w:rPr>
        <w:t>generated</w:t>
      </w:r>
    </w:p>
    <w:p w14:paraId="29AAB59D">
      <w:pPr>
        <w:spacing w:before="38"/>
        <w:ind w:left="1774" w:right="2132" w:firstLine="0"/>
        <w:jc w:val="center"/>
        <w:rPr>
          <w:sz w:val="24"/>
        </w:rPr>
      </w:pPr>
      <w:r>
        <w:rPr>
          <w:spacing w:val="-10"/>
          <w:sz w:val="24"/>
        </w:rPr>
        <w:t>↓</w:t>
      </w:r>
    </w:p>
    <w:p w14:paraId="43B48F15">
      <w:pPr>
        <w:pStyle w:val="6"/>
        <w:spacing w:before="38"/>
        <w:ind w:left="125" w:right="490"/>
        <w:jc w:val="center"/>
      </w:pPr>
      <w:r>
        <w:t>Request</w:t>
      </w:r>
      <w:r>
        <w:rPr>
          <w:spacing w:val="-11"/>
        </w:rPr>
        <w:t xml:space="preserve"> </w:t>
      </w:r>
      <w:r>
        <w:t>is</w:t>
      </w:r>
      <w:r>
        <w:rPr>
          <w:spacing w:val="-3"/>
        </w:rPr>
        <w:t xml:space="preserve"> </w:t>
      </w:r>
      <w:r>
        <w:t>classified</w:t>
      </w:r>
      <w:r>
        <w:rPr>
          <w:spacing w:val="-3"/>
        </w:rPr>
        <w:t xml:space="preserve"> </w:t>
      </w:r>
      <w:r>
        <w:t>according</w:t>
      </w:r>
      <w:r>
        <w:rPr>
          <w:spacing w:val="-4"/>
        </w:rPr>
        <w:t xml:space="preserve"> </w:t>
      </w:r>
      <w:r>
        <w:t>to</w:t>
      </w:r>
      <w:r>
        <w:rPr>
          <w:spacing w:val="-8"/>
        </w:rPr>
        <w:t xml:space="preserve"> </w:t>
      </w:r>
      <w:r>
        <w:t>category</w:t>
      </w:r>
      <w:r>
        <w:rPr>
          <w:spacing w:val="-3"/>
        </w:rPr>
        <w:t xml:space="preserve"> </w:t>
      </w:r>
      <w:r>
        <w:t>and</w:t>
      </w:r>
      <w:r>
        <w:rPr>
          <w:spacing w:val="-8"/>
        </w:rPr>
        <w:t xml:space="preserve"> </w:t>
      </w:r>
      <w:r>
        <w:rPr>
          <w:spacing w:val="-2"/>
        </w:rPr>
        <w:t>urgency</w:t>
      </w:r>
    </w:p>
    <w:p w14:paraId="04103B8E">
      <w:pPr>
        <w:spacing w:before="39"/>
        <w:ind w:left="1774" w:right="2132" w:firstLine="0"/>
        <w:jc w:val="center"/>
        <w:rPr>
          <w:sz w:val="24"/>
        </w:rPr>
      </w:pPr>
      <w:r>
        <w:rPr>
          <w:spacing w:val="-10"/>
          <w:sz w:val="24"/>
        </w:rPr>
        <w:t>↓</w:t>
      </w:r>
    </w:p>
    <w:p w14:paraId="50EE86DA">
      <w:pPr>
        <w:pStyle w:val="6"/>
        <w:spacing w:before="38"/>
        <w:ind w:left="119" w:right="490"/>
        <w:jc w:val="center"/>
      </w:pPr>
      <w:r>
        <w:t>IT</w:t>
      </w:r>
      <w:r>
        <w:rPr>
          <w:spacing w:val="-6"/>
        </w:rPr>
        <w:t xml:space="preserve"> </w:t>
      </w:r>
      <w:r>
        <w:t>personnel</w:t>
      </w:r>
      <w:r>
        <w:rPr>
          <w:spacing w:val="-8"/>
        </w:rPr>
        <w:t xml:space="preserve"> </w:t>
      </w:r>
      <w:r>
        <w:t>reviews</w:t>
      </w:r>
      <w:r>
        <w:rPr>
          <w:spacing w:val="-3"/>
        </w:rPr>
        <w:t xml:space="preserve"> </w:t>
      </w:r>
      <w:r>
        <w:t>the</w:t>
      </w:r>
      <w:r>
        <w:rPr>
          <w:spacing w:val="-4"/>
        </w:rPr>
        <w:t xml:space="preserve"> </w:t>
      </w:r>
      <w:r>
        <w:t>request</w:t>
      </w:r>
      <w:r>
        <w:rPr>
          <w:spacing w:val="-8"/>
        </w:rPr>
        <w:t xml:space="preserve"> </w:t>
      </w:r>
      <w:r>
        <w:t>and</w:t>
      </w:r>
      <w:r>
        <w:rPr>
          <w:spacing w:val="-3"/>
        </w:rPr>
        <w:t xml:space="preserve"> </w:t>
      </w:r>
      <w:r>
        <w:t>assigns</w:t>
      </w:r>
      <w:r>
        <w:rPr>
          <w:spacing w:val="-3"/>
        </w:rPr>
        <w:t xml:space="preserve"> </w:t>
      </w:r>
      <w:r>
        <w:rPr>
          <w:spacing w:val="-2"/>
        </w:rPr>
        <w:t>responsibility</w:t>
      </w:r>
    </w:p>
    <w:p w14:paraId="0F506F5C">
      <w:pPr>
        <w:spacing w:before="38"/>
        <w:ind w:left="1774" w:right="2132" w:firstLine="0"/>
        <w:jc w:val="center"/>
        <w:rPr>
          <w:sz w:val="24"/>
        </w:rPr>
      </w:pPr>
      <w:r>
        <w:rPr>
          <w:spacing w:val="-10"/>
          <w:sz w:val="24"/>
        </w:rPr>
        <w:t>↓</w:t>
      </w:r>
    </w:p>
    <w:p w14:paraId="4F1154AF">
      <w:pPr>
        <w:pStyle w:val="6"/>
        <w:spacing w:before="43"/>
        <w:ind w:left="124" w:right="490"/>
        <w:jc w:val="center"/>
      </w:pPr>
      <w:r>
        <w:t>Assigned</w:t>
      </w:r>
      <w:r>
        <w:rPr>
          <w:spacing w:val="-5"/>
        </w:rPr>
        <w:t xml:space="preserve"> </w:t>
      </w:r>
      <w:r>
        <w:t>technician</w:t>
      </w:r>
      <w:r>
        <w:rPr>
          <w:spacing w:val="-4"/>
        </w:rPr>
        <w:t xml:space="preserve"> </w:t>
      </w:r>
      <w:r>
        <w:t>or</w:t>
      </w:r>
      <w:r>
        <w:rPr>
          <w:spacing w:val="-9"/>
        </w:rPr>
        <w:t xml:space="preserve"> </w:t>
      </w:r>
      <w:r>
        <w:t>IT</w:t>
      </w:r>
      <w:r>
        <w:rPr>
          <w:spacing w:val="-4"/>
        </w:rPr>
        <w:t xml:space="preserve"> </w:t>
      </w:r>
      <w:r>
        <w:t>personnel</w:t>
      </w:r>
      <w:r>
        <w:rPr>
          <w:spacing w:val="-9"/>
        </w:rPr>
        <w:t xml:space="preserve"> </w:t>
      </w:r>
      <w:r>
        <w:t>investigates</w:t>
      </w:r>
      <w:r>
        <w:rPr>
          <w:spacing w:val="-4"/>
        </w:rPr>
        <w:t xml:space="preserve"> </w:t>
      </w:r>
      <w:r>
        <w:t>the</w:t>
      </w:r>
      <w:r>
        <w:rPr>
          <w:spacing w:val="-8"/>
        </w:rPr>
        <w:t xml:space="preserve"> </w:t>
      </w:r>
      <w:r>
        <w:rPr>
          <w:spacing w:val="-2"/>
        </w:rPr>
        <w:t>concern</w:t>
      </w:r>
    </w:p>
    <w:p w14:paraId="3ABB5FFE">
      <w:pPr>
        <w:spacing w:before="39"/>
        <w:ind w:left="1774" w:right="2132" w:firstLine="0"/>
        <w:jc w:val="center"/>
        <w:rPr>
          <w:sz w:val="24"/>
        </w:rPr>
      </w:pPr>
      <w:r>
        <w:rPr>
          <w:spacing w:val="-10"/>
          <w:sz w:val="24"/>
        </w:rPr>
        <w:t>↓</w:t>
      </w:r>
    </w:p>
    <w:p w14:paraId="4E6A1C92">
      <w:pPr>
        <w:pStyle w:val="6"/>
        <w:spacing w:before="38"/>
        <w:ind w:left="118" w:right="490"/>
        <w:jc w:val="center"/>
      </w:pPr>
      <w:r>
        <w:t>Request</w:t>
      </w:r>
      <w:r>
        <w:rPr>
          <w:spacing w:val="-9"/>
        </w:rPr>
        <w:t xml:space="preserve"> </w:t>
      </w:r>
      <w:r>
        <w:t>status</w:t>
      </w:r>
      <w:r>
        <w:rPr>
          <w:spacing w:val="-3"/>
        </w:rPr>
        <w:t xml:space="preserve"> </w:t>
      </w:r>
      <w:r>
        <w:t>is</w:t>
      </w:r>
      <w:r>
        <w:rPr>
          <w:spacing w:val="-8"/>
        </w:rPr>
        <w:t xml:space="preserve"> </w:t>
      </w:r>
      <w:r>
        <w:t>updated</w:t>
      </w:r>
      <w:r>
        <w:rPr>
          <w:spacing w:val="-4"/>
        </w:rPr>
        <w:t xml:space="preserve"> </w:t>
      </w:r>
      <w:r>
        <w:t>and</w:t>
      </w:r>
      <w:r>
        <w:rPr>
          <w:spacing w:val="-3"/>
        </w:rPr>
        <w:t xml:space="preserve"> </w:t>
      </w:r>
      <w:r>
        <w:t>relevant</w:t>
      </w:r>
      <w:r>
        <w:rPr>
          <w:spacing w:val="-4"/>
        </w:rPr>
        <w:t xml:space="preserve"> </w:t>
      </w:r>
      <w:r>
        <w:t>notifications</w:t>
      </w:r>
      <w:r>
        <w:rPr>
          <w:spacing w:val="-8"/>
        </w:rPr>
        <w:t xml:space="preserve"> </w:t>
      </w:r>
      <w:r>
        <w:t>are</w:t>
      </w:r>
      <w:r>
        <w:rPr>
          <w:spacing w:val="-3"/>
        </w:rPr>
        <w:t xml:space="preserve"> </w:t>
      </w:r>
      <w:r>
        <w:rPr>
          <w:spacing w:val="-4"/>
        </w:rPr>
        <w:t>sent</w:t>
      </w:r>
    </w:p>
    <w:p w14:paraId="5D4AB55B">
      <w:pPr>
        <w:spacing w:before="38"/>
        <w:ind w:left="1774" w:right="2132" w:firstLine="0"/>
        <w:jc w:val="center"/>
        <w:rPr>
          <w:sz w:val="24"/>
        </w:rPr>
      </w:pPr>
      <w:r>
        <w:rPr>
          <w:spacing w:val="-10"/>
          <w:sz w:val="24"/>
        </w:rPr>
        <w:t>↓</w:t>
      </w:r>
    </w:p>
    <w:p w14:paraId="157412F3">
      <w:pPr>
        <w:pStyle w:val="6"/>
        <w:spacing w:before="38"/>
        <w:ind w:left="125" w:right="490"/>
        <w:jc w:val="center"/>
      </w:pPr>
      <w:r>
        <w:t>Corrective</w:t>
      </w:r>
      <w:r>
        <w:rPr>
          <w:spacing w:val="-7"/>
        </w:rPr>
        <w:t xml:space="preserve"> </w:t>
      </w:r>
      <w:r>
        <w:t>action</w:t>
      </w:r>
      <w:r>
        <w:rPr>
          <w:spacing w:val="-8"/>
        </w:rPr>
        <w:t xml:space="preserve"> </w:t>
      </w:r>
      <w:r>
        <w:t>and</w:t>
      </w:r>
      <w:r>
        <w:rPr>
          <w:spacing w:val="-4"/>
        </w:rPr>
        <w:t xml:space="preserve"> </w:t>
      </w:r>
      <w:r>
        <w:t>resolution</w:t>
      </w:r>
      <w:r>
        <w:rPr>
          <w:spacing w:val="-9"/>
        </w:rPr>
        <w:t xml:space="preserve"> </w:t>
      </w:r>
      <w:r>
        <w:t>details</w:t>
      </w:r>
      <w:r>
        <w:rPr>
          <w:spacing w:val="-4"/>
        </w:rPr>
        <w:t xml:space="preserve"> </w:t>
      </w:r>
      <w:r>
        <w:t>are</w:t>
      </w:r>
      <w:r>
        <w:rPr>
          <w:spacing w:val="-4"/>
        </w:rPr>
        <w:t xml:space="preserve"> </w:t>
      </w:r>
      <w:r>
        <w:rPr>
          <w:spacing w:val="-2"/>
        </w:rPr>
        <w:t>documented</w:t>
      </w:r>
    </w:p>
    <w:p w14:paraId="4925A4C4">
      <w:pPr>
        <w:spacing w:before="38"/>
        <w:ind w:left="1774" w:right="2132" w:firstLine="0"/>
        <w:jc w:val="center"/>
        <w:rPr>
          <w:sz w:val="24"/>
        </w:rPr>
      </w:pPr>
      <w:r>
        <w:rPr>
          <w:spacing w:val="-10"/>
          <w:sz w:val="24"/>
        </w:rPr>
        <w:t>↓</w:t>
      </w:r>
    </w:p>
    <w:p w14:paraId="227D6DD2">
      <w:pPr>
        <w:pStyle w:val="6"/>
        <w:spacing w:before="39"/>
        <w:ind w:left="118" w:right="490"/>
        <w:jc w:val="center"/>
      </w:pPr>
      <w:r>
        <w:t>Authorized</w:t>
      </w:r>
      <w:r>
        <w:rPr>
          <w:spacing w:val="-6"/>
        </w:rPr>
        <w:t xml:space="preserve"> </w:t>
      </w:r>
      <w:r>
        <w:t>personnel</w:t>
      </w:r>
      <w:r>
        <w:rPr>
          <w:spacing w:val="-5"/>
        </w:rPr>
        <w:t xml:space="preserve"> </w:t>
      </w:r>
      <w:r>
        <w:t>confirm</w:t>
      </w:r>
      <w:r>
        <w:rPr>
          <w:spacing w:val="-11"/>
        </w:rPr>
        <w:t xml:space="preserve"> </w:t>
      </w:r>
      <w:r>
        <w:t>completion</w:t>
      </w:r>
      <w:r>
        <w:rPr>
          <w:spacing w:val="-5"/>
        </w:rPr>
        <w:t xml:space="preserve"> </w:t>
      </w:r>
      <w:r>
        <w:t>and</w:t>
      </w:r>
      <w:r>
        <w:rPr>
          <w:spacing w:val="-6"/>
        </w:rPr>
        <w:t xml:space="preserve"> </w:t>
      </w:r>
      <w:r>
        <w:t>close</w:t>
      </w:r>
      <w:r>
        <w:rPr>
          <w:spacing w:val="-5"/>
        </w:rPr>
        <w:t xml:space="preserve"> </w:t>
      </w:r>
      <w:r>
        <w:t>the</w:t>
      </w:r>
      <w:r>
        <w:rPr>
          <w:spacing w:val="-5"/>
        </w:rPr>
        <w:t xml:space="preserve"> </w:t>
      </w:r>
      <w:r>
        <w:rPr>
          <w:spacing w:val="-2"/>
        </w:rPr>
        <w:t>request</w:t>
      </w:r>
    </w:p>
    <w:p w14:paraId="60A75DE5">
      <w:pPr>
        <w:spacing w:before="38"/>
        <w:ind w:left="1774" w:right="2132" w:firstLine="0"/>
        <w:jc w:val="center"/>
        <w:rPr>
          <w:sz w:val="24"/>
        </w:rPr>
      </w:pPr>
      <w:r>
        <w:rPr>
          <w:spacing w:val="-10"/>
          <w:sz w:val="24"/>
        </w:rPr>
        <w:t>↓</w:t>
      </w:r>
    </w:p>
    <w:p w14:paraId="3A2B9C12">
      <w:pPr>
        <w:pStyle w:val="6"/>
        <w:spacing w:before="38" w:line="273" w:lineRule="auto"/>
        <w:ind w:left="119" w:right="490"/>
        <w:jc w:val="center"/>
      </w:pPr>
      <w:r>
        <w:t>Request</w:t>
      </w:r>
      <w:r>
        <w:rPr>
          <w:spacing w:val="-10"/>
        </w:rPr>
        <w:t xml:space="preserve"> </w:t>
      </w:r>
      <w:r>
        <w:t>records</w:t>
      </w:r>
      <w:r>
        <w:rPr>
          <w:spacing w:val="-5"/>
        </w:rPr>
        <w:t xml:space="preserve"> </w:t>
      </w:r>
      <w:r>
        <w:t>are</w:t>
      </w:r>
      <w:r>
        <w:rPr>
          <w:spacing w:val="-5"/>
        </w:rPr>
        <w:t xml:space="preserve"> </w:t>
      </w:r>
      <w:r>
        <w:t>included</w:t>
      </w:r>
      <w:r>
        <w:rPr>
          <w:spacing w:val="-10"/>
        </w:rPr>
        <w:t xml:space="preserve"> </w:t>
      </w:r>
      <w:r>
        <w:t>in</w:t>
      </w:r>
      <w:r>
        <w:rPr>
          <w:spacing w:val="-5"/>
        </w:rPr>
        <w:t xml:space="preserve"> </w:t>
      </w:r>
      <w:r>
        <w:t>reports</w:t>
      </w:r>
      <w:r>
        <w:rPr>
          <w:spacing w:val="-5"/>
        </w:rPr>
        <w:t xml:space="preserve"> </w:t>
      </w:r>
      <w:r>
        <w:t>for</w:t>
      </w:r>
      <w:r>
        <w:rPr>
          <w:spacing w:val="-5"/>
        </w:rPr>
        <w:t xml:space="preserve"> </w:t>
      </w:r>
      <w:r>
        <w:t>monitoring</w:t>
      </w:r>
      <w:r>
        <w:rPr>
          <w:spacing w:val="-5"/>
        </w:rPr>
        <w:t xml:space="preserve"> </w:t>
      </w:r>
      <w:r>
        <w:t xml:space="preserve">and </w:t>
      </w:r>
      <w:r>
        <w:rPr>
          <w:spacing w:val="-2"/>
        </w:rPr>
        <w:t>review</w:t>
      </w:r>
    </w:p>
    <w:p w14:paraId="0B192D79">
      <w:pPr>
        <w:pStyle w:val="6"/>
        <w:spacing w:before="241"/>
        <w:ind w:left="125" w:right="490"/>
        <w:jc w:val="center"/>
      </w:pPr>
      <w:r>
        <w:t>Figure</w:t>
      </w:r>
      <w:r>
        <w:rPr>
          <w:spacing w:val="-11"/>
        </w:rPr>
        <w:t xml:space="preserve"> </w:t>
      </w:r>
      <w:r>
        <w:t>3.</w:t>
      </w:r>
      <w:r>
        <w:rPr>
          <w:spacing w:val="-3"/>
        </w:rPr>
        <w:t xml:space="preserve"> </w:t>
      </w:r>
      <w:r>
        <w:t>Proposed</w:t>
      </w:r>
      <w:r>
        <w:rPr>
          <w:spacing w:val="-3"/>
        </w:rPr>
        <w:t xml:space="preserve"> </w:t>
      </w:r>
      <w:r>
        <w:t>Automated</w:t>
      </w:r>
      <w:r>
        <w:rPr>
          <w:spacing w:val="-9"/>
        </w:rPr>
        <w:t xml:space="preserve"> </w:t>
      </w:r>
      <w:r>
        <w:t>IT</w:t>
      </w:r>
      <w:r>
        <w:rPr>
          <w:spacing w:val="-3"/>
        </w:rPr>
        <w:t xml:space="preserve"> </w:t>
      </w:r>
      <w:r>
        <w:t>Support</w:t>
      </w:r>
      <w:r>
        <w:rPr>
          <w:spacing w:val="-3"/>
        </w:rPr>
        <w:t xml:space="preserve"> </w:t>
      </w:r>
      <w:r>
        <w:t>Request</w:t>
      </w:r>
      <w:r>
        <w:rPr>
          <w:spacing w:val="-8"/>
        </w:rPr>
        <w:t xml:space="preserve"> </w:t>
      </w:r>
      <w:r>
        <w:rPr>
          <w:spacing w:val="-2"/>
        </w:rPr>
        <w:t>Process</w:t>
      </w:r>
    </w:p>
    <w:p w14:paraId="35D6304B">
      <w:pPr>
        <w:pStyle w:val="6"/>
        <w:spacing w:before="6"/>
      </w:pPr>
    </w:p>
    <w:p w14:paraId="756CBB37">
      <w:pPr>
        <w:pStyle w:val="6"/>
        <w:spacing w:line="276" w:lineRule="auto"/>
        <w:ind w:right="366"/>
        <w:jc w:val="both"/>
      </w:pPr>
      <w:r>
        <w:t>The</w:t>
      </w:r>
      <w:r>
        <w:rPr>
          <w:spacing w:val="-19"/>
        </w:rPr>
        <w:t xml:space="preserve"> </w:t>
      </w:r>
      <w:r>
        <w:t>proposed</w:t>
      </w:r>
      <w:r>
        <w:rPr>
          <w:spacing w:val="-24"/>
        </w:rPr>
        <w:t xml:space="preserve"> </w:t>
      </w:r>
      <w:r>
        <w:t>workflow</w:t>
      </w:r>
      <w:r>
        <w:rPr>
          <w:spacing w:val="-19"/>
        </w:rPr>
        <w:t xml:space="preserve"> </w:t>
      </w:r>
      <w:r>
        <w:t>gives</w:t>
      </w:r>
      <w:r>
        <w:rPr>
          <w:spacing w:val="-19"/>
        </w:rPr>
        <w:t xml:space="preserve"> </w:t>
      </w:r>
      <w:r>
        <w:t>each</w:t>
      </w:r>
      <w:r>
        <w:rPr>
          <w:spacing w:val="-19"/>
        </w:rPr>
        <w:t xml:space="preserve"> </w:t>
      </w:r>
      <w:r>
        <w:t>support</w:t>
      </w:r>
      <w:r>
        <w:rPr>
          <w:spacing w:val="-19"/>
        </w:rPr>
        <w:t xml:space="preserve"> </w:t>
      </w:r>
      <w:r>
        <w:t>request</w:t>
      </w:r>
      <w:r>
        <w:rPr>
          <w:spacing w:val="-24"/>
        </w:rPr>
        <w:t xml:space="preserve"> </w:t>
      </w:r>
      <w:r>
        <w:t>a</w:t>
      </w:r>
      <w:r>
        <w:rPr>
          <w:spacing w:val="-19"/>
        </w:rPr>
        <w:t xml:space="preserve"> </w:t>
      </w:r>
      <w:r>
        <w:t>clear</w:t>
      </w:r>
      <w:r>
        <w:rPr>
          <w:spacing w:val="-19"/>
        </w:rPr>
        <w:t xml:space="preserve"> </w:t>
      </w:r>
      <w:r>
        <w:t>path</w:t>
      </w:r>
      <w:r>
        <w:rPr>
          <w:spacing w:val="-19"/>
        </w:rPr>
        <w:t xml:space="preserve"> </w:t>
      </w:r>
      <w:r>
        <w:t>from submission</w:t>
      </w:r>
      <w:r>
        <w:rPr>
          <w:spacing w:val="-36"/>
        </w:rPr>
        <w:t xml:space="preserve"> </w:t>
      </w:r>
      <w:r>
        <w:t>to</w:t>
      </w:r>
      <w:r>
        <w:rPr>
          <w:spacing w:val="-36"/>
        </w:rPr>
        <w:t xml:space="preserve"> </w:t>
      </w:r>
      <w:r>
        <w:t>closure.</w:t>
      </w:r>
      <w:r>
        <w:rPr>
          <w:spacing w:val="-33"/>
        </w:rPr>
        <w:t xml:space="preserve"> </w:t>
      </w:r>
      <w:r>
        <w:t>Keeping</w:t>
      </w:r>
      <w:r>
        <w:rPr>
          <w:spacing w:val="-33"/>
        </w:rPr>
        <w:t xml:space="preserve"> </w:t>
      </w:r>
      <w:r>
        <w:t>requests</w:t>
      </w:r>
      <w:r>
        <w:rPr>
          <w:spacing w:val="-33"/>
        </w:rPr>
        <w:t xml:space="preserve"> </w:t>
      </w:r>
      <w:r>
        <w:t>in</w:t>
      </w:r>
      <w:r>
        <w:rPr>
          <w:spacing w:val="-33"/>
        </w:rPr>
        <w:t xml:space="preserve"> </w:t>
      </w:r>
      <w:r>
        <w:t>one</w:t>
      </w:r>
      <w:r>
        <w:rPr>
          <w:spacing w:val="-33"/>
        </w:rPr>
        <w:t xml:space="preserve"> </w:t>
      </w:r>
      <w:r>
        <w:t>place</w:t>
      </w:r>
      <w:r>
        <w:rPr>
          <w:spacing w:val="-36"/>
        </w:rPr>
        <w:t xml:space="preserve"> </w:t>
      </w:r>
      <w:r>
        <w:t>can</w:t>
      </w:r>
      <w:r>
        <w:rPr>
          <w:spacing w:val="-33"/>
        </w:rPr>
        <w:t xml:space="preserve"> </w:t>
      </w:r>
      <w:r>
        <w:t>help</w:t>
      </w:r>
      <w:r>
        <w:rPr>
          <w:spacing w:val="-33"/>
        </w:rPr>
        <w:t xml:space="preserve"> </w:t>
      </w:r>
      <w:r>
        <w:t>staff find details, check progress, and review completed work. Automation may assist with reference numbers, status updates, notifications, reminders, and reports. Qualified personnel would</w:t>
      </w:r>
    </w:p>
    <w:p w14:paraId="5FB5D34C">
      <w:pPr>
        <w:pStyle w:val="6"/>
        <w:spacing w:after="0" w:line="276" w:lineRule="auto"/>
        <w:jc w:val="both"/>
        <w:sectPr>
          <w:pgSz w:w="12240" w:h="15840"/>
          <w:pgMar w:top="1820" w:right="1080" w:bottom="280" w:left="1440" w:header="720" w:footer="720" w:gutter="0"/>
          <w:cols w:space="720" w:num="1"/>
        </w:sectPr>
      </w:pPr>
    </w:p>
    <w:p w14:paraId="63D98EE7">
      <w:pPr>
        <w:pStyle w:val="6"/>
        <w:spacing w:before="80" w:line="273" w:lineRule="auto"/>
        <w:ind w:right="370"/>
        <w:jc w:val="both"/>
      </w:pPr>
      <w:r>
        <w:t>still</w:t>
      </w:r>
      <w:r>
        <w:rPr>
          <w:spacing w:val="-3"/>
        </w:rPr>
        <w:t xml:space="preserve"> </w:t>
      </w:r>
      <w:r>
        <w:t>assess</w:t>
      </w:r>
      <w:r>
        <w:rPr>
          <w:spacing w:val="-8"/>
        </w:rPr>
        <w:t xml:space="preserve"> </w:t>
      </w:r>
      <w:r>
        <w:t>technical</w:t>
      </w:r>
      <w:r>
        <w:rPr>
          <w:spacing w:val="-8"/>
        </w:rPr>
        <w:t xml:space="preserve"> </w:t>
      </w:r>
      <w:r>
        <w:t>problems</w:t>
      </w:r>
      <w:r>
        <w:rPr>
          <w:spacing w:val="-8"/>
        </w:rPr>
        <w:t xml:space="preserve"> </w:t>
      </w:r>
      <w:r>
        <w:t>and</w:t>
      </w:r>
      <w:r>
        <w:rPr>
          <w:spacing w:val="-8"/>
        </w:rPr>
        <w:t xml:space="preserve"> </w:t>
      </w:r>
      <w:r>
        <w:t>decide</w:t>
      </w:r>
      <w:r>
        <w:rPr>
          <w:spacing w:val="-8"/>
        </w:rPr>
        <w:t xml:space="preserve"> </w:t>
      </w:r>
      <w:r>
        <w:t>what</w:t>
      </w:r>
      <w:r>
        <w:rPr>
          <w:spacing w:val="-8"/>
        </w:rPr>
        <w:t xml:space="preserve"> </w:t>
      </w:r>
      <w:r>
        <w:t>corrective</w:t>
      </w:r>
      <w:r>
        <w:rPr>
          <w:spacing w:val="-3"/>
        </w:rPr>
        <w:t xml:space="preserve"> </w:t>
      </w:r>
      <w:r>
        <w:t>action is needed.</w:t>
      </w:r>
    </w:p>
    <w:p w14:paraId="328E2B92">
      <w:pPr>
        <w:pStyle w:val="6"/>
        <w:spacing w:before="9"/>
      </w:pPr>
    </w:p>
    <w:p w14:paraId="17AEBB97">
      <w:pPr>
        <w:pStyle w:val="3"/>
        <w:numPr>
          <w:ilvl w:val="2"/>
          <w:numId w:val="11"/>
        </w:numPr>
        <w:tabs>
          <w:tab w:val="left" w:pos="865"/>
        </w:tabs>
        <w:spacing w:before="0" w:after="0" w:line="240" w:lineRule="auto"/>
        <w:ind w:left="865" w:right="0" w:hanging="865"/>
        <w:jc w:val="left"/>
      </w:pPr>
      <w:bookmarkStart w:id="82" w:name="3.2.3 Proposed System Components"/>
      <w:bookmarkEnd w:id="82"/>
      <w:bookmarkStart w:id="83" w:name="_bookmark41"/>
      <w:bookmarkEnd w:id="83"/>
      <w:r>
        <w:t>Proposed</w:t>
      </w:r>
      <w:r>
        <w:rPr>
          <w:spacing w:val="-9"/>
        </w:rPr>
        <w:t xml:space="preserve"> </w:t>
      </w:r>
      <w:r>
        <w:t>System</w:t>
      </w:r>
      <w:r>
        <w:rPr>
          <w:spacing w:val="-6"/>
        </w:rPr>
        <w:t xml:space="preserve"> </w:t>
      </w:r>
      <w:r>
        <w:rPr>
          <w:spacing w:val="-2"/>
        </w:rPr>
        <w:t>Components</w:t>
      </w:r>
    </w:p>
    <w:p w14:paraId="2BAF8679">
      <w:pPr>
        <w:pStyle w:val="6"/>
        <w:spacing w:before="5"/>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42"/>
        <w:gridCol w:w="4457"/>
      </w:tblGrid>
      <w:tr w14:paraId="7BE959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4442" w:type="dxa"/>
            <w:shd w:val="clear" w:color="auto" w:fill="D9EAF7"/>
          </w:tcPr>
          <w:p w14:paraId="5456B50B">
            <w:pPr>
              <w:pStyle w:val="11"/>
              <w:ind w:left="17"/>
              <w:jc w:val="center"/>
              <w:rPr>
                <w:b/>
                <w:sz w:val="24"/>
              </w:rPr>
            </w:pPr>
            <w:r>
              <w:rPr>
                <w:b/>
                <w:spacing w:val="-2"/>
                <w:sz w:val="24"/>
              </w:rPr>
              <w:t>Component</w:t>
            </w:r>
          </w:p>
        </w:tc>
        <w:tc>
          <w:tcPr>
            <w:tcW w:w="4457" w:type="dxa"/>
            <w:shd w:val="clear" w:color="auto" w:fill="D9EAF7"/>
          </w:tcPr>
          <w:p w14:paraId="60DCB20F">
            <w:pPr>
              <w:pStyle w:val="11"/>
              <w:ind w:left="19"/>
              <w:jc w:val="center"/>
              <w:rPr>
                <w:b/>
                <w:sz w:val="24"/>
              </w:rPr>
            </w:pPr>
            <w:r>
              <w:rPr>
                <w:b/>
                <w:spacing w:val="-2"/>
                <w:sz w:val="24"/>
              </w:rPr>
              <w:t>Purpose</w:t>
            </w:r>
          </w:p>
        </w:tc>
      </w:tr>
      <w:tr w14:paraId="303465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4442" w:type="dxa"/>
          </w:tcPr>
          <w:p w14:paraId="743C1FEE">
            <w:pPr>
              <w:pStyle w:val="11"/>
              <w:rPr>
                <w:sz w:val="24"/>
              </w:rPr>
            </w:pPr>
            <w:r>
              <w:rPr>
                <w:sz w:val="24"/>
              </w:rPr>
              <w:t>Request</w:t>
            </w:r>
            <w:r>
              <w:rPr>
                <w:spacing w:val="-4"/>
                <w:sz w:val="24"/>
              </w:rPr>
              <w:t xml:space="preserve"> </w:t>
            </w:r>
            <w:r>
              <w:rPr>
                <w:spacing w:val="-2"/>
                <w:sz w:val="24"/>
              </w:rPr>
              <w:t>Submission</w:t>
            </w:r>
          </w:p>
        </w:tc>
        <w:tc>
          <w:tcPr>
            <w:tcW w:w="4457" w:type="dxa"/>
          </w:tcPr>
          <w:p w14:paraId="2D3559B1">
            <w:pPr>
              <w:pStyle w:val="11"/>
              <w:spacing w:line="273" w:lineRule="auto"/>
              <w:ind w:right="220"/>
              <w:rPr>
                <w:sz w:val="24"/>
              </w:rPr>
            </w:pPr>
            <w:r>
              <w:rPr>
                <w:sz w:val="24"/>
              </w:rPr>
              <w:t>Collect</w:t>
            </w:r>
            <w:r>
              <w:rPr>
                <w:spacing w:val="-16"/>
                <w:sz w:val="24"/>
              </w:rPr>
              <w:t xml:space="preserve"> </w:t>
            </w:r>
            <w:r>
              <w:rPr>
                <w:sz w:val="24"/>
              </w:rPr>
              <w:t>details</w:t>
            </w:r>
            <w:r>
              <w:rPr>
                <w:spacing w:val="-12"/>
                <w:sz w:val="24"/>
              </w:rPr>
              <w:t xml:space="preserve"> </w:t>
            </w:r>
            <w:r>
              <w:rPr>
                <w:sz w:val="24"/>
              </w:rPr>
              <w:t>of</w:t>
            </w:r>
            <w:r>
              <w:rPr>
                <w:spacing w:val="-12"/>
                <w:sz w:val="24"/>
              </w:rPr>
              <w:t xml:space="preserve"> </w:t>
            </w:r>
            <w:r>
              <w:rPr>
                <w:sz w:val="24"/>
              </w:rPr>
              <w:t>internal IT support concerns.</w:t>
            </w:r>
          </w:p>
        </w:tc>
      </w:tr>
      <w:tr w14:paraId="765BDA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4442" w:type="dxa"/>
          </w:tcPr>
          <w:p w14:paraId="5673C261">
            <w:pPr>
              <w:pStyle w:val="11"/>
              <w:rPr>
                <w:sz w:val="24"/>
              </w:rPr>
            </w:pPr>
            <w:r>
              <w:rPr>
                <w:sz w:val="24"/>
              </w:rPr>
              <w:t>Request</w:t>
            </w:r>
            <w:r>
              <w:rPr>
                <w:spacing w:val="-7"/>
                <w:sz w:val="24"/>
              </w:rPr>
              <w:t xml:space="preserve"> </w:t>
            </w:r>
            <w:r>
              <w:rPr>
                <w:sz w:val="24"/>
              </w:rPr>
              <w:t>Record</w:t>
            </w:r>
            <w:r>
              <w:rPr>
                <w:spacing w:val="-1"/>
                <w:sz w:val="24"/>
              </w:rPr>
              <w:t xml:space="preserve"> </w:t>
            </w:r>
            <w:r>
              <w:rPr>
                <w:spacing w:val="-2"/>
                <w:sz w:val="24"/>
              </w:rPr>
              <w:t>Management</w:t>
            </w:r>
          </w:p>
        </w:tc>
        <w:tc>
          <w:tcPr>
            <w:tcW w:w="4457" w:type="dxa"/>
          </w:tcPr>
          <w:p w14:paraId="692B5EB8">
            <w:pPr>
              <w:pStyle w:val="11"/>
              <w:spacing w:line="278" w:lineRule="auto"/>
              <w:ind w:right="220"/>
              <w:rPr>
                <w:sz w:val="24"/>
              </w:rPr>
            </w:pPr>
            <w:r>
              <w:rPr>
                <w:sz w:val="24"/>
              </w:rPr>
              <w:t>Store</w:t>
            </w:r>
            <w:r>
              <w:rPr>
                <w:spacing w:val="-13"/>
                <w:sz w:val="24"/>
              </w:rPr>
              <w:t xml:space="preserve"> </w:t>
            </w:r>
            <w:r>
              <w:rPr>
                <w:sz w:val="24"/>
              </w:rPr>
              <w:t>and</w:t>
            </w:r>
            <w:r>
              <w:rPr>
                <w:spacing w:val="-13"/>
                <w:sz w:val="24"/>
              </w:rPr>
              <w:t xml:space="preserve"> </w:t>
            </w:r>
            <w:r>
              <w:rPr>
                <w:sz w:val="24"/>
              </w:rPr>
              <w:t>organize</w:t>
            </w:r>
            <w:r>
              <w:rPr>
                <w:spacing w:val="-13"/>
                <w:sz w:val="24"/>
              </w:rPr>
              <w:t xml:space="preserve"> </w:t>
            </w:r>
            <w:r>
              <w:rPr>
                <w:sz w:val="24"/>
              </w:rPr>
              <w:t>submitted request information.</w:t>
            </w:r>
          </w:p>
        </w:tc>
      </w:tr>
      <w:tr w14:paraId="70379D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4442" w:type="dxa"/>
          </w:tcPr>
          <w:p w14:paraId="105E8C49">
            <w:pPr>
              <w:pStyle w:val="11"/>
              <w:rPr>
                <w:sz w:val="24"/>
              </w:rPr>
            </w:pPr>
            <w:r>
              <w:rPr>
                <w:sz w:val="24"/>
              </w:rPr>
              <w:t>Classification</w:t>
            </w:r>
            <w:r>
              <w:rPr>
                <w:spacing w:val="-7"/>
                <w:sz w:val="24"/>
              </w:rPr>
              <w:t xml:space="preserve"> </w:t>
            </w:r>
            <w:r>
              <w:rPr>
                <w:sz w:val="24"/>
              </w:rPr>
              <w:t>and</w:t>
            </w:r>
            <w:r>
              <w:rPr>
                <w:spacing w:val="-6"/>
                <w:sz w:val="24"/>
              </w:rPr>
              <w:t xml:space="preserve"> </w:t>
            </w:r>
            <w:r>
              <w:rPr>
                <w:spacing w:val="-2"/>
                <w:sz w:val="24"/>
              </w:rPr>
              <w:t>Priority</w:t>
            </w:r>
          </w:p>
        </w:tc>
        <w:tc>
          <w:tcPr>
            <w:tcW w:w="4457" w:type="dxa"/>
          </w:tcPr>
          <w:p w14:paraId="210E0C84">
            <w:pPr>
              <w:pStyle w:val="11"/>
              <w:spacing w:line="273" w:lineRule="auto"/>
              <w:ind w:right="220"/>
              <w:rPr>
                <w:sz w:val="24"/>
              </w:rPr>
            </w:pPr>
            <w:r>
              <w:rPr>
                <w:sz w:val="24"/>
              </w:rPr>
              <w:t>Organize</w:t>
            </w:r>
            <w:r>
              <w:rPr>
                <w:spacing w:val="-12"/>
                <w:sz w:val="24"/>
              </w:rPr>
              <w:t xml:space="preserve"> </w:t>
            </w:r>
            <w:r>
              <w:rPr>
                <w:sz w:val="24"/>
              </w:rPr>
              <w:t>requests</w:t>
            </w:r>
            <w:r>
              <w:rPr>
                <w:spacing w:val="-16"/>
                <w:sz w:val="24"/>
              </w:rPr>
              <w:t xml:space="preserve"> </w:t>
            </w:r>
            <w:r>
              <w:rPr>
                <w:sz w:val="24"/>
              </w:rPr>
              <w:t>by</w:t>
            </w:r>
            <w:r>
              <w:rPr>
                <w:spacing w:val="-12"/>
                <w:sz w:val="24"/>
              </w:rPr>
              <w:t xml:space="preserve"> </w:t>
            </w:r>
            <w:r>
              <w:rPr>
                <w:sz w:val="24"/>
              </w:rPr>
              <w:t>concern type and urgency.</w:t>
            </w:r>
          </w:p>
        </w:tc>
      </w:tr>
      <w:tr w14:paraId="3FF45A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4442" w:type="dxa"/>
          </w:tcPr>
          <w:p w14:paraId="4ACE13A4">
            <w:pPr>
              <w:pStyle w:val="11"/>
              <w:rPr>
                <w:sz w:val="24"/>
              </w:rPr>
            </w:pPr>
            <w:r>
              <w:rPr>
                <w:sz w:val="24"/>
              </w:rPr>
              <w:t>Assignment</w:t>
            </w:r>
            <w:r>
              <w:rPr>
                <w:spacing w:val="-4"/>
                <w:sz w:val="24"/>
              </w:rPr>
              <w:t xml:space="preserve"> </w:t>
            </w:r>
            <w:r>
              <w:rPr>
                <w:spacing w:val="-2"/>
                <w:sz w:val="24"/>
              </w:rPr>
              <w:t>Management</w:t>
            </w:r>
          </w:p>
        </w:tc>
        <w:tc>
          <w:tcPr>
            <w:tcW w:w="4457" w:type="dxa"/>
          </w:tcPr>
          <w:p w14:paraId="6B8405B7">
            <w:pPr>
              <w:pStyle w:val="11"/>
              <w:spacing w:line="273" w:lineRule="auto"/>
              <w:rPr>
                <w:sz w:val="24"/>
              </w:rPr>
            </w:pPr>
            <w:r>
              <w:rPr>
                <w:sz w:val="24"/>
              </w:rPr>
              <w:t>Identify the personnel responsible</w:t>
            </w:r>
            <w:r>
              <w:rPr>
                <w:spacing w:val="-17"/>
                <w:sz w:val="24"/>
              </w:rPr>
              <w:t xml:space="preserve"> </w:t>
            </w:r>
            <w:r>
              <w:rPr>
                <w:sz w:val="24"/>
              </w:rPr>
              <w:t>for</w:t>
            </w:r>
            <w:r>
              <w:rPr>
                <w:spacing w:val="-13"/>
                <w:sz w:val="24"/>
              </w:rPr>
              <w:t xml:space="preserve"> </w:t>
            </w:r>
            <w:r>
              <w:rPr>
                <w:sz w:val="24"/>
              </w:rPr>
              <w:t>each</w:t>
            </w:r>
            <w:r>
              <w:rPr>
                <w:spacing w:val="-13"/>
                <w:sz w:val="24"/>
              </w:rPr>
              <w:t xml:space="preserve"> </w:t>
            </w:r>
            <w:r>
              <w:rPr>
                <w:sz w:val="24"/>
              </w:rPr>
              <w:t>request.</w:t>
            </w:r>
          </w:p>
        </w:tc>
      </w:tr>
      <w:tr w14:paraId="112F9A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4442" w:type="dxa"/>
          </w:tcPr>
          <w:p w14:paraId="084248F2">
            <w:pPr>
              <w:pStyle w:val="11"/>
              <w:rPr>
                <w:sz w:val="24"/>
              </w:rPr>
            </w:pPr>
            <w:r>
              <w:rPr>
                <w:sz w:val="24"/>
              </w:rPr>
              <w:t>Status</w:t>
            </w:r>
            <w:r>
              <w:rPr>
                <w:spacing w:val="-4"/>
                <w:sz w:val="24"/>
              </w:rPr>
              <w:t xml:space="preserve"> </w:t>
            </w:r>
            <w:r>
              <w:rPr>
                <w:spacing w:val="-2"/>
                <w:sz w:val="24"/>
              </w:rPr>
              <w:t>Monitoring</w:t>
            </w:r>
          </w:p>
        </w:tc>
        <w:tc>
          <w:tcPr>
            <w:tcW w:w="4457" w:type="dxa"/>
          </w:tcPr>
          <w:p w14:paraId="06BD79FE">
            <w:pPr>
              <w:pStyle w:val="11"/>
              <w:spacing w:line="273" w:lineRule="auto"/>
              <w:ind w:right="220"/>
              <w:rPr>
                <w:sz w:val="24"/>
              </w:rPr>
            </w:pPr>
            <w:r>
              <w:rPr>
                <w:sz w:val="24"/>
              </w:rPr>
              <w:t>Record progress from submission</w:t>
            </w:r>
            <w:r>
              <w:rPr>
                <w:spacing w:val="-19"/>
                <w:sz w:val="24"/>
              </w:rPr>
              <w:t xml:space="preserve"> </w:t>
            </w:r>
            <w:r>
              <w:rPr>
                <w:sz w:val="24"/>
              </w:rPr>
              <w:t>to</w:t>
            </w:r>
            <w:r>
              <w:rPr>
                <w:spacing w:val="-19"/>
                <w:sz w:val="24"/>
              </w:rPr>
              <w:t xml:space="preserve"> </w:t>
            </w:r>
            <w:r>
              <w:rPr>
                <w:sz w:val="24"/>
              </w:rPr>
              <w:t>closure.</w:t>
            </w:r>
          </w:p>
        </w:tc>
      </w:tr>
      <w:tr w14:paraId="55FF38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4442" w:type="dxa"/>
          </w:tcPr>
          <w:p w14:paraId="0B6CD2CC">
            <w:pPr>
              <w:pStyle w:val="11"/>
              <w:spacing w:line="273" w:lineRule="auto"/>
              <w:rPr>
                <w:sz w:val="24"/>
              </w:rPr>
            </w:pPr>
            <w:r>
              <w:rPr>
                <w:sz w:val="24"/>
              </w:rPr>
              <w:t>Notification</w:t>
            </w:r>
            <w:r>
              <w:rPr>
                <w:spacing w:val="-20"/>
                <w:sz w:val="24"/>
              </w:rPr>
              <w:t xml:space="preserve"> </w:t>
            </w:r>
            <w:r>
              <w:rPr>
                <w:sz w:val="24"/>
              </w:rPr>
              <w:t>and</w:t>
            </w:r>
            <w:r>
              <w:rPr>
                <w:spacing w:val="-20"/>
                <w:sz w:val="24"/>
              </w:rPr>
              <w:t xml:space="preserve"> </w:t>
            </w:r>
            <w:r>
              <w:rPr>
                <w:sz w:val="24"/>
              </w:rPr>
              <w:t xml:space="preserve">Reminder </w:t>
            </w:r>
            <w:r>
              <w:rPr>
                <w:spacing w:val="-2"/>
                <w:sz w:val="24"/>
              </w:rPr>
              <w:t>Support</w:t>
            </w:r>
          </w:p>
        </w:tc>
        <w:tc>
          <w:tcPr>
            <w:tcW w:w="4457" w:type="dxa"/>
          </w:tcPr>
          <w:p w14:paraId="1A1AB343">
            <w:pPr>
              <w:pStyle w:val="11"/>
              <w:spacing w:line="273" w:lineRule="auto"/>
              <w:rPr>
                <w:sz w:val="24"/>
              </w:rPr>
            </w:pPr>
            <w:r>
              <w:rPr>
                <w:sz w:val="24"/>
              </w:rPr>
              <w:t>Inform relevant users of important</w:t>
            </w:r>
            <w:r>
              <w:rPr>
                <w:spacing w:val="-13"/>
                <w:sz w:val="24"/>
              </w:rPr>
              <w:t xml:space="preserve"> </w:t>
            </w:r>
            <w:r>
              <w:rPr>
                <w:sz w:val="24"/>
              </w:rPr>
              <w:t>updates</w:t>
            </w:r>
            <w:r>
              <w:rPr>
                <w:spacing w:val="-17"/>
                <w:sz w:val="24"/>
              </w:rPr>
              <w:t xml:space="preserve"> </w:t>
            </w:r>
            <w:r>
              <w:rPr>
                <w:sz w:val="24"/>
              </w:rPr>
              <w:t>and</w:t>
            </w:r>
            <w:r>
              <w:rPr>
                <w:spacing w:val="-13"/>
                <w:sz w:val="24"/>
              </w:rPr>
              <w:t xml:space="preserve"> </w:t>
            </w:r>
            <w:r>
              <w:rPr>
                <w:sz w:val="24"/>
              </w:rPr>
              <w:t xml:space="preserve">pending </w:t>
            </w:r>
            <w:r>
              <w:rPr>
                <w:spacing w:val="-2"/>
                <w:sz w:val="24"/>
              </w:rPr>
              <w:t>actions.</w:t>
            </w:r>
          </w:p>
        </w:tc>
      </w:tr>
      <w:tr w14:paraId="0431EF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4442" w:type="dxa"/>
          </w:tcPr>
          <w:p w14:paraId="1DCA14E9">
            <w:pPr>
              <w:pStyle w:val="11"/>
              <w:rPr>
                <w:sz w:val="24"/>
              </w:rPr>
            </w:pPr>
            <w:r>
              <w:rPr>
                <w:sz w:val="24"/>
              </w:rPr>
              <w:t>Resolution</w:t>
            </w:r>
            <w:r>
              <w:rPr>
                <w:spacing w:val="-4"/>
                <w:sz w:val="24"/>
              </w:rPr>
              <w:t xml:space="preserve"> </w:t>
            </w:r>
            <w:r>
              <w:rPr>
                <w:spacing w:val="-2"/>
                <w:sz w:val="24"/>
              </w:rPr>
              <w:t>Records</w:t>
            </w:r>
          </w:p>
        </w:tc>
        <w:tc>
          <w:tcPr>
            <w:tcW w:w="4457" w:type="dxa"/>
          </w:tcPr>
          <w:p w14:paraId="53C21CEB">
            <w:pPr>
              <w:pStyle w:val="11"/>
              <w:spacing w:line="273" w:lineRule="auto"/>
              <w:ind w:right="220"/>
              <w:rPr>
                <w:sz w:val="24"/>
              </w:rPr>
            </w:pPr>
            <w:r>
              <w:rPr>
                <w:sz w:val="24"/>
              </w:rPr>
              <w:t>Document</w:t>
            </w:r>
            <w:r>
              <w:rPr>
                <w:spacing w:val="-20"/>
                <w:sz w:val="24"/>
              </w:rPr>
              <w:t xml:space="preserve"> </w:t>
            </w:r>
            <w:r>
              <w:rPr>
                <w:sz w:val="24"/>
              </w:rPr>
              <w:t>corrective</w:t>
            </w:r>
            <w:r>
              <w:rPr>
                <w:spacing w:val="-20"/>
                <w:sz w:val="24"/>
              </w:rPr>
              <w:t xml:space="preserve"> </w:t>
            </w:r>
            <w:r>
              <w:rPr>
                <w:sz w:val="24"/>
              </w:rPr>
              <w:t>actions and completion details.</w:t>
            </w:r>
          </w:p>
        </w:tc>
      </w:tr>
      <w:tr w14:paraId="3F56AA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5" w:hRule="atLeast"/>
        </w:trPr>
        <w:tc>
          <w:tcPr>
            <w:tcW w:w="4442" w:type="dxa"/>
          </w:tcPr>
          <w:p w14:paraId="131B4C18">
            <w:pPr>
              <w:pStyle w:val="11"/>
              <w:rPr>
                <w:sz w:val="24"/>
              </w:rPr>
            </w:pPr>
            <w:r>
              <w:rPr>
                <w:sz w:val="24"/>
              </w:rPr>
              <w:t>Reporting</w:t>
            </w:r>
            <w:r>
              <w:rPr>
                <w:spacing w:val="-4"/>
                <w:sz w:val="24"/>
              </w:rPr>
              <w:t xml:space="preserve"> </w:t>
            </w:r>
            <w:r>
              <w:rPr>
                <w:sz w:val="24"/>
              </w:rPr>
              <w:t>and</w:t>
            </w:r>
            <w:r>
              <w:rPr>
                <w:spacing w:val="-4"/>
                <w:sz w:val="24"/>
              </w:rPr>
              <w:t xml:space="preserve"> </w:t>
            </w:r>
            <w:r>
              <w:rPr>
                <w:spacing w:val="-2"/>
                <w:sz w:val="24"/>
              </w:rPr>
              <w:t>Monitoring</w:t>
            </w:r>
          </w:p>
        </w:tc>
        <w:tc>
          <w:tcPr>
            <w:tcW w:w="4457" w:type="dxa"/>
          </w:tcPr>
          <w:p w14:paraId="5A6071B6">
            <w:pPr>
              <w:pStyle w:val="11"/>
              <w:spacing w:line="276" w:lineRule="auto"/>
              <w:ind w:right="220"/>
              <w:rPr>
                <w:sz w:val="24"/>
              </w:rPr>
            </w:pPr>
            <w:r>
              <w:rPr>
                <w:sz w:val="24"/>
              </w:rPr>
              <w:t>Summarize request volume, status,</w:t>
            </w:r>
            <w:r>
              <w:rPr>
                <w:spacing w:val="-20"/>
                <w:sz w:val="24"/>
              </w:rPr>
              <w:t xml:space="preserve"> </w:t>
            </w:r>
            <w:r>
              <w:rPr>
                <w:sz w:val="24"/>
              </w:rPr>
              <w:t>recurring</w:t>
            </w:r>
            <w:r>
              <w:rPr>
                <w:spacing w:val="-20"/>
                <w:sz w:val="24"/>
              </w:rPr>
              <w:t xml:space="preserve"> </w:t>
            </w:r>
            <w:r>
              <w:rPr>
                <w:sz w:val="24"/>
              </w:rPr>
              <w:t>concerns, and workload.</w:t>
            </w:r>
          </w:p>
        </w:tc>
      </w:tr>
      <w:tr w14:paraId="18587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4442" w:type="dxa"/>
          </w:tcPr>
          <w:p w14:paraId="7776CFFD">
            <w:pPr>
              <w:pStyle w:val="11"/>
              <w:rPr>
                <w:sz w:val="24"/>
              </w:rPr>
            </w:pPr>
            <w:r>
              <w:rPr>
                <w:sz w:val="24"/>
              </w:rPr>
              <w:t>Access</w:t>
            </w:r>
            <w:r>
              <w:rPr>
                <w:spacing w:val="-4"/>
                <w:sz w:val="24"/>
              </w:rPr>
              <w:t xml:space="preserve"> </w:t>
            </w:r>
            <w:r>
              <w:rPr>
                <w:spacing w:val="-2"/>
                <w:sz w:val="24"/>
              </w:rPr>
              <w:t>Control</w:t>
            </w:r>
          </w:p>
        </w:tc>
        <w:tc>
          <w:tcPr>
            <w:tcW w:w="4457" w:type="dxa"/>
          </w:tcPr>
          <w:p w14:paraId="6257B779">
            <w:pPr>
              <w:pStyle w:val="11"/>
              <w:spacing w:line="273" w:lineRule="auto"/>
              <w:ind w:right="220"/>
              <w:rPr>
                <w:sz w:val="24"/>
              </w:rPr>
            </w:pPr>
            <w:r>
              <w:rPr>
                <w:sz w:val="24"/>
              </w:rPr>
              <w:t>Limit</w:t>
            </w:r>
            <w:r>
              <w:rPr>
                <w:spacing w:val="-12"/>
                <w:sz w:val="24"/>
              </w:rPr>
              <w:t xml:space="preserve"> </w:t>
            </w:r>
            <w:r>
              <w:rPr>
                <w:sz w:val="24"/>
              </w:rPr>
              <w:t>access</w:t>
            </w:r>
            <w:r>
              <w:rPr>
                <w:spacing w:val="-17"/>
                <w:sz w:val="24"/>
              </w:rPr>
              <w:t xml:space="preserve"> </w:t>
            </w:r>
            <w:r>
              <w:rPr>
                <w:sz w:val="24"/>
              </w:rPr>
              <w:t>to</w:t>
            </w:r>
            <w:r>
              <w:rPr>
                <w:spacing w:val="-12"/>
                <w:sz w:val="24"/>
              </w:rPr>
              <w:t xml:space="preserve"> </w:t>
            </w:r>
            <w:r>
              <w:rPr>
                <w:sz w:val="24"/>
              </w:rPr>
              <w:t xml:space="preserve">authorized users according to their </w:t>
            </w:r>
            <w:r>
              <w:rPr>
                <w:spacing w:val="-2"/>
                <w:sz w:val="24"/>
              </w:rPr>
              <w:t>responsibilities.</w:t>
            </w:r>
          </w:p>
        </w:tc>
      </w:tr>
    </w:tbl>
    <w:p w14:paraId="1CD5675B">
      <w:pPr>
        <w:pStyle w:val="6"/>
        <w:rPr>
          <w:b/>
        </w:rPr>
      </w:pPr>
    </w:p>
    <w:p w14:paraId="353B1AF4">
      <w:pPr>
        <w:pStyle w:val="6"/>
        <w:spacing w:before="249"/>
        <w:rPr>
          <w:b/>
        </w:rPr>
      </w:pPr>
    </w:p>
    <w:p w14:paraId="39CFB61B">
      <w:pPr>
        <w:pStyle w:val="6"/>
        <w:spacing w:before="1" w:line="273" w:lineRule="auto"/>
        <w:ind w:right="367"/>
        <w:jc w:val="both"/>
      </w:pPr>
      <w:r>
        <w:t>These components describe the proposed functions at a planning level. Their final technical design will depend on company requirements, available resources, and approval.</w:t>
      </w:r>
    </w:p>
    <w:p w14:paraId="627BBAE5">
      <w:pPr>
        <w:pStyle w:val="6"/>
        <w:spacing w:after="0" w:line="273" w:lineRule="auto"/>
        <w:jc w:val="both"/>
        <w:sectPr>
          <w:pgSz w:w="12240" w:h="15840"/>
          <w:pgMar w:top="1360" w:right="1080" w:bottom="280" w:left="1440" w:header="720" w:footer="720" w:gutter="0"/>
          <w:cols w:space="720" w:num="1"/>
        </w:sectPr>
      </w:pPr>
    </w:p>
    <w:p w14:paraId="5919DB70">
      <w:pPr>
        <w:pStyle w:val="3"/>
        <w:numPr>
          <w:ilvl w:val="1"/>
          <w:numId w:val="11"/>
        </w:numPr>
        <w:tabs>
          <w:tab w:val="left" w:pos="577"/>
        </w:tabs>
        <w:spacing w:before="80" w:after="0" w:line="240" w:lineRule="auto"/>
        <w:ind w:left="577" w:right="0" w:hanging="577"/>
        <w:jc w:val="left"/>
      </w:pPr>
      <w:bookmarkStart w:id="84" w:name="3.3 Development and Testing"/>
      <w:bookmarkEnd w:id="84"/>
      <w:bookmarkStart w:id="85" w:name="_bookmark42"/>
      <w:bookmarkEnd w:id="85"/>
      <w:r>
        <w:t>Development</w:t>
      </w:r>
      <w:r>
        <w:rPr>
          <w:spacing w:val="-9"/>
        </w:rPr>
        <w:t xml:space="preserve"> </w:t>
      </w:r>
      <w:r>
        <w:t>and</w:t>
      </w:r>
      <w:r>
        <w:rPr>
          <w:spacing w:val="-6"/>
        </w:rPr>
        <w:t xml:space="preserve"> </w:t>
      </w:r>
      <w:r>
        <w:rPr>
          <w:spacing w:val="-2"/>
        </w:rPr>
        <w:t>Testing</w:t>
      </w:r>
    </w:p>
    <w:p w14:paraId="0A003D5C">
      <w:pPr>
        <w:pStyle w:val="6"/>
        <w:spacing w:before="7"/>
        <w:rPr>
          <w:b/>
        </w:rPr>
      </w:pPr>
    </w:p>
    <w:p w14:paraId="496A1A95">
      <w:pPr>
        <w:pStyle w:val="6"/>
        <w:spacing w:line="273" w:lineRule="auto"/>
        <w:ind w:right="351"/>
        <w:jc w:val="both"/>
      </w:pPr>
      <w:r>
        <w:t>This</w:t>
      </w:r>
      <w:r>
        <w:rPr>
          <w:spacing w:val="-2"/>
        </w:rPr>
        <w:t xml:space="preserve"> </w:t>
      </w:r>
      <w:r>
        <w:t>section</w:t>
      </w:r>
      <w:r>
        <w:rPr>
          <w:spacing w:val="-7"/>
        </w:rPr>
        <w:t xml:space="preserve"> </w:t>
      </w:r>
      <w:r>
        <w:t>outlines</w:t>
      </w:r>
      <w:r>
        <w:rPr>
          <w:spacing w:val="-7"/>
        </w:rPr>
        <w:t xml:space="preserve"> </w:t>
      </w:r>
      <w:r>
        <w:t>how</w:t>
      </w:r>
      <w:r>
        <w:rPr>
          <w:spacing w:val="-2"/>
        </w:rPr>
        <w:t xml:space="preserve"> </w:t>
      </w:r>
      <w:r>
        <w:t>the</w:t>
      </w:r>
      <w:r>
        <w:rPr>
          <w:spacing w:val="-2"/>
        </w:rPr>
        <w:t xml:space="preserve"> </w:t>
      </w:r>
      <w:r>
        <w:t>proposed</w:t>
      </w:r>
      <w:r>
        <w:rPr>
          <w:spacing w:val="-2"/>
        </w:rPr>
        <w:t xml:space="preserve"> </w:t>
      </w:r>
      <w:r>
        <w:t>process</w:t>
      </w:r>
      <w:r>
        <w:rPr>
          <w:spacing w:val="-7"/>
        </w:rPr>
        <w:t xml:space="preserve"> </w:t>
      </w:r>
      <w:r>
        <w:t>would</w:t>
      </w:r>
      <w:r>
        <w:rPr>
          <w:spacing w:val="-7"/>
        </w:rPr>
        <w:t xml:space="preserve"> </w:t>
      </w:r>
      <w:r>
        <w:t>be</w:t>
      </w:r>
      <w:r>
        <w:rPr>
          <w:spacing w:val="-2"/>
        </w:rPr>
        <w:t xml:space="preserve"> </w:t>
      </w:r>
      <w:r>
        <w:t>prepared, reviewed,</w:t>
      </w:r>
      <w:r>
        <w:rPr>
          <w:spacing w:val="-17"/>
        </w:rPr>
        <w:t xml:space="preserve"> </w:t>
      </w:r>
      <w:r>
        <w:t>and</w:t>
      </w:r>
      <w:r>
        <w:rPr>
          <w:spacing w:val="-22"/>
        </w:rPr>
        <w:t xml:space="preserve"> </w:t>
      </w:r>
      <w:r>
        <w:t>validated.</w:t>
      </w:r>
      <w:r>
        <w:rPr>
          <w:spacing w:val="-17"/>
        </w:rPr>
        <w:t xml:space="preserve"> </w:t>
      </w:r>
      <w:r>
        <w:t>Because</w:t>
      </w:r>
      <w:r>
        <w:rPr>
          <w:spacing w:val="-17"/>
        </w:rPr>
        <w:t xml:space="preserve"> </w:t>
      </w:r>
      <w:r>
        <w:t>the</w:t>
      </w:r>
      <w:r>
        <w:rPr>
          <w:spacing w:val="-17"/>
        </w:rPr>
        <w:t xml:space="preserve"> </w:t>
      </w:r>
      <w:r>
        <w:t>project</w:t>
      </w:r>
      <w:r>
        <w:rPr>
          <w:spacing w:val="-17"/>
        </w:rPr>
        <w:t xml:space="preserve"> </w:t>
      </w:r>
      <w:r>
        <w:t>is</w:t>
      </w:r>
      <w:r>
        <w:rPr>
          <w:spacing w:val="-17"/>
        </w:rPr>
        <w:t xml:space="preserve"> </w:t>
      </w:r>
      <w:r>
        <w:t>a</w:t>
      </w:r>
      <w:r>
        <w:rPr>
          <w:spacing w:val="-22"/>
        </w:rPr>
        <w:t xml:space="preserve"> </w:t>
      </w:r>
      <w:r>
        <w:t>proposal</w:t>
      </w:r>
      <w:r>
        <w:rPr>
          <w:spacing w:val="-17"/>
        </w:rPr>
        <w:t xml:space="preserve"> </w:t>
      </w:r>
      <w:r>
        <w:t>and</w:t>
      </w:r>
      <w:r>
        <w:rPr>
          <w:spacing w:val="-17"/>
        </w:rPr>
        <w:t xml:space="preserve"> </w:t>
      </w:r>
      <w:r>
        <w:t>not a deployed system, the activities below are planned steps. They should</w:t>
      </w:r>
      <w:r>
        <w:rPr>
          <w:spacing w:val="-36"/>
        </w:rPr>
        <w:t xml:space="preserve"> </w:t>
      </w:r>
      <w:r>
        <w:t>only</w:t>
      </w:r>
      <w:r>
        <w:rPr>
          <w:spacing w:val="-34"/>
        </w:rPr>
        <w:t xml:space="preserve"> </w:t>
      </w:r>
      <w:r>
        <w:t>be</w:t>
      </w:r>
      <w:r>
        <w:rPr>
          <w:spacing w:val="-34"/>
        </w:rPr>
        <w:t xml:space="preserve"> </w:t>
      </w:r>
      <w:r>
        <w:t>described</w:t>
      </w:r>
      <w:r>
        <w:rPr>
          <w:spacing w:val="-34"/>
        </w:rPr>
        <w:t xml:space="preserve"> </w:t>
      </w:r>
      <w:r>
        <w:t>as</w:t>
      </w:r>
      <w:r>
        <w:rPr>
          <w:spacing w:val="-36"/>
        </w:rPr>
        <w:t xml:space="preserve"> </w:t>
      </w:r>
      <w:r>
        <w:t>completed</w:t>
      </w:r>
      <w:r>
        <w:rPr>
          <w:spacing w:val="-34"/>
        </w:rPr>
        <w:t xml:space="preserve"> </w:t>
      </w:r>
      <w:r>
        <w:t>if</w:t>
      </w:r>
      <w:r>
        <w:rPr>
          <w:spacing w:val="-34"/>
        </w:rPr>
        <w:t xml:space="preserve"> </w:t>
      </w:r>
      <w:r>
        <w:t>the</w:t>
      </w:r>
      <w:r>
        <w:rPr>
          <w:spacing w:val="-34"/>
        </w:rPr>
        <w:t xml:space="preserve"> </w:t>
      </w:r>
      <w:r>
        <w:t>group</w:t>
      </w:r>
      <w:r>
        <w:rPr>
          <w:spacing w:val="-34"/>
        </w:rPr>
        <w:t xml:space="preserve"> </w:t>
      </w:r>
      <w:r>
        <w:t>actually</w:t>
      </w:r>
      <w:r>
        <w:rPr>
          <w:spacing w:val="-18"/>
        </w:rPr>
        <w:t xml:space="preserve"> </w:t>
      </w:r>
      <w:r>
        <w:t>carries them out.</w:t>
      </w:r>
    </w:p>
    <w:p w14:paraId="0E093DF4">
      <w:pPr>
        <w:pStyle w:val="6"/>
        <w:spacing w:before="9"/>
      </w:pPr>
    </w:p>
    <w:p w14:paraId="53711795">
      <w:pPr>
        <w:pStyle w:val="3"/>
        <w:numPr>
          <w:ilvl w:val="2"/>
          <w:numId w:val="11"/>
        </w:numPr>
        <w:tabs>
          <w:tab w:val="left" w:pos="865"/>
        </w:tabs>
        <w:spacing w:before="0" w:after="0" w:line="240" w:lineRule="auto"/>
        <w:ind w:left="865" w:right="0" w:hanging="865"/>
        <w:jc w:val="left"/>
      </w:pPr>
      <w:bookmarkStart w:id="86" w:name="3.3.1 Development Approach"/>
      <w:bookmarkEnd w:id="86"/>
      <w:bookmarkStart w:id="87" w:name="_bookmark43"/>
      <w:bookmarkEnd w:id="87"/>
      <w:r>
        <w:t>Development</w:t>
      </w:r>
      <w:r>
        <w:rPr>
          <w:spacing w:val="-14"/>
        </w:rPr>
        <w:t xml:space="preserve"> </w:t>
      </w:r>
      <w:r>
        <w:rPr>
          <w:spacing w:val="-2"/>
        </w:rPr>
        <w:t>Approach</w:t>
      </w:r>
    </w:p>
    <w:p w14:paraId="6F9797D6">
      <w:pPr>
        <w:pStyle w:val="6"/>
        <w:spacing w:before="51"/>
        <w:rPr>
          <w:b/>
        </w:rPr>
      </w:pPr>
    </w:p>
    <w:p w14:paraId="503C2BE2">
      <w:pPr>
        <w:pStyle w:val="3"/>
        <w:numPr>
          <w:ilvl w:val="0"/>
          <w:numId w:val="12"/>
        </w:numPr>
        <w:tabs>
          <w:tab w:val="left" w:pos="433"/>
        </w:tabs>
        <w:spacing w:before="0" w:after="0" w:line="240" w:lineRule="auto"/>
        <w:ind w:left="433" w:right="0" w:hanging="433"/>
        <w:jc w:val="left"/>
      </w:pPr>
      <w:bookmarkStart w:id="88" w:name="_bookmark44"/>
      <w:bookmarkEnd w:id="88"/>
      <w:bookmarkStart w:id="89" w:name="1. Process Analysis"/>
      <w:bookmarkEnd w:id="89"/>
      <w:r>
        <w:t>Process</w:t>
      </w:r>
      <w:r>
        <w:rPr>
          <w:spacing w:val="-4"/>
        </w:rPr>
        <w:t xml:space="preserve"> </w:t>
      </w:r>
      <w:r>
        <w:rPr>
          <w:spacing w:val="-2"/>
        </w:rPr>
        <w:t>Analysis</w:t>
      </w:r>
    </w:p>
    <w:p w14:paraId="3796D9CA">
      <w:pPr>
        <w:pStyle w:val="6"/>
        <w:spacing w:before="6"/>
        <w:rPr>
          <w:b/>
        </w:rPr>
      </w:pPr>
    </w:p>
    <w:p w14:paraId="5DF7265B">
      <w:pPr>
        <w:pStyle w:val="6"/>
        <w:spacing w:before="1" w:line="273" w:lineRule="auto"/>
        <w:ind w:right="368"/>
        <w:jc w:val="both"/>
      </w:pPr>
      <w:r>
        <w:t>Review the existing methods used to receive, communicate, and handle internal IT support concerns.</w:t>
      </w:r>
    </w:p>
    <w:p w14:paraId="4C79D43A">
      <w:pPr>
        <w:pStyle w:val="6"/>
      </w:pPr>
    </w:p>
    <w:p w14:paraId="4A587DD1">
      <w:pPr>
        <w:pStyle w:val="6"/>
      </w:pPr>
    </w:p>
    <w:p w14:paraId="42343B33">
      <w:pPr>
        <w:pStyle w:val="6"/>
        <w:spacing w:before="54"/>
      </w:pPr>
    </w:p>
    <w:p w14:paraId="644649A1">
      <w:pPr>
        <w:pStyle w:val="3"/>
        <w:numPr>
          <w:ilvl w:val="0"/>
          <w:numId w:val="12"/>
        </w:numPr>
        <w:tabs>
          <w:tab w:val="left" w:pos="433"/>
        </w:tabs>
        <w:spacing w:before="1" w:after="0" w:line="240" w:lineRule="auto"/>
        <w:ind w:left="433" w:right="0" w:hanging="433"/>
        <w:jc w:val="left"/>
      </w:pPr>
      <w:bookmarkStart w:id="90" w:name="2. Requirements Definition"/>
      <w:bookmarkEnd w:id="90"/>
      <w:bookmarkStart w:id="91" w:name="_bookmark45"/>
      <w:bookmarkEnd w:id="91"/>
      <w:r>
        <w:t>Requirements</w:t>
      </w:r>
      <w:r>
        <w:rPr>
          <w:spacing w:val="-9"/>
        </w:rPr>
        <w:t xml:space="preserve"> </w:t>
      </w:r>
      <w:r>
        <w:rPr>
          <w:spacing w:val="-2"/>
        </w:rPr>
        <w:t>Definition</w:t>
      </w:r>
    </w:p>
    <w:p w14:paraId="09286F28">
      <w:pPr>
        <w:pStyle w:val="6"/>
        <w:spacing w:before="6"/>
        <w:rPr>
          <w:b/>
        </w:rPr>
      </w:pPr>
    </w:p>
    <w:p w14:paraId="4F913FA7">
      <w:pPr>
        <w:pStyle w:val="6"/>
        <w:spacing w:line="273" w:lineRule="auto"/>
        <w:ind w:right="368"/>
        <w:jc w:val="both"/>
      </w:pPr>
      <w:r>
        <w:t>Identify the information and functions needed by employees, IT personnel, technicians, and management.</w:t>
      </w:r>
    </w:p>
    <w:p w14:paraId="1309CED6">
      <w:pPr>
        <w:pStyle w:val="6"/>
      </w:pPr>
    </w:p>
    <w:p w14:paraId="15CBD264">
      <w:pPr>
        <w:pStyle w:val="6"/>
      </w:pPr>
    </w:p>
    <w:p w14:paraId="56F8C54A">
      <w:pPr>
        <w:pStyle w:val="6"/>
      </w:pPr>
    </w:p>
    <w:p w14:paraId="3A4E9EF8">
      <w:pPr>
        <w:pStyle w:val="6"/>
      </w:pPr>
    </w:p>
    <w:p w14:paraId="0828602B">
      <w:pPr>
        <w:pStyle w:val="6"/>
        <w:spacing w:before="101"/>
      </w:pPr>
    </w:p>
    <w:p w14:paraId="06A2AC0C">
      <w:pPr>
        <w:pStyle w:val="3"/>
        <w:numPr>
          <w:ilvl w:val="0"/>
          <w:numId w:val="12"/>
        </w:numPr>
        <w:tabs>
          <w:tab w:val="left" w:pos="433"/>
        </w:tabs>
        <w:spacing w:before="1" w:after="0" w:line="240" w:lineRule="auto"/>
        <w:ind w:left="433" w:right="0" w:hanging="433"/>
        <w:jc w:val="left"/>
      </w:pPr>
      <w:bookmarkStart w:id="92" w:name="3. Process Design"/>
      <w:bookmarkEnd w:id="92"/>
      <w:bookmarkStart w:id="93" w:name="_bookmark46"/>
      <w:bookmarkEnd w:id="93"/>
      <w:r>
        <w:t>Process</w:t>
      </w:r>
      <w:r>
        <w:rPr>
          <w:spacing w:val="-4"/>
        </w:rPr>
        <w:t xml:space="preserve"> </w:t>
      </w:r>
      <w:r>
        <w:rPr>
          <w:spacing w:val="-2"/>
        </w:rPr>
        <w:t>Design</w:t>
      </w:r>
    </w:p>
    <w:p w14:paraId="1CDBEE36">
      <w:pPr>
        <w:pStyle w:val="6"/>
        <w:spacing w:before="6"/>
        <w:rPr>
          <w:b/>
        </w:rPr>
      </w:pPr>
    </w:p>
    <w:p w14:paraId="681D3E64">
      <w:pPr>
        <w:pStyle w:val="6"/>
        <w:spacing w:line="273" w:lineRule="auto"/>
        <w:ind w:right="362"/>
        <w:jc w:val="both"/>
      </w:pPr>
      <w:r>
        <w:t>Prepare the future-state workflow and define request recording, classification, assignment, monitoring, and closure.</w:t>
      </w:r>
    </w:p>
    <w:p w14:paraId="2EBB14DC">
      <w:pPr>
        <w:pStyle w:val="6"/>
        <w:spacing w:before="8"/>
      </w:pPr>
    </w:p>
    <w:p w14:paraId="553BB12C">
      <w:pPr>
        <w:pStyle w:val="3"/>
        <w:numPr>
          <w:ilvl w:val="0"/>
          <w:numId w:val="12"/>
        </w:numPr>
        <w:tabs>
          <w:tab w:val="left" w:pos="433"/>
        </w:tabs>
        <w:spacing w:before="0" w:after="0" w:line="240" w:lineRule="auto"/>
        <w:ind w:left="433" w:right="0" w:hanging="433"/>
        <w:jc w:val="left"/>
      </w:pPr>
      <w:bookmarkStart w:id="94" w:name="4. Component Planning"/>
      <w:bookmarkEnd w:id="94"/>
      <w:bookmarkStart w:id="95" w:name="_bookmark47"/>
      <w:bookmarkEnd w:id="95"/>
      <w:r>
        <w:t>Component</w:t>
      </w:r>
      <w:r>
        <w:rPr>
          <w:spacing w:val="-9"/>
        </w:rPr>
        <w:t xml:space="preserve"> </w:t>
      </w:r>
      <w:r>
        <w:rPr>
          <w:spacing w:val="-2"/>
        </w:rPr>
        <w:t>Planning</w:t>
      </w:r>
    </w:p>
    <w:p w14:paraId="5F82A33A">
      <w:pPr>
        <w:pStyle w:val="6"/>
        <w:spacing w:before="12"/>
        <w:rPr>
          <w:b/>
        </w:rPr>
      </w:pPr>
    </w:p>
    <w:p w14:paraId="777DFF74">
      <w:pPr>
        <w:pStyle w:val="6"/>
        <w:spacing w:line="273" w:lineRule="auto"/>
        <w:ind w:right="370"/>
        <w:jc w:val="both"/>
      </w:pPr>
      <w:r>
        <w:t>Identify</w:t>
      </w:r>
      <w:r>
        <w:rPr>
          <w:spacing w:val="-6"/>
        </w:rPr>
        <w:t xml:space="preserve"> </w:t>
      </w:r>
      <w:r>
        <w:t>the</w:t>
      </w:r>
      <w:r>
        <w:rPr>
          <w:spacing w:val="-11"/>
        </w:rPr>
        <w:t xml:space="preserve"> </w:t>
      </w:r>
      <w:r>
        <w:t>components</w:t>
      </w:r>
      <w:r>
        <w:rPr>
          <w:spacing w:val="-6"/>
        </w:rPr>
        <w:t xml:space="preserve"> </w:t>
      </w:r>
      <w:r>
        <w:t>needed</w:t>
      </w:r>
      <w:r>
        <w:rPr>
          <w:spacing w:val="-6"/>
        </w:rPr>
        <w:t xml:space="preserve"> </w:t>
      </w:r>
      <w:r>
        <w:t>to</w:t>
      </w:r>
      <w:r>
        <w:rPr>
          <w:spacing w:val="-6"/>
        </w:rPr>
        <w:t xml:space="preserve"> </w:t>
      </w:r>
      <w:r>
        <w:t>support</w:t>
      </w:r>
      <w:r>
        <w:rPr>
          <w:spacing w:val="-11"/>
        </w:rPr>
        <w:t xml:space="preserve"> </w:t>
      </w:r>
      <w:r>
        <w:t>request</w:t>
      </w:r>
      <w:r>
        <w:rPr>
          <w:spacing w:val="-6"/>
        </w:rPr>
        <w:t xml:space="preserve"> </w:t>
      </w:r>
      <w:r>
        <w:t>records,</w:t>
      </w:r>
      <w:r>
        <w:rPr>
          <w:spacing w:val="-6"/>
        </w:rPr>
        <w:t xml:space="preserve"> </w:t>
      </w:r>
      <w:r>
        <w:t>status updates, notifications, and reports.</w:t>
      </w:r>
    </w:p>
    <w:p w14:paraId="6494AA8B">
      <w:pPr>
        <w:pStyle w:val="6"/>
        <w:spacing w:before="8"/>
      </w:pPr>
    </w:p>
    <w:p w14:paraId="228BE72C">
      <w:pPr>
        <w:pStyle w:val="3"/>
        <w:numPr>
          <w:ilvl w:val="0"/>
          <w:numId w:val="12"/>
        </w:numPr>
        <w:tabs>
          <w:tab w:val="left" w:pos="433"/>
        </w:tabs>
        <w:spacing w:before="1" w:after="0" w:line="240" w:lineRule="auto"/>
        <w:ind w:left="433" w:right="0" w:hanging="433"/>
        <w:jc w:val="left"/>
      </w:pPr>
      <w:bookmarkStart w:id="96" w:name="5. Process Review"/>
      <w:bookmarkEnd w:id="96"/>
      <w:bookmarkStart w:id="97" w:name="_bookmark48"/>
      <w:bookmarkEnd w:id="97"/>
      <w:r>
        <w:t>Process</w:t>
      </w:r>
      <w:r>
        <w:rPr>
          <w:spacing w:val="-4"/>
        </w:rPr>
        <w:t xml:space="preserve"> </w:t>
      </w:r>
      <w:r>
        <w:rPr>
          <w:spacing w:val="-2"/>
        </w:rPr>
        <w:t>Review</w:t>
      </w:r>
    </w:p>
    <w:p w14:paraId="7E96A087">
      <w:pPr>
        <w:pStyle w:val="6"/>
        <w:spacing w:before="6"/>
        <w:rPr>
          <w:b/>
        </w:rPr>
      </w:pPr>
    </w:p>
    <w:p w14:paraId="49A8188F">
      <w:pPr>
        <w:pStyle w:val="6"/>
        <w:spacing w:line="273" w:lineRule="auto"/>
        <w:ind w:right="353"/>
        <w:jc w:val="both"/>
      </w:pPr>
      <w:r>
        <w:t>Present the proposed workflow and requirements for review by the client or designated representatives.</w:t>
      </w:r>
    </w:p>
    <w:p w14:paraId="6DB557D4">
      <w:pPr>
        <w:pStyle w:val="6"/>
        <w:spacing w:before="8"/>
      </w:pPr>
    </w:p>
    <w:p w14:paraId="4F278446">
      <w:pPr>
        <w:pStyle w:val="3"/>
        <w:numPr>
          <w:ilvl w:val="0"/>
          <w:numId w:val="12"/>
        </w:numPr>
        <w:tabs>
          <w:tab w:val="left" w:pos="433"/>
        </w:tabs>
        <w:spacing w:before="1" w:after="0" w:line="240" w:lineRule="auto"/>
        <w:ind w:left="433" w:right="0" w:hanging="433"/>
        <w:jc w:val="left"/>
      </w:pPr>
      <w:bookmarkStart w:id="98" w:name="_bookmark49"/>
      <w:bookmarkEnd w:id="98"/>
      <w:bookmarkStart w:id="99" w:name="6. Revision"/>
      <w:bookmarkEnd w:id="99"/>
      <w:r>
        <w:rPr>
          <w:spacing w:val="-2"/>
        </w:rPr>
        <w:t>Revision</w:t>
      </w:r>
    </w:p>
    <w:p w14:paraId="7765919F">
      <w:pPr>
        <w:pStyle w:val="6"/>
        <w:spacing w:before="6"/>
        <w:rPr>
          <w:b/>
        </w:rPr>
      </w:pPr>
    </w:p>
    <w:p w14:paraId="67E30942">
      <w:pPr>
        <w:pStyle w:val="6"/>
        <w:jc w:val="both"/>
      </w:pPr>
      <w:r>
        <w:t>Update</w:t>
      </w:r>
      <w:r>
        <w:rPr>
          <w:spacing w:val="-22"/>
        </w:rPr>
        <w:t xml:space="preserve"> </w:t>
      </w:r>
      <w:r>
        <w:t>the</w:t>
      </w:r>
      <w:r>
        <w:rPr>
          <w:spacing w:val="-21"/>
        </w:rPr>
        <w:t xml:space="preserve"> </w:t>
      </w:r>
      <w:r>
        <w:t>proposed</w:t>
      </w:r>
      <w:r>
        <w:rPr>
          <w:spacing w:val="-21"/>
        </w:rPr>
        <w:t xml:space="preserve"> </w:t>
      </w:r>
      <w:r>
        <w:t>process</w:t>
      </w:r>
      <w:r>
        <w:rPr>
          <w:spacing w:val="-21"/>
        </w:rPr>
        <w:t xml:space="preserve"> </w:t>
      </w:r>
      <w:r>
        <w:t>based</w:t>
      </w:r>
      <w:r>
        <w:rPr>
          <w:spacing w:val="-22"/>
        </w:rPr>
        <w:t xml:space="preserve"> </w:t>
      </w:r>
      <w:r>
        <w:t>on</w:t>
      </w:r>
      <w:r>
        <w:rPr>
          <w:spacing w:val="-21"/>
        </w:rPr>
        <w:t xml:space="preserve"> </w:t>
      </w:r>
      <w:r>
        <w:t>feedback</w:t>
      </w:r>
      <w:r>
        <w:rPr>
          <w:spacing w:val="-21"/>
        </w:rPr>
        <w:t xml:space="preserve"> </w:t>
      </w:r>
      <w:r>
        <w:t>and</w:t>
      </w:r>
      <w:r>
        <w:rPr>
          <w:spacing w:val="-21"/>
        </w:rPr>
        <w:t xml:space="preserve"> </w:t>
      </w:r>
      <w:r>
        <w:t>identified</w:t>
      </w:r>
      <w:r>
        <w:rPr>
          <w:spacing w:val="-21"/>
        </w:rPr>
        <w:t xml:space="preserve"> </w:t>
      </w:r>
      <w:r>
        <w:rPr>
          <w:spacing w:val="-2"/>
        </w:rPr>
        <w:t>gaps.</w:t>
      </w:r>
    </w:p>
    <w:p w14:paraId="667382D7">
      <w:pPr>
        <w:pStyle w:val="6"/>
        <w:spacing w:after="0"/>
        <w:jc w:val="both"/>
        <w:sectPr>
          <w:pgSz w:w="12240" w:h="15840"/>
          <w:pgMar w:top="1360" w:right="1080" w:bottom="280" w:left="1440" w:header="720" w:footer="720" w:gutter="0"/>
          <w:cols w:space="720" w:num="1"/>
        </w:sectPr>
      </w:pPr>
    </w:p>
    <w:p w14:paraId="56098992">
      <w:pPr>
        <w:pStyle w:val="3"/>
        <w:numPr>
          <w:ilvl w:val="2"/>
          <w:numId w:val="11"/>
        </w:numPr>
        <w:tabs>
          <w:tab w:val="left" w:pos="865"/>
        </w:tabs>
        <w:spacing w:before="80" w:after="0" w:line="240" w:lineRule="auto"/>
        <w:ind w:left="865" w:right="0" w:hanging="865"/>
        <w:jc w:val="left"/>
      </w:pPr>
      <w:bookmarkStart w:id="100" w:name="_bookmark50"/>
      <w:bookmarkEnd w:id="100"/>
      <w:bookmarkStart w:id="101" w:name="3.3.2 Proposed Testing and Validation Pl"/>
      <w:bookmarkEnd w:id="101"/>
      <w:r>
        <w:t>Proposed</w:t>
      </w:r>
      <w:r>
        <w:rPr>
          <w:spacing w:val="-9"/>
        </w:rPr>
        <w:t xml:space="preserve"> </w:t>
      </w:r>
      <w:r>
        <w:t>Testing</w:t>
      </w:r>
      <w:r>
        <w:rPr>
          <w:spacing w:val="-11"/>
        </w:rPr>
        <w:t xml:space="preserve"> </w:t>
      </w:r>
      <w:r>
        <w:t>and</w:t>
      </w:r>
      <w:r>
        <w:rPr>
          <w:spacing w:val="-7"/>
        </w:rPr>
        <w:t xml:space="preserve"> </w:t>
      </w:r>
      <w:r>
        <w:t>Validation</w:t>
      </w:r>
      <w:r>
        <w:rPr>
          <w:spacing w:val="-6"/>
        </w:rPr>
        <w:t xml:space="preserve"> </w:t>
      </w:r>
      <w:r>
        <w:rPr>
          <w:spacing w:val="-4"/>
        </w:rPr>
        <w:t>Plan</w:t>
      </w:r>
    </w:p>
    <w:p w14:paraId="3B9A4112">
      <w:pPr>
        <w:pStyle w:val="6"/>
        <w:spacing w:before="5"/>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57"/>
        <w:gridCol w:w="2957"/>
        <w:gridCol w:w="2988"/>
      </w:tblGrid>
      <w:tr w14:paraId="4F9399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957" w:type="dxa"/>
            <w:shd w:val="clear" w:color="auto" w:fill="D9EAF7"/>
          </w:tcPr>
          <w:p w14:paraId="3871CD28">
            <w:pPr>
              <w:pStyle w:val="11"/>
              <w:ind w:left="830"/>
              <w:rPr>
                <w:b/>
                <w:sz w:val="24"/>
              </w:rPr>
            </w:pPr>
            <w:r>
              <w:rPr>
                <w:b/>
                <w:sz w:val="24"/>
              </w:rPr>
              <w:t>Test</w:t>
            </w:r>
            <w:r>
              <w:rPr>
                <w:b/>
                <w:spacing w:val="1"/>
                <w:sz w:val="24"/>
              </w:rPr>
              <w:t xml:space="preserve"> </w:t>
            </w:r>
            <w:r>
              <w:rPr>
                <w:b/>
                <w:spacing w:val="-4"/>
                <w:sz w:val="24"/>
              </w:rPr>
              <w:t>Case</w:t>
            </w:r>
          </w:p>
        </w:tc>
        <w:tc>
          <w:tcPr>
            <w:tcW w:w="2957" w:type="dxa"/>
            <w:shd w:val="clear" w:color="auto" w:fill="D9EAF7"/>
          </w:tcPr>
          <w:p w14:paraId="74072F3A">
            <w:pPr>
              <w:pStyle w:val="11"/>
              <w:ind w:left="539"/>
              <w:rPr>
                <w:b/>
                <w:sz w:val="24"/>
              </w:rPr>
            </w:pPr>
            <w:r>
              <w:rPr>
                <w:b/>
                <w:sz w:val="24"/>
              </w:rPr>
              <w:t>Test</w:t>
            </w:r>
            <w:r>
              <w:rPr>
                <w:b/>
                <w:spacing w:val="1"/>
                <w:sz w:val="24"/>
              </w:rPr>
              <w:t xml:space="preserve"> </w:t>
            </w:r>
            <w:r>
              <w:rPr>
                <w:b/>
                <w:spacing w:val="-2"/>
                <w:sz w:val="24"/>
              </w:rPr>
              <w:t>Activity</w:t>
            </w:r>
          </w:p>
        </w:tc>
        <w:tc>
          <w:tcPr>
            <w:tcW w:w="2988" w:type="dxa"/>
            <w:shd w:val="clear" w:color="auto" w:fill="D9EAF7"/>
          </w:tcPr>
          <w:p w14:paraId="6E652433">
            <w:pPr>
              <w:pStyle w:val="11"/>
              <w:ind w:left="408"/>
              <w:rPr>
                <w:b/>
                <w:sz w:val="24"/>
              </w:rPr>
            </w:pPr>
            <w:r>
              <w:rPr>
                <w:b/>
                <w:sz w:val="24"/>
              </w:rPr>
              <w:t>Expected</w:t>
            </w:r>
            <w:r>
              <w:rPr>
                <w:b/>
                <w:spacing w:val="-4"/>
                <w:sz w:val="24"/>
              </w:rPr>
              <w:t xml:space="preserve"> </w:t>
            </w:r>
            <w:r>
              <w:rPr>
                <w:b/>
                <w:spacing w:val="-2"/>
                <w:sz w:val="24"/>
              </w:rPr>
              <w:t>Result</w:t>
            </w:r>
          </w:p>
        </w:tc>
      </w:tr>
      <w:tr w14:paraId="37A66D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5" w:hRule="atLeast"/>
        </w:trPr>
        <w:tc>
          <w:tcPr>
            <w:tcW w:w="2957" w:type="dxa"/>
          </w:tcPr>
          <w:p w14:paraId="6FE027B4">
            <w:pPr>
              <w:pStyle w:val="11"/>
              <w:spacing w:line="273" w:lineRule="auto"/>
              <w:rPr>
                <w:sz w:val="24"/>
              </w:rPr>
            </w:pPr>
            <w:r>
              <w:rPr>
                <w:sz w:val="24"/>
              </w:rPr>
              <w:t>TC-01:</w:t>
            </w:r>
            <w:r>
              <w:rPr>
                <w:spacing w:val="-38"/>
                <w:sz w:val="24"/>
              </w:rPr>
              <w:t xml:space="preserve"> </w:t>
            </w:r>
            <w:r>
              <w:rPr>
                <w:sz w:val="24"/>
              </w:rPr>
              <w:t xml:space="preserve">Request </w:t>
            </w:r>
            <w:r>
              <w:rPr>
                <w:spacing w:val="-2"/>
                <w:sz w:val="24"/>
              </w:rPr>
              <w:t>Submission</w:t>
            </w:r>
          </w:p>
        </w:tc>
        <w:tc>
          <w:tcPr>
            <w:tcW w:w="2957" w:type="dxa"/>
          </w:tcPr>
          <w:p w14:paraId="1C09916F">
            <w:pPr>
              <w:pStyle w:val="11"/>
              <w:spacing w:line="273" w:lineRule="auto"/>
              <w:ind w:left="99" w:right="100"/>
              <w:rPr>
                <w:sz w:val="24"/>
              </w:rPr>
            </w:pPr>
            <w:r>
              <w:rPr>
                <w:sz w:val="24"/>
              </w:rPr>
              <w:t>Review</w:t>
            </w:r>
            <w:r>
              <w:rPr>
                <w:spacing w:val="-21"/>
                <w:sz w:val="24"/>
              </w:rPr>
              <w:t xml:space="preserve"> </w:t>
            </w:r>
            <w:r>
              <w:rPr>
                <w:sz w:val="24"/>
              </w:rPr>
              <w:t>whether</w:t>
            </w:r>
            <w:r>
              <w:rPr>
                <w:spacing w:val="-17"/>
                <w:sz w:val="24"/>
              </w:rPr>
              <w:t xml:space="preserve"> </w:t>
            </w:r>
            <w:r>
              <w:rPr>
                <w:sz w:val="24"/>
              </w:rPr>
              <w:t xml:space="preserve">a request can be submitted with </w:t>
            </w:r>
            <w:r>
              <w:rPr>
                <w:spacing w:val="-2"/>
                <w:sz w:val="24"/>
              </w:rPr>
              <w:t>required information.</w:t>
            </w:r>
          </w:p>
        </w:tc>
        <w:tc>
          <w:tcPr>
            <w:tcW w:w="2988" w:type="dxa"/>
          </w:tcPr>
          <w:p w14:paraId="2B6F6670">
            <w:pPr>
              <w:pStyle w:val="11"/>
              <w:spacing w:line="273" w:lineRule="auto"/>
              <w:ind w:left="98" w:right="191"/>
              <w:rPr>
                <w:sz w:val="24"/>
              </w:rPr>
            </w:pPr>
            <w:r>
              <w:rPr>
                <w:sz w:val="24"/>
              </w:rPr>
              <w:t>The request contains the necessary</w:t>
            </w:r>
            <w:r>
              <w:rPr>
                <w:spacing w:val="-36"/>
                <w:sz w:val="24"/>
              </w:rPr>
              <w:t xml:space="preserve"> </w:t>
            </w:r>
            <w:r>
              <w:rPr>
                <w:sz w:val="24"/>
              </w:rPr>
              <w:t>details for assessment.</w:t>
            </w:r>
          </w:p>
        </w:tc>
      </w:tr>
      <w:tr w14:paraId="728B5E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57" w:type="dxa"/>
          </w:tcPr>
          <w:p w14:paraId="27A06453">
            <w:pPr>
              <w:pStyle w:val="11"/>
              <w:spacing w:line="273" w:lineRule="auto"/>
              <w:rPr>
                <w:sz w:val="24"/>
              </w:rPr>
            </w:pPr>
            <w:r>
              <w:rPr>
                <w:sz w:val="24"/>
              </w:rPr>
              <w:t>TC-02:</w:t>
            </w:r>
            <w:r>
              <w:rPr>
                <w:spacing w:val="-36"/>
                <w:sz w:val="24"/>
              </w:rPr>
              <w:t xml:space="preserve"> </w:t>
            </w:r>
            <w:r>
              <w:rPr>
                <w:sz w:val="24"/>
              </w:rPr>
              <w:t xml:space="preserve">Reference </w:t>
            </w:r>
            <w:r>
              <w:rPr>
                <w:spacing w:val="-2"/>
                <w:sz w:val="24"/>
              </w:rPr>
              <w:t>Number</w:t>
            </w:r>
          </w:p>
        </w:tc>
        <w:tc>
          <w:tcPr>
            <w:tcW w:w="2957" w:type="dxa"/>
          </w:tcPr>
          <w:p w14:paraId="5C267635">
            <w:pPr>
              <w:pStyle w:val="11"/>
              <w:spacing w:line="273" w:lineRule="auto"/>
              <w:ind w:left="99" w:right="100"/>
              <w:rPr>
                <w:sz w:val="24"/>
              </w:rPr>
            </w:pPr>
            <w:r>
              <w:rPr>
                <w:sz w:val="24"/>
              </w:rPr>
              <w:t xml:space="preserve">Review the planned </w:t>
            </w:r>
            <w:r>
              <w:rPr>
                <w:spacing w:val="-2"/>
                <w:sz w:val="24"/>
              </w:rPr>
              <w:t xml:space="preserve">reference-number </w:t>
            </w:r>
            <w:r>
              <w:rPr>
                <w:sz w:val="24"/>
              </w:rPr>
              <w:t>generation</w:t>
            </w:r>
            <w:r>
              <w:rPr>
                <w:spacing w:val="-38"/>
                <w:sz w:val="24"/>
              </w:rPr>
              <w:t xml:space="preserve"> </w:t>
            </w:r>
            <w:r>
              <w:rPr>
                <w:sz w:val="24"/>
              </w:rPr>
              <w:t>process.</w:t>
            </w:r>
          </w:p>
        </w:tc>
        <w:tc>
          <w:tcPr>
            <w:tcW w:w="2988" w:type="dxa"/>
          </w:tcPr>
          <w:p w14:paraId="6D89C928">
            <w:pPr>
              <w:pStyle w:val="11"/>
              <w:spacing w:line="273" w:lineRule="auto"/>
              <w:ind w:left="98"/>
              <w:rPr>
                <w:sz w:val="24"/>
              </w:rPr>
            </w:pPr>
            <w:r>
              <w:rPr>
                <w:sz w:val="24"/>
              </w:rPr>
              <w:t>Each</w:t>
            </w:r>
            <w:r>
              <w:rPr>
                <w:spacing w:val="-10"/>
                <w:sz w:val="24"/>
              </w:rPr>
              <w:t xml:space="preserve"> </w:t>
            </w:r>
            <w:r>
              <w:rPr>
                <w:sz w:val="24"/>
              </w:rPr>
              <w:t>request</w:t>
            </w:r>
            <w:r>
              <w:rPr>
                <w:spacing w:val="-15"/>
                <w:sz w:val="24"/>
              </w:rPr>
              <w:t xml:space="preserve"> </w:t>
            </w:r>
            <w:r>
              <w:rPr>
                <w:sz w:val="24"/>
              </w:rPr>
              <w:t>can</w:t>
            </w:r>
            <w:r>
              <w:rPr>
                <w:spacing w:val="-15"/>
                <w:sz w:val="24"/>
              </w:rPr>
              <w:t xml:space="preserve"> </w:t>
            </w:r>
            <w:r>
              <w:rPr>
                <w:sz w:val="24"/>
              </w:rPr>
              <w:t xml:space="preserve">be identified by a unique reference </w:t>
            </w:r>
            <w:r>
              <w:rPr>
                <w:spacing w:val="-2"/>
                <w:sz w:val="24"/>
              </w:rPr>
              <w:t>number.</w:t>
            </w:r>
          </w:p>
        </w:tc>
      </w:tr>
      <w:tr w14:paraId="2F5B84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957" w:type="dxa"/>
          </w:tcPr>
          <w:p w14:paraId="090DA5D1">
            <w:pPr>
              <w:pStyle w:val="11"/>
              <w:rPr>
                <w:sz w:val="24"/>
              </w:rPr>
            </w:pPr>
            <w:r>
              <w:rPr>
                <w:sz w:val="24"/>
              </w:rPr>
              <w:t>TC-</w:t>
            </w:r>
            <w:r>
              <w:rPr>
                <w:spacing w:val="-5"/>
                <w:sz w:val="24"/>
              </w:rPr>
              <w:t>03:</w:t>
            </w:r>
          </w:p>
          <w:p w14:paraId="4633F31F">
            <w:pPr>
              <w:pStyle w:val="11"/>
              <w:spacing w:before="38"/>
              <w:rPr>
                <w:sz w:val="24"/>
              </w:rPr>
            </w:pPr>
            <w:r>
              <w:rPr>
                <w:spacing w:val="-2"/>
                <w:sz w:val="24"/>
              </w:rPr>
              <w:t>Classification</w:t>
            </w:r>
          </w:p>
        </w:tc>
        <w:tc>
          <w:tcPr>
            <w:tcW w:w="2957" w:type="dxa"/>
          </w:tcPr>
          <w:p w14:paraId="4FB179F3">
            <w:pPr>
              <w:pStyle w:val="11"/>
              <w:spacing w:line="273" w:lineRule="auto"/>
              <w:ind w:left="99"/>
              <w:rPr>
                <w:sz w:val="24"/>
              </w:rPr>
            </w:pPr>
            <w:r>
              <w:rPr>
                <w:sz w:val="24"/>
              </w:rPr>
              <w:t>Check whether requests can be categorized</w:t>
            </w:r>
            <w:r>
              <w:rPr>
                <w:spacing w:val="-22"/>
                <w:sz w:val="24"/>
              </w:rPr>
              <w:t xml:space="preserve"> </w:t>
            </w:r>
            <w:r>
              <w:rPr>
                <w:sz w:val="24"/>
              </w:rPr>
              <w:t>by</w:t>
            </w:r>
            <w:r>
              <w:rPr>
                <w:spacing w:val="-18"/>
                <w:sz w:val="24"/>
              </w:rPr>
              <w:t xml:space="preserve"> </w:t>
            </w:r>
            <w:r>
              <w:rPr>
                <w:sz w:val="24"/>
              </w:rPr>
              <w:t>type and urgency.</w:t>
            </w:r>
          </w:p>
        </w:tc>
        <w:tc>
          <w:tcPr>
            <w:tcW w:w="2988" w:type="dxa"/>
          </w:tcPr>
          <w:p w14:paraId="4F92F237">
            <w:pPr>
              <w:pStyle w:val="11"/>
              <w:spacing w:line="273" w:lineRule="auto"/>
              <w:ind w:left="98" w:right="9"/>
              <w:rPr>
                <w:sz w:val="24"/>
              </w:rPr>
            </w:pPr>
            <w:r>
              <w:rPr>
                <w:sz w:val="24"/>
              </w:rPr>
              <w:t>Requests are organized</w:t>
            </w:r>
            <w:r>
              <w:rPr>
                <w:spacing w:val="-38"/>
                <w:sz w:val="24"/>
              </w:rPr>
              <w:t xml:space="preserve"> </w:t>
            </w:r>
            <w:r>
              <w:rPr>
                <w:sz w:val="24"/>
              </w:rPr>
              <w:t>according to defined categories and priority rules.</w:t>
            </w:r>
          </w:p>
        </w:tc>
      </w:tr>
      <w:tr w14:paraId="2117C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957" w:type="dxa"/>
          </w:tcPr>
          <w:p w14:paraId="6E7E0A41">
            <w:pPr>
              <w:pStyle w:val="11"/>
              <w:rPr>
                <w:sz w:val="24"/>
              </w:rPr>
            </w:pPr>
            <w:r>
              <w:rPr>
                <w:sz w:val="24"/>
              </w:rPr>
              <w:t>TC-04:</w:t>
            </w:r>
            <w:r>
              <w:rPr>
                <w:spacing w:val="-3"/>
                <w:sz w:val="24"/>
              </w:rPr>
              <w:t xml:space="preserve"> </w:t>
            </w:r>
            <w:r>
              <w:rPr>
                <w:spacing w:val="-2"/>
                <w:sz w:val="24"/>
              </w:rPr>
              <w:t>Assignment</w:t>
            </w:r>
          </w:p>
        </w:tc>
        <w:tc>
          <w:tcPr>
            <w:tcW w:w="2957" w:type="dxa"/>
          </w:tcPr>
          <w:p w14:paraId="0C2EACDD">
            <w:pPr>
              <w:pStyle w:val="11"/>
              <w:spacing w:line="273" w:lineRule="auto"/>
              <w:ind w:left="99"/>
              <w:rPr>
                <w:sz w:val="24"/>
              </w:rPr>
            </w:pPr>
            <w:r>
              <w:rPr>
                <w:sz w:val="24"/>
              </w:rPr>
              <w:t>Review how responsibility</w:t>
            </w:r>
            <w:r>
              <w:rPr>
                <w:spacing w:val="-36"/>
                <w:sz w:val="24"/>
              </w:rPr>
              <w:t xml:space="preserve"> </w:t>
            </w:r>
            <w:r>
              <w:rPr>
                <w:sz w:val="24"/>
              </w:rPr>
              <w:t xml:space="preserve">is </w:t>
            </w:r>
            <w:r>
              <w:rPr>
                <w:spacing w:val="-2"/>
                <w:sz w:val="24"/>
              </w:rPr>
              <w:t>assigned.</w:t>
            </w:r>
          </w:p>
        </w:tc>
        <w:tc>
          <w:tcPr>
            <w:tcW w:w="2988" w:type="dxa"/>
          </w:tcPr>
          <w:p w14:paraId="6BB7DF97">
            <w:pPr>
              <w:pStyle w:val="11"/>
              <w:spacing w:line="273" w:lineRule="auto"/>
              <w:ind w:left="98" w:right="9"/>
              <w:rPr>
                <w:sz w:val="24"/>
              </w:rPr>
            </w:pPr>
            <w:r>
              <w:rPr>
                <w:sz w:val="24"/>
              </w:rPr>
              <w:t>Each</w:t>
            </w:r>
            <w:r>
              <w:rPr>
                <w:spacing w:val="-10"/>
                <w:sz w:val="24"/>
              </w:rPr>
              <w:t xml:space="preserve"> </w:t>
            </w:r>
            <w:r>
              <w:rPr>
                <w:sz w:val="24"/>
              </w:rPr>
              <w:t>request</w:t>
            </w:r>
            <w:r>
              <w:rPr>
                <w:spacing w:val="-15"/>
                <w:sz w:val="24"/>
              </w:rPr>
              <w:t xml:space="preserve"> </w:t>
            </w:r>
            <w:r>
              <w:rPr>
                <w:sz w:val="24"/>
              </w:rPr>
              <w:t>has</w:t>
            </w:r>
            <w:r>
              <w:rPr>
                <w:spacing w:val="-15"/>
                <w:sz w:val="24"/>
              </w:rPr>
              <w:t xml:space="preserve"> </w:t>
            </w:r>
            <w:r>
              <w:rPr>
                <w:sz w:val="24"/>
              </w:rPr>
              <w:t xml:space="preserve">an </w:t>
            </w:r>
            <w:r>
              <w:rPr>
                <w:spacing w:val="-2"/>
                <w:sz w:val="24"/>
              </w:rPr>
              <w:t xml:space="preserve">identified </w:t>
            </w:r>
            <w:r>
              <w:rPr>
                <w:sz w:val="24"/>
              </w:rPr>
              <w:t>responsible person or group.</w:t>
            </w:r>
          </w:p>
        </w:tc>
      </w:tr>
      <w:tr w14:paraId="7D6F61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57" w:type="dxa"/>
          </w:tcPr>
          <w:p w14:paraId="5F906226">
            <w:pPr>
              <w:pStyle w:val="11"/>
              <w:spacing w:line="273" w:lineRule="auto"/>
              <w:rPr>
                <w:sz w:val="24"/>
              </w:rPr>
            </w:pPr>
            <w:r>
              <w:rPr>
                <w:sz w:val="24"/>
              </w:rPr>
              <w:t>TC-05:</w:t>
            </w:r>
            <w:r>
              <w:rPr>
                <w:spacing w:val="-38"/>
                <w:sz w:val="24"/>
              </w:rPr>
              <w:t xml:space="preserve"> </w:t>
            </w:r>
            <w:r>
              <w:rPr>
                <w:sz w:val="24"/>
              </w:rPr>
              <w:t xml:space="preserve">Status </w:t>
            </w:r>
            <w:r>
              <w:rPr>
                <w:spacing w:val="-2"/>
                <w:sz w:val="24"/>
              </w:rPr>
              <w:t>Monitoring</w:t>
            </w:r>
          </w:p>
        </w:tc>
        <w:tc>
          <w:tcPr>
            <w:tcW w:w="2957" w:type="dxa"/>
          </w:tcPr>
          <w:p w14:paraId="5F1E4A76">
            <w:pPr>
              <w:pStyle w:val="11"/>
              <w:spacing w:line="273" w:lineRule="auto"/>
              <w:ind w:left="99" w:right="159"/>
              <w:rPr>
                <w:sz w:val="24"/>
              </w:rPr>
            </w:pPr>
            <w:r>
              <w:rPr>
                <w:sz w:val="24"/>
              </w:rPr>
              <w:t>Check</w:t>
            </w:r>
            <w:r>
              <w:rPr>
                <w:spacing w:val="-20"/>
                <w:sz w:val="24"/>
              </w:rPr>
              <w:t xml:space="preserve"> </w:t>
            </w:r>
            <w:r>
              <w:rPr>
                <w:sz w:val="24"/>
              </w:rPr>
              <w:t>the</w:t>
            </w:r>
            <w:r>
              <w:rPr>
                <w:spacing w:val="-20"/>
                <w:sz w:val="24"/>
              </w:rPr>
              <w:t xml:space="preserve"> </w:t>
            </w:r>
            <w:r>
              <w:rPr>
                <w:sz w:val="24"/>
              </w:rPr>
              <w:t>proposed status sequence from</w:t>
            </w:r>
            <w:r>
              <w:rPr>
                <w:spacing w:val="-20"/>
                <w:sz w:val="24"/>
              </w:rPr>
              <w:t xml:space="preserve"> </w:t>
            </w:r>
            <w:r>
              <w:rPr>
                <w:sz w:val="24"/>
              </w:rPr>
              <w:t>submission</w:t>
            </w:r>
            <w:r>
              <w:rPr>
                <w:spacing w:val="-20"/>
                <w:sz w:val="24"/>
              </w:rPr>
              <w:t xml:space="preserve"> </w:t>
            </w:r>
            <w:r>
              <w:rPr>
                <w:sz w:val="24"/>
              </w:rPr>
              <w:t xml:space="preserve">to </w:t>
            </w:r>
            <w:r>
              <w:rPr>
                <w:spacing w:val="-2"/>
                <w:sz w:val="24"/>
              </w:rPr>
              <w:t>closure.</w:t>
            </w:r>
          </w:p>
        </w:tc>
        <w:tc>
          <w:tcPr>
            <w:tcW w:w="2988" w:type="dxa"/>
          </w:tcPr>
          <w:p w14:paraId="3DD88751">
            <w:pPr>
              <w:pStyle w:val="11"/>
              <w:spacing w:line="273" w:lineRule="auto"/>
              <w:ind w:left="98" w:right="191"/>
              <w:rPr>
                <w:sz w:val="24"/>
              </w:rPr>
            </w:pPr>
            <w:r>
              <w:rPr>
                <w:sz w:val="24"/>
              </w:rPr>
              <w:t>Request</w:t>
            </w:r>
            <w:r>
              <w:rPr>
                <w:spacing w:val="-38"/>
                <w:sz w:val="24"/>
              </w:rPr>
              <w:t xml:space="preserve"> </w:t>
            </w:r>
            <w:r>
              <w:rPr>
                <w:sz w:val="24"/>
              </w:rPr>
              <w:t>progress can be tracked using</w:t>
            </w:r>
            <w:r>
              <w:rPr>
                <w:spacing w:val="-38"/>
                <w:sz w:val="24"/>
              </w:rPr>
              <w:t xml:space="preserve"> </w:t>
            </w:r>
            <w:r>
              <w:rPr>
                <w:sz w:val="24"/>
              </w:rPr>
              <w:t>consistent status labels.</w:t>
            </w:r>
          </w:p>
        </w:tc>
      </w:tr>
      <w:tr w14:paraId="70CBF5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957" w:type="dxa"/>
          </w:tcPr>
          <w:p w14:paraId="6B0320F0">
            <w:pPr>
              <w:pStyle w:val="11"/>
              <w:rPr>
                <w:sz w:val="24"/>
              </w:rPr>
            </w:pPr>
            <w:r>
              <w:rPr>
                <w:sz w:val="24"/>
              </w:rPr>
              <w:t>TC-</w:t>
            </w:r>
            <w:r>
              <w:rPr>
                <w:spacing w:val="-5"/>
                <w:sz w:val="24"/>
              </w:rPr>
              <w:t>06:</w:t>
            </w:r>
          </w:p>
          <w:p w14:paraId="437242FF">
            <w:pPr>
              <w:pStyle w:val="11"/>
              <w:spacing w:before="38"/>
              <w:rPr>
                <w:sz w:val="24"/>
              </w:rPr>
            </w:pPr>
            <w:r>
              <w:rPr>
                <w:spacing w:val="-2"/>
                <w:sz w:val="24"/>
              </w:rPr>
              <w:t>Notifications</w:t>
            </w:r>
          </w:p>
        </w:tc>
        <w:tc>
          <w:tcPr>
            <w:tcW w:w="2957" w:type="dxa"/>
          </w:tcPr>
          <w:p w14:paraId="22288FE6">
            <w:pPr>
              <w:pStyle w:val="11"/>
              <w:spacing w:line="273" w:lineRule="auto"/>
              <w:ind w:left="99"/>
              <w:rPr>
                <w:sz w:val="24"/>
              </w:rPr>
            </w:pPr>
            <w:r>
              <w:rPr>
                <w:sz w:val="24"/>
              </w:rPr>
              <w:t>Review</w:t>
            </w:r>
            <w:r>
              <w:rPr>
                <w:spacing w:val="-18"/>
                <w:sz w:val="24"/>
              </w:rPr>
              <w:t xml:space="preserve"> </w:t>
            </w:r>
            <w:r>
              <w:rPr>
                <w:sz w:val="24"/>
              </w:rPr>
              <w:t>when</w:t>
            </w:r>
            <w:r>
              <w:rPr>
                <w:spacing w:val="-18"/>
                <w:sz w:val="24"/>
              </w:rPr>
              <w:t xml:space="preserve"> </w:t>
            </w:r>
            <w:r>
              <w:rPr>
                <w:sz w:val="24"/>
              </w:rPr>
              <w:t xml:space="preserve">users should receive updates or </w:t>
            </w:r>
            <w:r>
              <w:rPr>
                <w:spacing w:val="-2"/>
                <w:sz w:val="24"/>
              </w:rPr>
              <w:t>reminders.</w:t>
            </w:r>
          </w:p>
        </w:tc>
        <w:tc>
          <w:tcPr>
            <w:tcW w:w="2988" w:type="dxa"/>
          </w:tcPr>
          <w:p w14:paraId="252E1F56">
            <w:pPr>
              <w:pStyle w:val="11"/>
              <w:spacing w:line="273" w:lineRule="auto"/>
              <w:ind w:left="98"/>
              <w:rPr>
                <w:sz w:val="24"/>
              </w:rPr>
            </w:pPr>
            <w:r>
              <w:rPr>
                <w:sz w:val="24"/>
              </w:rPr>
              <w:t>Relevant users are informed</w:t>
            </w:r>
            <w:r>
              <w:rPr>
                <w:spacing w:val="-18"/>
                <w:sz w:val="24"/>
              </w:rPr>
              <w:t xml:space="preserve"> </w:t>
            </w:r>
            <w:r>
              <w:rPr>
                <w:sz w:val="24"/>
              </w:rPr>
              <w:t>of</w:t>
            </w:r>
            <w:r>
              <w:rPr>
                <w:spacing w:val="-22"/>
                <w:sz w:val="24"/>
              </w:rPr>
              <w:t xml:space="preserve"> </w:t>
            </w:r>
            <w:r>
              <w:rPr>
                <w:sz w:val="24"/>
              </w:rPr>
              <w:t>defined updates or pending actions,</w:t>
            </w:r>
            <w:r>
              <w:rPr>
                <w:spacing w:val="-18"/>
                <w:sz w:val="24"/>
              </w:rPr>
              <w:t xml:space="preserve"> </w:t>
            </w:r>
            <w:r>
              <w:rPr>
                <w:sz w:val="24"/>
              </w:rPr>
              <w:t>subject</w:t>
            </w:r>
            <w:r>
              <w:rPr>
                <w:spacing w:val="-22"/>
                <w:sz w:val="24"/>
              </w:rPr>
              <w:t xml:space="preserve"> </w:t>
            </w:r>
            <w:r>
              <w:rPr>
                <w:sz w:val="24"/>
              </w:rPr>
              <w:t xml:space="preserve">to </w:t>
            </w:r>
            <w:r>
              <w:rPr>
                <w:spacing w:val="-2"/>
                <w:sz w:val="24"/>
              </w:rPr>
              <w:t>implementation.</w:t>
            </w:r>
          </w:p>
        </w:tc>
      </w:tr>
      <w:tr w14:paraId="0C668D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957" w:type="dxa"/>
          </w:tcPr>
          <w:p w14:paraId="2949F9B5">
            <w:pPr>
              <w:pStyle w:val="11"/>
              <w:spacing w:line="273" w:lineRule="auto"/>
              <w:rPr>
                <w:sz w:val="24"/>
              </w:rPr>
            </w:pPr>
            <w:r>
              <w:rPr>
                <w:sz w:val="24"/>
              </w:rPr>
              <w:t>TC-07:</w:t>
            </w:r>
            <w:r>
              <w:rPr>
                <w:spacing w:val="-35"/>
                <w:sz w:val="24"/>
              </w:rPr>
              <w:t xml:space="preserve"> </w:t>
            </w:r>
            <w:r>
              <w:rPr>
                <w:sz w:val="24"/>
              </w:rPr>
              <w:t xml:space="preserve">Resolution </w:t>
            </w:r>
            <w:r>
              <w:rPr>
                <w:spacing w:val="-2"/>
                <w:sz w:val="24"/>
              </w:rPr>
              <w:t>Records</w:t>
            </w:r>
          </w:p>
        </w:tc>
        <w:tc>
          <w:tcPr>
            <w:tcW w:w="2957" w:type="dxa"/>
          </w:tcPr>
          <w:p w14:paraId="2B669CE7">
            <w:pPr>
              <w:pStyle w:val="11"/>
              <w:spacing w:line="276" w:lineRule="auto"/>
              <w:ind w:left="99"/>
              <w:rPr>
                <w:sz w:val="24"/>
              </w:rPr>
            </w:pPr>
            <w:r>
              <w:rPr>
                <w:sz w:val="24"/>
              </w:rPr>
              <w:t>Check whether corrective</w:t>
            </w:r>
            <w:r>
              <w:rPr>
                <w:spacing w:val="-38"/>
                <w:sz w:val="24"/>
              </w:rPr>
              <w:t xml:space="preserve"> </w:t>
            </w:r>
            <w:r>
              <w:rPr>
                <w:sz w:val="24"/>
              </w:rPr>
              <w:t xml:space="preserve">actions and results are </w:t>
            </w:r>
            <w:r>
              <w:rPr>
                <w:spacing w:val="-2"/>
                <w:sz w:val="24"/>
              </w:rPr>
              <w:t>documented.</w:t>
            </w:r>
          </w:p>
        </w:tc>
        <w:tc>
          <w:tcPr>
            <w:tcW w:w="2988" w:type="dxa"/>
          </w:tcPr>
          <w:p w14:paraId="441F8FAE">
            <w:pPr>
              <w:pStyle w:val="11"/>
              <w:spacing w:line="273" w:lineRule="auto"/>
              <w:ind w:left="98" w:right="277"/>
              <w:jc w:val="both"/>
              <w:rPr>
                <w:sz w:val="24"/>
              </w:rPr>
            </w:pPr>
            <w:r>
              <w:rPr>
                <w:sz w:val="24"/>
              </w:rPr>
              <w:t>Completed</w:t>
            </w:r>
            <w:r>
              <w:rPr>
                <w:spacing w:val="-38"/>
                <w:sz w:val="24"/>
              </w:rPr>
              <w:t xml:space="preserve"> </w:t>
            </w:r>
            <w:r>
              <w:rPr>
                <w:sz w:val="24"/>
              </w:rPr>
              <w:t>requests contain</w:t>
            </w:r>
            <w:r>
              <w:rPr>
                <w:spacing w:val="-38"/>
                <w:sz w:val="24"/>
              </w:rPr>
              <w:t xml:space="preserve"> </w:t>
            </w:r>
            <w:r>
              <w:rPr>
                <w:sz w:val="24"/>
              </w:rPr>
              <w:t xml:space="preserve">resolution </w:t>
            </w:r>
            <w:r>
              <w:rPr>
                <w:spacing w:val="-2"/>
                <w:sz w:val="24"/>
              </w:rPr>
              <w:t>information.</w:t>
            </w:r>
          </w:p>
        </w:tc>
      </w:tr>
    </w:tbl>
    <w:p w14:paraId="3DBC3365">
      <w:pPr>
        <w:pStyle w:val="11"/>
        <w:spacing w:after="0" w:line="273" w:lineRule="auto"/>
        <w:jc w:val="both"/>
        <w:rPr>
          <w:sz w:val="24"/>
        </w:rPr>
        <w:sectPr>
          <w:pgSz w:w="12240" w:h="15840"/>
          <w:pgMar w:top="136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57"/>
        <w:gridCol w:w="2957"/>
        <w:gridCol w:w="2988"/>
      </w:tblGrid>
      <w:tr w14:paraId="1D86B2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957" w:type="dxa"/>
          </w:tcPr>
          <w:p w14:paraId="51F1F2AA">
            <w:pPr>
              <w:pStyle w:val="11"/>
              <w:rPr>
                <w:sz w:val="24"/>
              </w:rPr>
            </w:pPr>
            <w:r>
              <w:rPr>
                <w:sz w:val="24"/>
              </w:rPr>
              <w:t>TC-08:</w:t>
            </w:r>
            <w:r>
              <w:rPr>
                <w:spacing w:val="-5"/>
                <w:sz w:val="24"/>
              </w:rPr>
              <w:t xml:space="preserve"> </w:t>
            </w:r>
            <w:r>
              <w:rPr>
                <w:spacing w:val="-2"/>
                <w:sz w:val="24"/>
              </w:rPr>
              <w:t>Reporting</w:t>
            </w:r>
          </w:p>
        </w:tc>
        <w:tc>
          <w:tcPr>
            <w:tcW w:w="2957" w:type="dxa"/>
          </w:tcPr>
          <w:p w14:paraId="5C93C407">
            <w:pPr>
              <w:pStyle w:val="11"/>
              <w:spacing w:line="273" w:lineRule="auto"/>
              <w:ind w:left="99"/>
              <w:rPr>
                <w:sz w:val="24"/>
              </w:rPr>
            </w:pPr>
            <w:r>
              <w:rPr>
                <w:sz w:val="24"/>
              </w:rPr>
              <w:t>Review planned report fields and summary</w:t>
            </w:r>
            <w:r>
              <w:rPr>
                <w:spacing w:val="-38"/>
                <w:sz w:val="24"/>
              </w:rPr>
              <w:t xml:space="preserve"> </w:t>
            </w:r>
            <w:r>
              <w:rPr>
                <w:sz w:val="24"/>
              </w:rPr>
              <w:t>indicators.</w:t>
            </w:r>
          </w:p>
        </w:tc>
        <w:tc>
          <w:tcPr>
            <w:tcW w:w="2988" w:type="dxa"/>
          </w:tcPr>
          <w:p w14:paraId="782A8289">
            <w:pPr>
              <w:pStyle w:val="11"/>
              <w:spacing w:line="273" w:lineRule="auto"/>
              <w:ind w:left="98" w:right="191"/>
              <w:rPr>
                <w:sz w:val="24"/>
              </w:rPr>
            </w:pPr>
            <w:r>
              <w:rPr>
                <w:sz w:val="24"/>
              </w:rPr>
              <w:t>Reports can summarize</w:t>
            </w:r>
            <w:r>
              <w:rPr>
                <w:spacing w:val="-36"/>
                <w:sz w:val="24"/>
              </w:rPr>
              <w:t xml:space="preserve"> </w:t>
            </w:r>
            <w:r>
              <w:rPr>
                <w:sz w:val="24"/>
              </w:rPr>
              <w:t>request status,</w:t>
            </w:r>
            <w:r>
              <w:rPr>
                <w:spacing w:val="-36"/>
                <w:sz w:val="24"/>
              </w:rPr>
              <w:t xml:space="preserve"> </w:t>
            </w:r>
            <w:r>
              <w:rPr>
                <w:sz w:val="24"/>
              </w:rPr>
              <w:t xml:space="preserve">workload, and recurring </w:t>
            </w:r>
            <w:r>
              <w:rPr>
                <w:spacing w:val="-2"/>
                <w:sz w:val="24"/>
              </w:rPr>
              <w:t>concerns.</w:t>
            </w:r>
          </w:p>
        </w:tc>
      </w:tr>
      <w:tr w14:paraId="65D4C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957" w:type="dxa"/>
          </w:tcPr>
          <w:p w14:paraId="3973279C">
            <w:pPr>
              <w:pStyle w:val="11"/>
              <w:spacing w:line="273" w:lineRule="auto"/>
              <w:ind w:right="100"/>
              <w:rPr>
                <w:sz w:val="24"/>
              </w:rPr>
            </w:pPr>
            <w:r>
              <w:rPr>
                <w:sz w:val="24"/>
              </w:rPr>
              <w:t>TC-09:</w:t>
            </w:r>
            <w:r>
              <w:rPr>
                <w:spacing w:val="-38"/>
                <w:sz w:val="24"/>
              </w:rPr>
              <w:t xml:space="preserve"> </w:t>
            </w:r>
            <w:r>
              <w:rPr>
                <w:sz w:val="24"/>
              </w:rPr>
              <w:t xml:space="preserve">Access </w:t>
            </w:r>
            <w:r>
              <w:rPr>
                <w:spacing w:val="-2"/>
                <w:sz w:val="24"/>
              </w:rPr>
              <w:t>Control</w:t>
            </w:r>
          </w:p>
        </w:tc>
        <w:tc>
          <w:tcPr>
            <w:tcW w:w="2957" w:type="dxa"/>
          </w:tcPr>
          <w:p w14:paraId="7DEF49AD">
            <w:pPr>
              <w:pStyle w:val="11"/>
              <w:spacing w:line="276" w:lineRule="auto"/>
              <w:ind w:left="99" w:right="159"/>
              <w:rPr>
                <w:sz w:val="24"/>
              </w:rPr>
            </w:pPr>
            <w:r>
              <w:rPr>
                <w:sz w:val="24"/>
              </w:rPr>
              <w:t>Review</w:t>
            </w:r>
            <w:r>
              <w:rPr>
                <w:spacing w:val="-20"/>
                <w:sz w:val="24"/>
              </w:rPr>
              <w:t xml:space="preserve"> </w:t>
            </w:r>
            <w:r>
              <w:rPr>
                <w:sz w:val="24"/>
              </w:rPr>
              <w:t>which</w:t>
            </w:r>
            <w:r>
              <w:rPr>
                <w:spacing w:val="-20"/>
                <w:sz w:val="24"/>
              </w:rPr>
              <w:t xml:space="preserve"> </w:t>
            </w:r>
            <w:r>
              <w:rPr>
                <w:sz w:val="24"/>
              </w:rPr>
              <w:t>users may</w:t>
            </w:r>
            <w:r>
              <w:rPr>
                <w:spacing w:val="-12"/>
                <w:sz w:val="24"/>
              </w:rPr>
              <w:t xml:space="preserve"> </w:t>
            </w:r>
            <w:r>
              <w:rPr>
                <w:sz w:val="24"/>
              </w:rPr>
              <w:t>view</w:t>
            </w:r>
            <w:r>
              <w:rPr>
                <w:spacing w:val="-12"/>
                <w:sz w:val="24"/>
              </w:rPr>
              <w:t xml:space="preserve"> </w:t>
            </w:r>
            <w:r>
              <w:rPr>
                <w:sz w:val="24"/>
              </w:rPr>
              <w:t>or</w:t>
            </w:r>
            <w:r>
              <w:rPr>
                <w:spacing w:val="-17"/>
                <w:sz w:val="24"/>
              </w:rPr>
              <w:t xml:space="preserve"> </w:t>
            </w:r>
            <w:r>
              <w:rPr>
                <w:sz w:val="24"/>
              </w:rPr>
              <w:t xml:space="preserve">update </w:t>
            </w:r>
            <w:r>
              <w:rPr>
                <w:spacing w:val="-2"/>
                <w:sz w:val="24"/>
              </w:rPr>
              <w:t>request information.</w:t>
            </w:r>
          </w:p>
        </w:tc>
        <w:tc>
          <w:tcPr>
            <w:tcW w:w="2988" w:type="dxa"/>
          </w:tcPr>
          <w:p w14:paraId="58B13E47">
            <w:pPr>
              <w:pStyle w:val="11"/>
              <w:spacing w:line="276" w:lineRule="auto"/>
              <w:ind w:left="98" w:right="277"/>
              <w:jc w:val="both"/>
              <w:rPr>
                <w:sz w:val="24"/>
              </w:rPr>
            </w:pPr>
            <w:r>
              <w:rPr>
                <w:sz w:val="24"/>
              </w:rPr>
              <w:t>Access</w:t>
            </w:r>
            <w:r>
              <w:rPr>
                <w:spacing w:val="-38"/>
                <w:sz w:val="24"/>
              </w:rPr>
              <w:t xml:space="preserve"> </w:t>
            </w:r>
            <w:r>
              <w:rPr>
                <w:sz w:val="24"/>
              </w:rPr>
              <w:t>permissions correspond</w:t>
            </w:r>
            <w:r>
              <w:rPr>
                <w:spacing w:val="-20"/>
                <w:sz w:val="24"/>
              </w:rPr>
              <w:t xml:space="preserve"> </w:t>
            </w:r>
            <w:r>
              <w:rPr>
                <w:sz w:val="24"/>
              </w:rPr>
              <w:t>to</w:t>
            </w:r>
            <w:r>
              <w:rPr>
                <w:spacing w:val="-20"/>
                <w:sz w:val="24"/>
              </w:rPr>
              <w:t xml:space="preserve"> </w:t>
            </w:r>
            <w:r>
              <w:rPr>
                <w:sz w:val="24"/>
              </w:rPr>
              <w:t xml:space="preserve">user </w:t>
            </w:r>
            <w:r>
              <w:rPr>
                <w:spacing w:val="-2"/>
                <w:sz w:val="24"/>
              </w:rPr>
              <w:t>responsibilities.</w:t>
            </w:r>
          </w:p>
        </w:tc>
      </w:tr>
    </w:tbl>
    <w:p w14:paraId="68BB39D9">
      <w:pPr>
        <w:pStyle w:val="6"/>
        <w:rPr>
          <w:b/>
        </w:rPr>
      </w:pPr>
    </w:p>
    <w:p w14:paraId="0AD6B0B0">
      <w:pPr>
        <w:pStyle w:val="6"/>
        <w:spacing w:before="268"/>
        <w:rPr>
          <w:b/>
        </w:rPr>
      </w:pPr>
    </w:p>
    <w:p w14:paraId="20C2ADAC">
      <w:pPr>
        <w:pStyle w:val="6"/>
        <w:spacing w:line="273" w:lineRule="auto"/>
        <w:ind w:right="222"/>
      </w:pPr>
      <w:r>
        <w:t>The</w:t>
      </w:r>
      <w:r>
        <w:rPr>
          <w:spacing w:val="-36"/>
        </w:rPr>
        <w:t xml:space="preserve"> </w:t>
      </w:r>
      <w:r>
        <w:t>expected</w:t>
      </w:r>
      <w:r>
        <w:rPr>
          <w:spacing w:val="-37"/>
        </w:rPr>
        <w:t xml:space="preserve"> </w:t>
      </w:r>
      <w:r>
        <w:t>results</w:t>
      </w:r>
      <w:r>
        <w:rPr>
          <w:spacing w:val="-36"/>
        </w:rPr>
        <w:t xml:space="preserve"> </w:t>
      </w:r>
      <w:r>
        <w:t>listed</w:t>
      </w:r>
      <w:r>
        <w:rPr>
          <w:spacing w:val="-36"/>
        </w:rPr>
        <w:t xml:space="preserve"> </w:t>
      </w:r>
      <w:r>
        <w:t>here</w:t>
      </w:r>
      <w:r>
        <w:rPr>
          <w:spacing w:val="-36"/>
        </w:rPr>
        <w:t xml:space="preserve"> </w:t>
      </w:r>
      <w:r>
        <w:t>are</w:t>
      </w:r>
      <w:r>
        <w:rPr>
          <w:spacing w:val="-36"/>
        </w:rPr>
        <w:t xml:space="preserve"> </w:t>
      </w:r>
      <w:r>
        <w:t>criteria</w:t>
      </w:r>
      <w:r>
        <w:rPr>
          <w:spacing w:val="-36"/>
        </w:rPr>
        <w:t xml:space="preserve"> </w:t>
      </w:r>
      <w:r>
        <w:t>for</w:t>
      </w:r>
      <w:r>
        <w:rPr>
          <w:spacing w:val="-36"/>
        </w:rPr>
        <w:t xml:space="preserve"> </w:t>
      </w:r>
      <w:r>
        <w:t>future</w:t>
      </w:r>
      <w:r>
        <w:rPr>
          <w:spacing w:val="-36"/>
        </w:rPr>
        <w:t xml:space="preserve"> </w:t>
      </w:r>
      <w:r>
        <w:t>validation, not</w:t>
      </w:r>
      <w:r>
        <w:rPr>
          <w:spacing w:val="80"/>
        </w:rPr>
        <w:t xml:space="preserve"> </w:t>
      </w:r>
      <w:r>
        <w:t>evidence</w:t>
      </w:r>
      <w:r>
        <w:rPr>
          <w:spacing w:val="80"/>
        </w:rPr>
        <w:t xml:space="preserve"> </w:t>
      </w:r>
      <w:r>
        <w:t>that</w:t>
      </w:r>
      <w:r>
        <w:rPr>
          <w:spacing w:val="80"/>
        </w:rPr>
        <w:t xml:space="preserve"> </w:t>
      </w:r>
      <w:r>
        <w:t>testing</w:t>
      </w:r>
      <w:r>
        <w:rPr>
          <w:spacing w:val="80"/>
        </w:rPr>
        <w:t xml:space="preserve"> </w:t>
      </w:r>
      <w:r>
        <w:t>has</w:t>
      </w:r>
      <w:r>
        <w:rPr>
          <w:spacing w:val="80"/>
        </w:rPr>
        <w:t xml:space="preserve"> </w:t>
      </w:r>
      <w:r>
        <w:t>already</w:t>
      </w:r>
      <w:r>
        <w:rPr>
          <w:spacing w:val="80"/>
        </w:rPr>
        <w:t xml:space="preserve"> </w:t>
      </w:r>
      <w:r>
        <w:t>been</w:t>
      </w:r>
      <w:r>
        <w:rPr>
          <w:spacing w:val="80"/>
        </w:rPr>
        <w:t xml:space="preserve"> </w:t>
      </w:r>
      <w:r>
        <w:t>completed.</w:t>
      </w:r>
      <w:r>
        <w:rPr>
          <w:spacing w:val="80"/>
        </w:rPr>
        <w:t xml:space="preserve"> </w:t>
      </w:r>
      <w:r>
        <w:t>Actual results should be recorded only after the relevant review or test has taken place.</w:t>
      </w:r>
    </w:p>
    <w:p w14:paraId="09F420E2">
      <w:pPr>
        <w:pStyle w:val="10"/>
        <w:numPr>
          <w:ilvl w:val="2"/>
          <w:numId w:val="11"/>
        </w:numPr>
        <w:tabs>
          <w:tab w:val="left" w:pos="865"/>
        </w:tabs>
        <w:spacing w:before="241" w:after="0" w:line="240" w:lineRule="auto"/>
        <w:ind w:left="865" w:right="0" w:hanging="865"/>
        <w:jc w:val="left"/>
        <w:rPr>
          <w:sz w:val="24"/>
        </w:rPr>
      </w:pPr>
      <w:r>
        <w:rPr>
          <w:sz w:val="24"/>
        </w:rPr>
        <w:t>Risk</w:t>
      </w:r>
      <w:r>
        <w:rPr>
          <w:spacing w:val="-4"/>
          <w:sz w:val="24"/>
        </w:rPr>
        <w:t xml:space="preserve"> </w:t>
      </w:r>
      <w:r>
        <w:rPr>
          <w:spacing w:val="-2"/>
          <w:sz w:val="24"/>
        </w:rPr>
        <w:t>Analysis</w:t>
      </w:r>
    </w:p>
    <w:p w14:paraId="79EC1AAD">
      <w:pPr>
        <w:pStyle w:val="6"/>
        <w:spacing w:before="10"/>
        <w:rPr>
          <w:sz w:val="13"/>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57"/>
        <w:gridCol w:w="2987"/>
        <w:gridCol w:w="2958"/>
      </w:tblGrid>
      <w:tr w14:paraId="3D7A2C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957" w:type="dxa"/>
            <w:shd w:val="clear" w:color="auto" w:fill="D9EAF7"/>
          </w:tcPr>
          <w:p w14:paraId="1DDE59A4">
            <w:pPr>
              <w:pStyle w:val="11"/>
              <w:ind w:left="24"/>
              <w:jc w:val="center"/>
              <w:rPr>
                <w:b/>
                <w:sz w:val="24"/>
              </w:rPr>
            </w:pPr>
            <w:r>
              <w:rPr>
                <w:b/>
                <w:spacing w:val="-4"/>
                <w:sz w:val="24"/>
              </w:rPr>
              <w:t>Risk</w:t>
            </w:r>
          </w:p>
        </w:tc>
        <w:tc>
          <w:tcPr>
            <w:tcW w:w="2987" w:type="dxa"/>
            <w:shd w:val="clear" w:color="auto" w:fill="D9EAF7"/>
          </w:tcPr>
          <w:p w14:paraId="0DCD2DB6">
            <w:pPr>
              <w:pStyle w:val="11"/>
              <w:ind w:left="409"/>
              <w:rPr>
                <w:b/>
                <w:sz w:val="24"/>
              </w:rPr>
            </w:pPr>
            <w:r>
              <w:rPr>
                <w:b/>
                <w:sz w:val="24"/>
              </w:rPr>
              <w:t>Possible</w:t>
            </w:r>
            <w:r>
              <w:rPr>
                <w:b/>
                <w:spacing w:val="-4"/>
                <w:sz w:val="24"/>
              </w:rPr>
              <w:t xml:space="preserve"> </w:t>
            </w:r>
            <w:r>
              <w:rPr>
                <w:b/>
                <w:spacing w:val="-2"/>
                <w:sz w:val="24"/>
              </w:rPr>
              <w:t>Effect</w:t>
            </w:r>
          </w:p>
        </w:tc>
        <w:tc>
          <w:tcPr>
            <w:tcW w:w="2958" w:type="dxa"/>
            <w:shd w:val="clear" w:color="auto" w:fill="D9EAF7"/>
          </w:tcPr>
          <w:p w14:paraId="34AE78AA">
            <w:pPr>
              <w:pStyle w:val="11"/>
              <w:ind w:left="108"/>
              <w:rPr>
                <w:b/>
                <w:sz w:val="24"/>
              </w:rPr>
            </w:pPr>
            <w:r>
              <w:rPr>
                <w:b/>
                <w:sz w:val="24"/>
              </w:rPr>
              <w:t>Proposed</w:t>
            </w:r>
            <w:r>
              <w:rPr>
                <w:b/>
                <w:spacing w:val="-4"/>
                <w:sz w:val="24"/>
              </w:rPr>
              <w:t xml:space="preserve"> </w:t>
            </w:r>
            <w:r>
              <w:rPr>
                <w:b/>
                <w:spacing w:val="-2"/>
                <w:sz w:val="24"/>
              </w:rPr>
              <w:t>Mitigation</w:t>
            </w:r>
          </w:p>
        </w:tc>
      </w:tr>
      <w:tr w14:paraId="578F2E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5" w:hRule="atLeast"/>
        </w:trPr>
        <w:tc>
          <w:tcPr>
            <w:tcW w:w="2957" w:type="dxa"/>
          </w:tcPr>
          <w:p w14:paraId="4E015241">
            <w:pPr>
              <w:pStyle w:val="11"/>
              <w:spacing w:line="273" w:lineRule="auto"/>
              <w:rPr>
                <w:sz w:val="24"/>
              </w:rPr>
            </w:pPr>
            <w:r>
              <w:rPr>
                <w:sz w:val="24"/>
              </w:rPr>
              <w:t>Resistance</w:t>
            </w:r>
            <w:r>
              <w:rPr>
                <w:spacing w:val="-14"/>
                <w:sz w:val="24"/>
              </w:rPr>
              <w:t xml:space="preserve"> </w:t>
            </w:r>
            <w:r>
              <w:rPr>
                <w:sz w:val="24"/>
              </w:rPr>
              <w:t>to</w:t>
            </w:r>
            <w:r>
              <w:rPr>
                <w:spacing w:val="-14"/>
                <w:sz w:val="24"/>
              </w:rPr>
              <w:t xml:space="preserve"> </w:t>
            </w:r>
            <w:r>
              <w:rPr>
                <w:sz w:val="24"/>
              </w:rPr>
              <w:t>a</w:t>
            </w:r>
            <w:r>
              <w:rPr>
                <w:spacing w:val="-14"/>
                <w:sz w:val="24"/>
              </w:rPr>
              <w:t xml:space="preserve"> </w:t>
            </w:r>
            <w:r>
              <w:rPr>
                <w:sz w:val="24"/>
              </w:rPr>
              <w:t xml:space="preserve">new </w:t>
            </w:r>
            <w:r>
              <w:rPr>
                <w:spacing w:val="-2"/>
                <w:sz w:val="24"/>
              </w:rPr>
              <w:t>process</w:t>
            </w:r>
          </w:p>
        </w:tc>
        <w:tc>
          <w:tcPr>
            <w:tcW w:w="2987" w:type="dxa"/>
          </w:tcPr>
          <w:p w14:paraId="0F64952A">
            <w:pPr>
              <w:pStyle w:val="11"/>
              <w:spacing w:line="273" w:lineRule="auto"/>
              <w:ind w:left="99"/>
              <w:rPr>
                <w:sz w:val="24"/>
              </w:rPr>
            </w:pPr>
            <w:r>
              <w:rPr>
                <w:sz w:val="24"/>
              </w:rPr>
              <w:t>Employees may continue using informal</w:t>
            </w:r>
            <w:r>
              <w:rPr>
                <w:spacing w:val="-38"/>
                <w:sz w:val="24"/>
              </w:rPr>
              <w:t xml:space="preserve"> </w:t>
            </w:r>
            <w:r>
              <w:rPr>
                <w:sz w:val="24"/>
              </w:rPr>
              <w:t>channels.</w:t>
            </w:r>
          </w:p>
        </w:tc>
        <w:tc>
          <w:tcPr>
            <w:tcW w:w="2958" w:type="dxa"/>
          </w:tcPr>
          <w:p w14:paraId="0813AFE3">
            <w:pPr>
              <w:pStyle w:val="11"/>
              <w:spacing w:line="273" w:lineRule="auto"/>
              <w:ind w:left="98" w:right="17"/>
              <w:rPr>
                <w:sz w:val="24"/>
              </w:rPr>
            </w:pPr>
            <w:r>
              <w:rPr>
                <w:sz w:val="24"/>
              </w:rPr>
              <w:t>Provide clear instructions and explain</w:t>
            </w:r>
            <w:r>
              <w:rPr>
                <w:spacing w:val="-20"/>
                <w:sz w:val="24"/>
              </w:rPr>
              <w:t xml:space="preserve"> </w:t>
            </w:r>
            <w:r>
              <w:rPr>
                <w:sz w:val="24"/>
              </w:rPr>
              <w:t>the</w:t>
            </w:r>
            <w:r>
              <w:rPr>
                <w:spacing w:val="-20"/>
                <w:sz w:val="24"/>
              </w:rPr>
              <w:t xml:space="preserve"> </w:t>
            </w:r>
            <w:r>
              <w:rPr>
                <w:sz w:val="24"/>
              </w:rPr>
              <w:t xml:space="preserve">purpose of the centralized </w:t>
            </w:r>
            <w:r>
              <w:rPr>
                <w:spacing w:val="-2"/>
                <w:sz w:val="24"/>
              </w:rPr>
              <w:t>process.</w:t>
            </w:r>
          </w:p>
        </w:tc>
      </w:tr>
      <w:tr w14:paraId="689956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57" w:type="dxa"/>
          </w:tcPr>
          <w:p w14:paraId="5C61FC23">
            <w:pPr>
              <w:pStyle w:val="11"/>
              <w:spacing w:line="273" w:lineRule="auto"/>
              <w:rPr>
                <w:sz w:val="24"/>
              </w:rPr>
            </w:pPr>
            <w:r>
              <w:rPr>
                <w:sz w:val="24"/>
              </w:rPr>
              <w:t>Incomplete</w:t>
            </w:r>
            <w:r>
              <w:rPr>
                <w:spacing w:val="-38"/>
                <w:sz w:val="24"/>
              </w:rPr>
              <w:t xml:space="preserve"> </w:t>
            </w:r>
            <w:r>
              <w:rPr>
                <w:sz w:val="24"/>
              </w:rPr>
              <w:t xml:space="preserve">request </w:t>
            </w:r>
            <w:r>
              <w:rPr>
                <w:spacing w:val="-2"/>
                <w:sz w:val="24"/>
              </w:rPr>
              <w:t>information</w:t>
            </w:r>
          </w:p>
        </w:tc>
        <w:tc>
          <w:tcPr>
            <w:tcW w:w="2987" w:type="dxa"/>
          </w:tcPr>
          <w:p w14:paraId="52FDED07">
            <w:pPr>
              <w:pStyle w:val="11"/>
              <w:spacing w:line="273" w:lineRule="auto"/>
              <w:ind w:left="99" w:right="7"/>
              <w:rPr>
                <w:sz w:val="24"/>
              </w:rPr>
            </w:pPr>
            <w:r>
              <w:rPr>
                <w:sz w:val="24"/>
              </w:rPr>
              <w:t>IT personnel may have difficulty assessing</w:t>
            </w:r>
            <w:r>
              <w:rPr>
                <w:spacing w:val="-38"/>
                <w:sz w:val="24"/>
              </w:rPr>
              <w:t xml:space="preserve"> </w:t>
            </w:r>
            <w:r>
              <w:rPr>
                <w:sz w:val="24"/>
              </w:rPr>
              <w:t>concerns.</w:t>
            </w:r>
          </w:p>
        </w:tc>
        <w:tc>
          <w:tcPr>
            <w:tcW w:w="2958" w:type="dxa"/>
          </w:tcPr>
          <w:p w14:paraId="31A40DC7">
            <w:pPr>
              <w:pStyle w:val="11"/>
              <w:spacing w:line="273" w:lineRule="auto"/>
              <w:ind w:left="98" w:right="103"/>
              <w:rPr>
                <w:sz w:val="24"/>
              </w:rPr>
            </w:pPr>
            <w:r>
              <w:rPr>
                <w:sz w:val="24"/>
              </w:rPr>
              <w:t>Use</w:t>
            </w:r>
            <w:r>
              <w:rPr>
                <w:spacing w:val="-18"/>
                <w:sz w:val="24"/>
              </w:rPr>
              <w:t xml:space="preserve"> </w:t>
            </w:r>
            <w:r>
              <w:rPr>
                <w:sz w:val="24"/>
              </w:rPr>
              <w:t>required</w:t>
            </w:r>
            <w:r>
              <w:rPr>
                <w:spacing w:val="-22"/>
                <w:sz w:val="24"/>
              </w:rPr>
              <w:t xml:space="preserve"> </w:t>
            </w:r>
            <w:r>
              <w:rPr>
                <w:sz w:val="24"/>
              </w:rPr>
              <w:t>fields and provide examples in the request form.</w:t>
            </w:r>
          </w:p>
        </w:tc>
      </w:tr>
      <w:tr w14:paraId="3CC511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1" w:hRule="atLeast"/>
        </w:trPr>
        <w:tc>
          <w:tcPr>
            <w:tcW w:w="2957" w:type="dxa"/>
          </w:tcPr>
          <w:p w14:paraId="2D52AD6C">
            <w:pPr>
              <w:pStyle w:val="11"/>
              <w:spacing w:line="273" w:lineRule="auto"/>
              <w:rPr>
                <w:sz w:val="24"/>
              </w:rPr>
            </w:pPr>
            <w:r>
              <w:rPr>
                <w:spacing w:val="-2"/>
                <w:sz w:val="24"/>
              </w:rPr>
              <w:t xml:space="preserve">Incorrect </w:t>
            </w:r>
            <w:r>
              <w:rPr>
                <w:sz w:val="24"/>
              </w:rPr>
              <w:t>classification</w:t>
            </w:r>
            <w:r>
              <w:rPr>
                <w:spacing w:val="-38"/>
                <w:sz w:val="24"/>
              </w:rPr>
              <w:t xml:space="preserve"> </w:t>
            </w:r>
            <w:r>
              <w:rPr>
                <w:sz w:val="24"/>
              </w:rPr>
              <w:t xml:space="preserve">or </w:t>
            </w:r>
            <w:r>
              <w:rPr>
                <w:spacing w:val="-2"/>
                <w:sz w:val="24"/>
              </w:rPr>
              <w:t>assignment</w:t>
            </w:r>
          </w:p>
        </w:tc>
        <w:tc>
          <w:tcPr>
            <w:tcW w:w="2987" w:type="dxa"/>
          </w:tcPr>
          <w:p w14:paraId="3D6F7ADA">
            <w:pPr>
              <w:pStyle w:val="11"/>
              <w:spacing w:line="273" w:lineRule="auto"/>
              <w:ind w:left="99" w:right="412"/>
              <w:rPr>
                <w:sz w:val="24"/>
              </w:rPr>
            </w:pPr>
            <w:r>
              <w:rPr>
                <w:sz w:val="24"/>
              </w:rPr>
              <w:t>Requests may be sent</w:t>
            </w:r>
            <w:r>
              <w:rPr>
                <w:spacing w:val="-9"/>
                <w:sz w:val="24"/>
              </w:rPr>
              <w:t xml:space="preserve"> </w:t>
            </w:r>
            <w:r>
              <w:rPr>
                <w:sz w:val="24"/>
              </w:rPr>
              <w:t>to</w:t>
            </w:r>
            <w:r>
              <w:rPr>
                <w:spacing w:val="-14"/>
                <w:sz w:val="24"/>
              </w:rPr>
              <w:t xml:space="preserve"> </w:t>
            </w:r>
            <w:r>
              <w:rPr>
                <w:sz w:val="24"/>
              </w:rPr>
              <w:t>the</w:t>
            </w:r>
            <w:r>
              <w:rPr>
                <w:spacing w:val="-14"/>
                <w:sz w:val="24"/>
              </w:rPr>
              <w:t xml:space="preserve"> </w:t>
            </w:r>
            <w:r>
              <w:rPr>
                <w:sz w:val="24"/>
              </w:rPr>
              <w:t xml:space="preserve">wrong </w:t>
            </w:r>
            <w:r>
              <w:rPr>
                <w:spacing w:val="-2"/>
                <w:sz w:val="24"/>
              </w:rPr>
              <w:t>personnel.</w:t>
            </w:r>
          </w:p>
        </w:tc>
        <w:tc>
          <w:tcPr>
            <w:tcW w:w="2958" w:type="dxa"/>
          </w:tcPr>
          <w:p w14:paraId="336F5835">
            <w:pPr>
              <w:pStyle w:val="11"/>
              <w:spacing w:line="273" w:lineRule="auto"/>
              <w:ind w:left="98" w:right="17"/>
              <w:rPr>
                <w:sz w:val="24"/>
              </w:rPr>
            </w:pPr>
            <w:r>
              <w:rPr>
                <w:sz w:val="24"/>
              </w:rPr>
              <w:t xml:space="preserve">Establish clear </w:t>
            </w:r>
            <w:r>
              <w:rPr>
                <w:spacing w:val="-2"/>
                <w:sz w:val="24"/>
              </w:rPr>
              <w:t xml:space="preserve">categories, </w:t>
            </w:r>
            <w:r>
              <w:rPr>
                <w:sz w:val="24"/>
              </w:rPr>
              <w:t>assignment</w:t>
            </w:r>
            <w:r>
              <w:rPr>
                <w:spacing w:val="-36"/>
                <w:sz w:val="24"/>
              </w:rPr>
              <w:t xml:space="preserve"> </w:t>
            </w:r>
            <w:r>
              <w:rPr>
                <w:sz w:val="24"/>
              </w:rPr>
              <w:t xml:space="preserve">rules, and a review </w:t>
            </w:r>
            <w:r>
              <w:rPr>
                <w:spacing w:val="-2"/>
                <w:sz w:val="24"/>
              </w:rPr>
              <w:t>procedure.</w:t>
            </w:r>
          </w:p>
        </w:tc>
      </w:tr>
    </w:tbl>
    <w:p w14:paraId="663529DF">
      <w:pPr>
        <w:pStyle w:val="11"/>
        <w:spacing w:after="0" w:line="273" w:lineRule="auto"/>
        <w:rPr>
          <w:sz w:val="24"/>
        </w:rPr>
        <w:sectPr>
          <w:type w:val="continuous"/>
          <w:pgSz w:w="12240" w:h="15840"/>
          <w:pgMar w:top="1420" w:right="1080" w:bottom="1411"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57"/>
        <w:gridCol w:w="2987"/>
        <w:gridCol w:w="2958"/>
      </w:tblGrid>
      <w:tr w14:paraId="68A50F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957" w:type="dxa"/>
          </w:tcPr>
          <w:p w14:paraId="166F9B52">
            <w:pPr>
              <w:pStyle w:val="11"/>
              <w:spacing w:line="273" w:lineRule="auto"/>
              <w:ind w:right="100"/>
              <w:rPr>
                <w:sz w:val="24"/>
              </w:rPr>
            </w:pPr>
            <w:r>
              <w:rPr>
                <w:sz w:val="24"/>
              </w:rPr>
              <w:t>Missed</w:t>
            </w:r>
            <w:r>
              <w:rPr>
                <w:spacing w:val="-38"/>
                <w:sz w:val="24"/>
              </w:rPr>
              <w:t xml:space="preserve"> </w:t>
            </w:r>
            <w:r>
              <w:rPr>
                <w:sz w:val="24"/>
              </w:rPr>
              <w:t xml:space="preserve">status </w:t>
            </w:r>
            <w:r>
              <w:rPr>
                <w:spacing w:val="-2"/>
                <w:sz w:val="24"/>
              </w:rPr>
              <w:t>updates</w:t>
            </w:r>
          </w:p>
        </w:tc>
        <w:tc>
          <w:tcPr>
            <w:tcW w:w="2987" w:type="dxa"/>
          </w:tcPr>
          <w:p w14:paraId="06AB8A82">
            <w:pPr>
              <w:pStyle w:val="11"/>
              <w:spacing w:line="273" w:lineRule="auto"/>
              <w:ind w:left="99" w:right="412"/>
              <w:rPr>
                <w:sz w:val="24"/>
              </w:rPr>
            </w:pPr>
            <w:r>
              <w:rPr>
                <w:sz w:val="24"/>
              </w:rPr>
              <w:t>Employees may receive</w:t>
            </w:r>
            <w:r>
              <w:rPr>
                <w:spacing w:val="-38"/>
                <w:sz w:val="24"/>
              </w:rPr>
              <w:t xml:space="preserve"> </w:t>
            </w:r>
            <w:r>
              <w:rPr>
                <w:sz w:val="24"/>
              </w:rPr>
              <w:t xml:space="preserve">outdated </w:t>
            </w:r>
            <w:r>
              <w:rPr>
                <w:spacing w:val="-2"/>
                <w:sz w:val="24"/>
              </w:rPr>
              <w:t>information.</w:t>
            </w:r>
          </w:p>
        </w:tc>
        <w:tc>
          <w:tcPr>
            <w:tcW w:w="2958" w:type="dxa"/>
          </w:tcPr>
          <w:p w14:paraId="60794963">
            <w:pPr>
              <w:pStyle w:val="11"/>
              <w:spacing w:line="273" w:lineRule="auto"/>
              <w:ind w:left="98" w:right="17"/>
              <w:rPr>
                <w:sz w:val="24"/>
              </w:rPr>
            </w:pPr>
            <w:r>
              <w:rPr>
                <w:spacing w:val="-2"/>
                <w:sz w:val="24"/>
              </w:rPr>
              <w:t xml:space="preserve">Define </w:t>
            </w:r>
            <w:r>
              <w:rPr>
                <w:sz w:val="24"/>
              </w:rPr>
              <w:t>responsibility</w:t>
            </w:r>
            <w:r>
              <w:rPr>
                <w:spacing w:val="-38"/>
                <w:sz w:val="24"/>
              </w:rPr>
              <w:t xml:space="preserve"> </w:t>
            </w:r>
            <w:r>
              <w:rPr>
                <w:sz w:val="24"/>
              </w:rPr>
              <w:t xml:space="preserve">for updating and reviewing pending </w:t>
            </w:r>
            <w:r>
              <w:rPr>
                <w:spacing w:val="-2"/>
                <w:sz w:val="24"/>
              </w:rPr>
              <w:t>requests.</w:t>
            </w:r>
          </w:p>
        </w:tc>
      </w:tr>
      <w:tr w14:paraId="41FBE9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957" w:type="dxa"/>
          </w:tcPr>
          <w:p w14:paraId="0606E4DA">
            <w:pPr>
              <w:pStyle w:val="11"/>
              <w:rPr>
                <w:sz w:val="24"/>
              </w:rPr>
            </w:pPr>
            <w:r>
              <w:rPr>
                <w:sz w:val="24"/>
              </w:rPr>
              <w:t>Unauthorized</w:t>
            </w:r>
            <w:r>
              <w:rPr>
                <w:spacing w:val="-9"/>
                <w:sz w:val="24"/>
              </w:rPr>
              <w:t xml:space="preserve"> </w:t>
            </w:r>
            <w:r>
              <w:rPr>
                <w:spacing w:val="-2"/>
                <w:sz w:val="24"/>
              </w:rPr>
              <w:t>access</w:t>
            </w:r>
          </w:p>
        </w:tc>
        <w:tc>
          <w:tcPr>
            <w:tcW w:w="2987" w:type="dxa"/>
          </w:tcPr>
          <w:p w14:paraId="35F09C32">
            <w:pPr>
              <w:pStyle w:val="11"/>
              <w:spacing w:line="276" w:lineRule="auto"/>
              <w:ind w:left="99"/>
              <w:rPr>
                <w:sz w:val="24"/>
              </w:rPr>
            </w:pPr>
            <w:r>
              <w:rPr>
                <w:sz w:val="24"/>
              </w:rPr>
              <w:t>Request</w:t>
            </w:r>
            <w:r>
              <w:rPr>
                <w:spacing w:val="-38"/>
                <w:sz w:val="24"/>
              </w:rPr>
              <w:t xml:space="preserve"> </w:t>
            </w:r>
            <w:r>
              <w:rPr>
                <w:sz w:val="24"/>
              </w:rPr>
              <w:t xml:space="preserve">information may be viewed or changed without </w:t>
            </w:r>
            <w:r>
              <w:rPr>
                <w:spacing w:val="-2"/>
                <w:sz w:val="24"/>
              </w:rPr>
              <w:t>permission.</w:t>
            </w:r>
          </w:p>
        </w:tc>
        <w:tc>
          <w:tcPr>
            <w:tcW w:w="2958" w:type="dxa"/>
          </w:tcPr>
          <w:p w14:paraId="742E1F33">
            <w:pPr>
              <w:pStyle w:val="11"/>
              <w:spacing w:line="276" w:lineRule="auto"/>
              <w:ind w:left="98" w:right="17"/>
              <w:rPr>
                <w:sz w:val="24"/>
              </w:rPr>
            </w:pPr>
            <w:r>
              <w:rPr>
                <w:sz w:val="24"/>
              </w:rPr>
              <w:t>Apply appropriate access</w:t>
            </w:r>
            <w:r>
              <w:rPr>
                <w:spacing w:val="-22"/>
                <w:sz w:val="24"/>
              </w:rPr>
              <w:t xml:space="preserve"> </w:t>
            </w:r>
            <w:r>
              <w:rPr>
                <w:sz w:val="24"/>
              </w:rPr>
              <w:t>controls</w:t>
            </w:r>
            <w:r>
              <w:rPr>
                <w:spacing w:val="-18"/>
                <w:sz w:val="24"/>
              </w:rPr>
              <w:t xml:space="preserve"> </w:t>
            </w:r>
            <w:r>
              <w:rPr>
                <w:sz w:val="24"/>
              </w:rPr>
              <w:t xml:space="preserve">and review user </w:t>
            </w:r>
            <w:r>
              <w:rPr>
                <w:spacing w:val="-2"/>
                <w:sz w:val="24"/>
              </w:rPr>
              <w:t>permissions.</w:t>
            </w:r>
          </w:p>
        </w:tc>
      </w:tr>
      <w:tr w14:paraId="5FDBAF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57" w:type="dxa"/>
          </w:tcPr>
          <w:p w14:paraId="07A9F7E5">
            <w:pPr>
              <w:pStyle w:val="11"/>
              <w:spacing w:line="273" w:lineRule="auto"/>
              <w:rPr>
                <w:sz w:val="24"/>
              </w:rPr>
            </w:pPr>
            <w:r>
              <w:rPr>
                <w:sz w:val="24"/>
              </w:rPr>
              <w:t>Data</w:t>
            </w:r>
            <w:r>
              <w:rPr>
                <w:spacing w:val="-12"/>
                <w:sz w:val="24"/>
              </w:rPr>
              <w:t xml:space="preserve"> </w:t>
            </w:r>
            <w:r>
              <w:rPr>
                <w:sz w:val="24"/>
              </w:rPr>
              <w:t>loss</w:t>
            </w:r>
            <w:r>
              <w:rPr>
                <w:spacing w:val="-12"/>
                <w:sz w:val="24"/>
              </w:rPr>
              <w:t xml:space="preserve"> </w:t>
            </w:r>
            <w:r>
              <w:rPr>
                <w:sz w:val="24"/>
              </w:rPr>
              <w:t>or</w:t>
            </w:r>
            <w:r>
              <w:rPr>
                <w:spacing w:val="-17"/>
                <w:sz w:val="24"/>
              </w:rPr>
              <w:t xml:space="preserve"> </w:t>
            </w:r>
            <w:r>
              <w:rPr>
                <w:sz w:val="24"/>
              </w:rPr>
              <w:t xml:space="preserve">system </w:t>
            </w:r>
            <w:r>
              <w:rPr>
                <w:spacing w:val="-2"/>
                <w:sz w:val="24"/>
              </w:rPr>
              <w:t>interruption</w:t>
            </w:r>
          </w:p>
        </w:tc>
        <w:tc>
          <w:tcPr>
            <w:tcW w:w="2987" w:type="dxa"/>
          </w:tcPr>
          <w:p w14:paraId="42FA42F2">
            <w:pPr>
              <w:pStyle w:val="11"/>
              <w:spacing w:line="273" w:lineRule="auto"/>
              <w:ind w:left="99" w:right="7"/>
              <w:rPr>
                <w:sz w:val="24"/>
              </w:rPr>
            </w:pPr>
            <w:r>
              <w:rPr>
                <w:sz w:val="24"/>
              </w:rPr>
              <w:t>Request</w:t>
            </w:r>
            <w:r>
              <w:rPr>
                <w:spacing w:val="-22"/>
                <w:sz w:val="24"/>
              </w:rPr>
              <w:t xml:space="preserve"> </w:t>
            </w:r>
            <w:r>
              <w:rPr>
                <w:sz w:val="24"/>
              </w:rPr>
              <w:t>records</w:t>
            </w:r>
            <w:r>
              <w:rPr>
                <w:spacing w:val="-18"/>
                <w:sz w:val="24"/>
              </w:rPr>
              <w:t xml:space="preserve"> </w:t>
            </w:r>
            <w:r>
              <w:rPr>
                <w:sz w:val="24"/>
              </w:rPr>
              <w:t>may become unavailable or lost.</w:t>
            </w:r>
          </w:p>
        </w:tc>
        <w:tc>
          <w:tcPr>
            <w:tcW w:w="2958" w:type="dxa"/>
          </w:tcPr>
          <w:p w14:paraId="28BC2A4A">
            <w:pPr>
              <w:pStyle w:val="11"/>
              <w:spacing w:line="273" w:lineRule="auto"/>
              <w:ind w:left="98" w:right="17"/>
              <w:rPr>
                <w:sz w:val="24"/>
              </w:rPr>
            </w:pPr>
            <w:r>
              <w:rPr>
                <w:sz w:val="24"/>
              </w:rPr>
              <w:t>Establish</w:t>
            </w:r>
            <w:r>
              <w:rPr>
                <w:spacing w:val="-38"/>
                <w:sz w:val="24"/>
              </w:rPr>
              <w:t xml:space="preserve"> </w:t>
            </w:r>
            <w:r>
              <w:rPr>
                <w:sz w:val="24"/>
              </w:rPr>
              <w:t xml:space="preserve">suitable backup, recovery, and recordkeeping </w:t>
            </w:r>
            <w:r>
              <w:rPr>
                <w:spacing w:val="-2"/>
                <w:sz w:val="24"/>
              </w:rPr>
              <w:t>procedures.</w:t>
            </w:r>
          </w:p>
        </w:tc>
      </w:tr>
      <w:tr w14:paraId="5F9B5A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957" w:type="dxa"/>
          </w:tcPr>
          <w:p w14:paraId="39F658BC">
            <w:pPr>
              <w:pStyle w:val="11"/>
              <w:spacing w:line="273" w:lineRule="auto"/>
              <w:rPr>
                <w:sz w:val="24"/>
              </w:rPr>
            </w:pPr>
            <w:r>
              <w:rPr>
                <w:sz w:val="24"/>
              </w:rPr>
              <w:t>Limited</w:t>
            </w:r>
            <w:r>
              <w:rPr>
                <w:spacing w:val="-38"/>
                <w:sz w:val="24"/>
              </w:rPr>
              <w:t xml:space="preserve"> </w:t>
            </w:r>
            <w:r>
              <w:rPr>
                <w:sz w:val="24"/>
              </w:rPr>
              <w:t xml:space="preserve">technical </w:t>
            </w:r>
            <w:r>
              <w:rPr>
                <w:spacing w:val="-2"/>
                <w:sz w:val="24"/>
              </w:rPr>
              <w:t>resources</w:t>
            </w:r>
          </w:p>
        </w:tc>
        <w:tc>
          <w:tcPr>
            <w:tcW w:w="2987" w:type="dxa"/>
          </w:tcPr>
          <w:p w14:paraId="58A05C1B">
            <w:pPr>
              <w:pStyle w:val="11"/>
              <w:spacing w:line="273" w:lineRule="auto"/>
              <w:ind w:left="99"/>
              <w:rPr>
                <w:sz w:val="24"/>
              </w:rPr>
            </w:pPr>
            <w:r>
              <w:rPr>
                <w:sz w:val="24"/>
              </w:rPr>
              <w:t>Implementation or maintenance</w:t>
            </w:r>
            <w:r>
              <w:rPr>
                <w:spacing w:val="-22"/>
                <w:sz w:val="24"/>
              </w:rPr>
              <w:t xml:space="preserve"> </w:t>
            </w:r>
            <w:r>
              <w:rPr>
                <w:sz w:val="24"/>
              </w:rPr>
              <w:t>may</w:t>
            </w:r>
            <w:r>
              <w:rPr>
                <w:spacing w:val="-18"/>
                <w:sz w:val="24"/>
              </w:rPr>
              <w:t xml:space="preserve"> </w:t>
            </w:r>
            <w:r>
              <w:rPr>
                <w:sz w:val="24"/>
              </w:rPr>
              <w:t xml:space="preserve">be </w:t>
            </w:r>
            <w:r>
              <w:rPr>
                <w:spacing w:val="-2"/>
                <w:sz w:val="24"/>
              </w:rPr>
              <w:t>difficult.</w:t>
            </w:r>
          </w:p>
        </w:tc>
        <w:tc>
          <w:tcPr>
            <w:tcW w:w="2958" w:type="dxa"/>
          </w:tcPr>
          <w:p w14:paraId="39474147">
            <w:pPr>
              <w:pStyle w:val="11"/>
              <w:spacing w:line="273" w:lineRule="auto"/>
              <w:ind w:left="98" w:right="17"/>
              <w:rPr>
                <w:sz w:val="24"/>
              </w:rPr>
            </w:pPr>
            <w:r>
              <w:rPr>
                <w:sz w:val="24"/>
              </w:rPr>
              <w:t>Evaluate</w:t>
            </w:r>
            <w:r>
              <w:rPr>
                <w:spacing w:val="-38"/>
                <w:sz w:val="24"/>
              </w:rPr>
              <w:t xml:space="preserve"> </w:t>
            </w:r>
            <w:r>
              <w:rPr>
                <w:sz w:val="24"/>
              </w:rPr>
              <w:t xml:space="preserve">equipment, </w:t>
            </w:r>
            <w:r>
              <w:rPr>
                <w:spacing w:val="-2"/>
                <w:sz w:val="24"/>
              </w:rPr>
              <w:t xml:space="preserve">connectivity, </w:t>
            </w:r>
            <w:r>
              <w:rPr>
                <w:sz w:val="24"/>
              </w:rPr>
              <w:t xml:space="preserve">skills, and budget before selecting a </w:t>
            </w:r>
            <w:r>
              <w:rPr>
                <w:spacing w:val="-2"/>
                <w:sz w:val="24"/>
              </w:rPr>
              <w:t>solution.</w:t>
            </w:r>
          </w:p>
        </w:tc>
      </w:tr>
    </w:tbl>
    <w:p w14:paraId="6545EB37">
      <w:pPr>
        <w:pStyle w:val="6"/>
      </w:pPr>
    </w:p>
    <w:p w14:paraId="7D6F19A3">
      <w:pPr>
        <w:pStyle w:val="6"/>
        <w:spacing w:before="269"/>
      </w:pPr>
    </w:p>
    <w:p w14:paraId="549E16D4">
      <w:pPr>
        <w:pStyle w:val="6"/>
        <w:spacing w:line="276" w:lineRule="auto"/>
        <w:ind w:right="354"/>
        <w:jc w:val="both"/>
      </w:pPr>
      <w:r>
        <w:t>Process improvement depends on both the proposed technology and the</w:t>
      </w:r>
      <w:r>
        <w:rPr>
          <w:spacing w:val="-3"/>
        </w:rPr>
        <w:t xml:space="preserve"> </w:t>
      </w:r>
      <w:r>
        <w:t>organization's</w:t>
      </w:r>
      <w:r>
        <w:rPr>
          <w:spacing w:val="-3"/>
        </w:rPr>
        <w:t xml:space="preserve"> </w:t>
      </w:r>
      <w:r>
        <w:t>readiness</w:t>
      </w:r>
      <w:r>
        <w:rPr>
          <w:spacing w:val="-3"/>
        </w:rPr>
        <w:t xml:space="preserve"> </w:t>
      </w:r>
      <w:r>
        <w:t>to</w:t>
      </w:r>
      <w:r>
        <w:rPr>
          <w:spacing w:val="-8"/>
        </w:rPr>
        <w:t xml:space="preserve"> </w:t>
      </w:r>
      <w:r>
        <w:t>use</w:t>
      </w:r>
      <w:r>
        <w:rPr>
          <w:spacing w:val="-8"/>
        </w:rPr>
        <w:t xml:space="preserve"> </w:t>
      </w:r>
      <w:r>
        <w:t>it.</w:t>
      </w:r>
      <w:r>
        <w:rPr>
          <w:spacing w:val="-3"/>
        </w:rPr>
        <w:t xml:space="preserve"> </w:t>
      </w:r>
      <w:r>
        <w:t>Clear</w:t>
      </w:r>
      <w:r>
        <w:rPr>
          <w:spacing w:val="-3"/>
        </w:rPr>
        <w:t xml:space="preserve"> </w:t>
      </w:r>
      <w:r>
        <w:t>procedures,</w:t>
      </w:r>
      <w:r>
        <w:rPr>
          <w:spacing w:val="-8"/>
        </w:rPr>
        <w:t xml:space="preserve"> </w:t>
      </w:r>
      <w:r>
        <w:t>defined responsibilities,</w:t>
      </w:r>
      <w:r>
        <w:rPr>
          <w:spacing w:val="-10"/>
        </w:rPr>
        <w:t xml:space="preserve"> </w:t>
      </w:r>
      <w:r>
        <w:t>basic</w:t>
      </w:r>
      <w:r>
        <w:rPr>
          <w:spacing w:val="-5"/>
        </w:rPr>
        <w:t xml:space="preserve"> </w:t>
      </w:r>
      <w:r>
        <w:t>user</w:t>
      </w:r>
      <w:r>
        <w:rPr>
          <w:spacing w:val="-5"/>
        </w:rPr>
        <w:t xml:space="preserve"> </w:t>
      </w:r>
      <w:r>
        <w:t>guidance,</w:t>
      </w:r>
      <w:r>
        <w:rPr>
          <w:spacing w:val="-5"/>
        </w:rPr>
        <w:t xml:space="preserve"> </w:t>
      </w:r>
      <w:r>
        <w:t>and</w:t>
      </w:r>
      <w:r>
        <w:rPr>
          <w:spacing w:val="-10"/>
        </w:rPr>
        <w:t xml:space="preserve"> </w:t>
      </w:r>
      <w:r>
        <w:t>appropriate</w:t>
      </w:r>
      <w:r>
        <w:rPr>
          <w:spacing w:val="-5"/>
        </w:rPr>
        <w:t xml:space="preserve"> </w:t>
      </w:r>
      <w:r>
        <w:t>safeguards should be in place before implementation.</w:t>
      </w:r>
    </w:p>
    <w:p w14:paraId="5FFF27E3">
      <w:pPr>
        <w:pStyle w:val="6"/>
        <w:spacing w:before="83"/>
      </w:pPr>
    </w:p>
    <w:p w14:paraId="6FFA28CE">
      <w:pPr>
        <w:pStyle w:val="3"/>
        <w:numPr>
          <w:ilvl w:val="1"/>
          <w:numId w:val="11"/>
        </w:numPr>
        <w:tabs>
          <w:tab w:val="left" w:pos="577"/>
        </w:tabs>
        <w:spacing w:before="0" w:after="0" w:line="240" w:lineRule="auto"/>
        <w:ind w:left="577" w:right="0" w:hanging="577"/>
        <w:jc w:val="left"/>
      </w:pPr>
      <w:bookmarkStart w:id="102" w:name="3.4 Implementation Plan"/>
      <w:bookmarkEnd w:id="102"/>
      <w:bookmarkStart w:id="103" w:name="_bookmark51"/>
      <w:bookmarkEnd w:id="103"/>
      <w:r>
        <w:t>Implementation</w:t>
      </w:r>
      <w:r>
        <w:rPr>
          <w:spacing w:val="-14"/>
        </w:rPr>
        <w:t xml:space="preserve"> </w:t>
      </w:r>
      <w:r>
        <w:rPr>
          <w:spacing w:val="-4"/>
        </w:rPr>
        <w:t>Plan</w:t>
      </w:r>
    </w:p>
    <w:p w14:paraId="2ED8970E">
      <w:pPr>
        <w:pStyle w:val="6"/>
        <w:spacing w:before="6"/>
        <w:rPr>
          <w:b/>
        </w:rPr>
      </w:pPr>
    </w:p>
    <w:p w14:paraId="202D5FCC">
      <w:pPr>
        <w:pStyle w:val="6"/>
        <w:spacing w:line="273" w:lineRule="auto"/>
        <w:ind w:right="367"/>
        <w:jc w:val="both"/>
      </w:pPr>
      <w:r>
        <w:t>The following plan outlines possible steps for introducing the improved internal IT support request process. The schedule is preliminary and should be adjusted to fit the company's availability, resources, and approval.</w:t>
      </w:r>
    </w:p>
    <w:p w14:paraId="1A7E28D9">
      <w:pPr>
        <w:pStyle w:val="6"/>
        <w:spacing w:before="9"/>
      </w:pPr>
    </w:p>
    <w:p w14:paraId="6F77E150">
      <w:pPr>
        <w:pStyle w:val="3"/>
        <w:numPr>
          <w:ilvl w:val="2"/>
          <w:numId w:val="11"/>
        </w:numPr>
        <w:tabs>
          <w:tab w:val="left" w:pos="865"/>
        </w:tabs>
        <w:spacing w:before="0" w:after="0" w:line="240" w:lineRule="auto"/>
        <w:ind w:left="865" w:right="0" w:hanging="865"/>
        <w:jc w:val="left"/>
      </w:pPr>
      <w:bookmarkStart w:id="104" w:name="3.4.1 Implementation Activities"/>
      <w:bookmarkEnd w:id="104"/>
      <w:bookmarkStart w:id="105" w:name="_bookmark52"/>
      <w:bookmarkEnd w:id="105"/>
      <w:r>
        <w:t>Implementation</w:t>
      </w:r>
      <w:r>
        <w:rPr>
          <w:spacing w:val="-14"/>
        </w:rPr>
        <w:t xml:space="preserve"> </w:t>
      </w:r>
      <w:r>
        <w:rPr>
          <w:spacing w:val="-2"/>
        </w:rPr>
        <w:t>Activities</w:t>
      </w:r>
    </w:p>
    <w:p w14:paraId="5E05C36E">
      <w:pPr>
        <w:pStyle w:val="6"/>
        <w:spacing w:before="5"/>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36"/>
        <w:gridCol w:w="2221"/>
        <w:gridCol w:w="2266"/>
        <w:gridCol w:w="2176"/>
      </w:tblGrid>
      <w:tr w14:paraId="18206F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80" w:hRule="atLeast"/>
        </w:trPr>
        <w:tc>
          <w:tcPr>
            <w:tcW w:w="2236" w:type="dxa"/>
            <w:shd w:val="clear" w:color="auto" w:fill="D9EAF7"/>
          </w:tcPr>
          <w:p w14:paraId="6135050D">
            <w:pPr>
              <w:pStyle w:val="11"/>
              <w:ind w:left="755"/>
              <w:rPr>
                <w:b/>
                <w:sz w:val="24"/>
              </w:rPr>
            </w:pPr>
            <w:r>
              <w:rPr>
                <w:b/>
                <w:spacing w:val="-2"/>
                <w:sz w:val="24"/>
              </w:rPr>
              <w:t>Phase</w:t>
            </w:r>
          </w:p>
        </w:tc>
        <w:tc>
          <w:tcPr>
            <w:tcW w:w="2221" w:type="dxa"/>
            <w:shd w:val="clear" w:color="auto" w:fill="D9EAF7"/>
          </w:tcPr>
          <w:p w14:paraId="036DDCF1">
            <w:pPr>
              <w:pStyle w:val="11"/>
              <w:ind w:left="390"/>
              <w:rPr>
                <w:b/>
                <w:sz w:val="24"/>
              </w:rPr>
            </w:pPr>
            <w:r>
              <w:rPr>
                <w:b/>
                <w:spacing w:val="-2"/>
                <w:sz w:val="24"/>
              </w:rPr>
              <w:t>Activities</w:t>
            </w:r>
          </w:p>
        </w:tc>
        <w:tc>
          <w:tcPr>
            <w:tcW w:w="2266" w:type="dxa"/>
            <w:shd w:val="clear" w:color="auto" w:fill="D9EAF7"/>
          </w:tcPr>
          <w:p w14:paraId="2B146B7D">
            <w:pPr>
              <w:pStyle w:val="11"/>
              <w:spacing w:line="273" w:lineRule="auto"/>
              <w:ind w:left="700" w:right="535" w:hanging="146"/>
              <w:rPr>
                <w:b/>
                <w:sz w:val="24"/>
              </w:rPr>
            </w:pPr>
            <w:r>
              <w:rPr>
                <w:b/>
                <w:spacing w:val="-2"/>
                <w:sz w:val="24"/>
              </w:rPr>
              <w:t>Expected Output</w:t>
            </w:r>
          </w:p>
        </w:tc>
        <w:tc>
          <w:tcPr>
            <w:tcW w:w="2176" w:type="dxa"/>
            <w:shd w:val="clear" w:color="auto" w:fill="D9EAF7"/>
          </w:tcPr>
          <w:p w14:paraId="75DE4E49">
            <w:pPr>
              <w:pStyle w:val="11"/>
              <w:spacing w:line="273" w:lineRule="auto"/>
              <w:ind w:left="510" w:right="489"/>
              <w:rPr>
                <w:b/>
                <w:sz w:val="24"/>
              </w:rPr>
            </w:pPr>
            <w:r>
              <w:rPr>
                <w:b/>
                <w:spacing w:val="-2"/>
                <w:sz w:val="24"/>
              </w:rPr>
              <w:t>Proposed Duration</w:t>
            </w:r>
          </w:p>
        </w:tc>
      </w:tr>
    </w:tbl>
    <w:p w14:paraId="499BAD64">
      <w:pPr>
        <w:pStyle w:val="11"/>
        <w:spacing w:after="0" w:line="273" w:lineRule="auto"/>
        <w:rPr>
          <w:b/>
          <w:sz w:val="24"/>
        </w:rPr>
        <w:sectPr>
          <w:type w:val="continuous"/>
          <w:pgSz w:w="12240" w:h="15840"/>
          <w:pgMar w:top="142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36"/>
        <w:gridCol w:w="2221"/>
        <w:gridCol w:w="2266"/>
        <w:gridCol w:w="2176"/>
      </w:tblGrid>
      <w:tr w14:paraId="3A1634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56" w:hRule="atLeast"/>
        </w:trPr>
        <w:tc>
          <w:tcPr>
            <w:tcW w:w="2236" w:type="dxa"/>
          </w:tcPr>
          <w:p w14:paraId="668FAC08">
            <w:pPr>
              <w:pStyle w:val="11"/>
              <w:spacing w:line="273" w:lineRule="auto"/>
              <w:rPr>
                <w:sz w:val="24"/>
              </w:rPr>
            </w:pPr>
            <w:r>
              <w:rPr>
                <w:sz w:val="24"/>
              </w:rPr>
              <w:t>Phase 1: Process</w:t>
            </w:r>
            <w:r>
              <w:rPr>
                <w:spacing w:val="-38"/>
                <w:sz w:val="24"/>
              </w:rPr>
              <w:t xml:space="preserve"> </w:t>
            </w:r>
            <w:r>
              <w:rPr>
                <w:sz w:val="24"/>
              </w:rPr>
              <w:t>Review</w:t>
            </w:r>
          </w:p>
        </w:tc>
        <w:tc>
          <w:tcPr>
            <w:tcW w:w="2221" w:type="dxa"/>
          </w:tcPr>
          <w:p w14:paraId="13DF1B3A">
            <w:pPr>
              <w:pStyle w:val="11"/>
              <w:spacing w:line="273" w:lineRule="auto"/>
              <w:ind w:right="132"/>
              <w:rPr>
                <w:sz w:val="24"/>
              </w:rPr>
            </w:pPr>
            <w:r>
              <w:rPr>
                <w:spacing w:val="-2"/>
                <w:sz w:val="24"/>
              </w:rPr>
              <w:t xml:space="preserve">Confirm current practices, stakeholder </w:t>
            </w:r>
            <w:r>
              <w:rPr>
                <w:sz w:val="24"/>
              </w:rPr>
              <w:t xml:space="preserve">needs, and </w:t>
            </w:r>
            <w:r>
              <w:rPr>
                <w:spacing w:val="-2"/>
                <w:sz w:val="24"/>
              </w:rPr>
              <w:t>identified problems.</w:t>
            </w:r>
          </w:p>
        </w:tc>
        <w:tc>
          <w:tcPr>
            <w:tcW w:w="2266" w:type="dxa"/>
          </w:tcPr>
          <w:p w14:paraId="2386E991">
            <w:pPr>
              <w:pStyle w:val="11"/>
              <w:spacing w:line="273" w:lineRule="auto"/>
              <w:ind w:right="35"/>
              <w:rPr>
                <w:sz w:val="24"/>
              </w:rPr>
            </w:pPr>
            <w:r>
              <w:rPr>
                <w:spacing w:val="-2"/>
                <w:sz w:val="24"/>
              </w:rPr>
              <w:t>Reviewed process requirements</w:t>
            </w:r>
          </w:p>
        </w:tc>
        <w:tc>
          <w:tcPr>
            <w:tcW w:w="2176" w:type="dxa"/>
          </w:tcPr>
          <w:p w14:paraId="25F5572A">
            <w:pPr>
              <w:pStyle w:val="11"/>
              <w:ind w:left="99"/>
              <w:rPr>
                <w:sz w:val="24"/>
              </w:rPr>
            </w:pPr>
            <w:r>
              <w:rPr>
                <w:sz w:val="24"/>
              </w:rPr>
              <w:t>Week</w:t>
            </w:r>
            <w:r>
              <w:rPr>
                <w:spacing w:val="1"/>
                <w:sz w:val="24"/>
              </w:rPr>
              <w:t xml:space="preserve"> </w:t>
            </w:r>
            <w:r>
              <w:rPr>
                <w:spacing w:val="-10"/>
                <w:sz w:val="24"/>
              </w:rPr>
              <w:t>1</w:t>
            </w:r>
          </w:p>
        </w:tc>
      </w:tr>
      <w:tr w14:paraId="6662C1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0" w:hRule="atLeast"/>
        </w:trPr>
        <w:tc>
          <w:tcPr>
            <w:tcW w:w="2236" w:type="dxa"/>
          </w:tcPr>
          <w:p w14:paraId="78BF60C5">
            <w:pPr>
              <w:pStyle w:val="11"/>
              <w:spacing w:line="273" w:lineRule="auto"/>
              <w:rPr>
                <w:sz w:val="24"/>
              </w:rPr>
            </w:pPr>
            <w:r>
              <w:rPr>
                <w:sz w:val="24"/>
              </w:rPr>
              <w:t>Phase 2: Process and System</w:t>
            </w:r>
            <w:r>
              <w:rPr>
                <w:spacing w:val="-38"/>
                <w:sz w:val="24"/>
              </w:rPr>
              <w:t xml:space="preserve"> </w:t>
            </w:r>
            <w:r>
              <w:rPr>
                <w:sz w:val="24"/>
              </w:rPr>
              <w:t>Design</w:t>
            </w:r>
          </w:p>
        </w:tc>
        <w:tc>
          <w:tcPr>
            <w:tcW w:w="2221" w:type="dxa"/>
          </w:tcPr>
          <w:p w14:paraId="77C90796">
            <w:pPr>
              <w:pStyle w:val="11"/>
              <w:spacing w:line="273" w:lineRule="auto"/>
              <w:ind w:right="132"/>
              <w:rPr>
                <w:sz w:val="24"/>
              </w:rPr>
            </w:pPr>
            <w:r>
              <w:rPr>
                <w:spacing w:val="-2"/>
                <w:sz w:val="24"/>
              </w:rPr>
              <w:t xml:space="preserve">Finalize workflow, request fields, categories, </w:t>
            </w:r>
            <w:r>
              <w:rPr>
                <w:sz w:val="24"/>
              </w:rPr>
              <w:t xml:space="preserve">roles, and </w:t>
            </w:r>
            <w:r>
              <w:rPr>
                <w:spacing w:val="-2"/>
                <w:sz w:val="24"/>
              </w:rPr>
              <w:t>status definitions.</w:t>
            </w:r>
          </w:p>
        </w:tc>
        <w:tc>
          <w:tcPr>
            <w:tcW w:w="2266" w:type="dxa"/>
          </w:tcPr>
          <w:p w14:paraId="245F947F">
            <w:pPr>
              <w:pStyle w:val="11"/>
              <w:spacing w:line="273" w:lineRule="auto"/>
              <w:ind w:right="21"/>
              <w:rPr>
                <w:sz w:val="24"/>
              </w:rPr>
            </w:pPr>
            <w:r>
              <w:rPr>
                <w:spacing w:val="-2"/>
                <w:sz w:val="24"/>
              </w:rPr>
              <w:t xml:space="preserve">Approved </w:t>
            </w:r>
            <w:r>
              <w:rPr>
                <w:sz w:val="24"/>
              </w:rPr>
              <w:t>process</w:t>
            </w:r>
            <w:r>
              <w:rPr>
                <w:spacing w:val="-38"/>
                <w:sz w:val="24"/>
              </w:rPr>
              <w:t xml:space="preserve"> </w:t>
            </w:r>
            <w:r>
              <w:rPr>
                <w:sz w:val="24"/>
              </w:rPr>
              <w:t>design</w:t>
            </w:r>
          </w:p>
        </w:tc>
        <w:tc>
          <w:tcPr>
            <w:tcW w:w="2176" w:type="dxa"/>
          </w:tcPr>
          <w:p w14:paraId="7588D612">
            <w:pPr>
              <w:pStyle w:val="11"/>
              <w:ind w:left="99"/>
              <w:rPr>
                <w:sz w:val="24"/>
              </w:rPr>
            </w:pPr>
            <w:r>
              <w:rPr>
                <w:sz w:val="24"/>
              </w:rPr>
              <w:t>Week</w:t>
            </w:r>
            <w:r>
              <w:rPr>
                <w:spacing w:val="1"/>
                <w:sz w:val="24"/>
              </w:rPr>
              <w:t xml:space="preserve"> </w:t>
            </w:r>
            <w:r>
              <w:rPr>
                <w:spacing w:val="-10"/>
                <w:sz w:val="24"/>
              </w:rPr>
              <w:t>2</w:t>
            </w:r>
          </w:p>
        </w:tc>
      </w:tr>
      <w:tr w14:paraId="65241D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75" w:hRule="atLeast"/>
        </w:trPr>
        <w:tc>
          <w:tcPr>
            <w:tcW w:w="2236" w:type="dxa"/>
          </w:tcPr>
          <w:p w14:paraId="65091C7E">
            <w:pPr>
              <w:pStyle w:val="11"/>
              <w:spacing w:line="273" w:lineRule="auto"/>
              <w:rPr>
                <w:sz w:val="24"/>
              </w:rPr>
            </w:pPr>
            <w:r>
              <w:rPr>
                <w:sz w:val="24"/>
              </w:rPr>
              <w:t>Phase 3: Preparation</w:t>
            </w:r>
            <w:r>
              <w:rPr>
                <w:spacing w:val="-38"/>
                <w:sz w:val="24"/>
              </w:rPr>
              <w:t xml:space="preserve"> </w:t>
            </w:r>
            <w:r>
              <w:rPr>
                <w:sz w:val="24"/>
              </w:rPr>
              <w:t xml:space="preserve">or </w:t>
            </w:r>
            <w:r>
              <w:rPr>
                <w:spacing w:val="-2"/>
                <w:sz w:val="24"/>
              </w:rPr>
              <w:t>Development</w:t>
            </w:r>
          </w:p>
        </w:tc>
        <w:tc>
          <w:tcPr>
            <w:tcW w:w="2221" w:type="dxa"/>
          </w:tcPr>
          <w:p w14:paraId="36D93768">
            <w:pPr>
              <w:pStyle w:val="11"/>
              <w:spacing w:line="273" w:lineRule="auto"/>
              <w:ind w:right="224"/>
              <w:rPr>
                <w:sz w:val="24"/>
              </w:rPr>
            </w:pPr>
            <w:r>
              <w:rPr>
                <w:sz w:val="24"/>
              </w:rPr>
              <w:t xml:space="preserve">Prepare the </w:t>
            </w:r>
            <w:r>
              <w:rPr>
                <w:spacing w:val="-2"/>
                <w:sz w:val="24"/>
              </w:rPr>
              <w:t xml:space="preserve">selected solution, request records, access permissions, </w:t>
            </w:r>
            <w:r>
              <w:rPr>
                <w:sz w:val="24"/>
              </w:rPr>
              <w:t>and</w:t>
            </w:r>
            <w:r>
              <w:rPr>
                <w:spacing w:val="-38"/>
                <w:sz w:val="24"/>
              </w:rPr>
              <w:t xml:space="preserve"> </w:t>
            </w:r>
            <w:r>
              <w:rPr>
                <w:sz w:val="24"/>
              </w:rPr>
              <w:t xml:space="preserve">reporting </w:t>
            </w:r>
            <w:r>
              <w:rPr>
                <w:spacing w:val="-2"/>
                <w:sz w:val="24"/>
              </w:rPr>
              <w:t>structure.</w:t>
            </w:r>
          </w:p>
        </w:tc>
        <w:tc>
          <w:tcPr>
            <w:tcW w:w="2266" w:type="dxa"/>
          </w:tcPr>
          <w:p w14:paraId="1140586B">
            <w:pPr>
              <w:pStyle w:val="11"/>
              <w:spacing w:line="273" w:lineRule="auto"/>
              <w:ind w:right="35"/>
              <w:rPr>
                <w:sz w:val="24"/>
              </w:rPr>
            </w:pPr>
            <w:r>
              <w:rPr>
                <w:spacing w:val="-2"/>
                <w:sz w:val="24"/>
              </w:rPr>
              <w:t xml:space="preserve">Prepared </w:t>
            </w:r>
            <w:r>
              <w:rPr>
                <w:sz w:val="24"/>
              </w:rPr>
              <w:t>process</w:t>
            </w:r>
            <w:r>
              <w:rPr>
                <w:spacing w:val="-38"/>
                <w:sz w:val="24"/>
              </w:rPr>
              <w:t xml:space="preserve"> </w:t>
            </w:r>
            <w:r>
              <w:rPr>
                <w:sz w:val="24"/>
              </w:rPr>
              <w:t xml:space="preserve">or </w:t>
            </w:r>
            <w:r>
              <w:rPr>
                <w:spacing w:val="-2"/>
                <w:sz w:val="24"/>
              </w:rPr>
              <w:t>system components</w:t>
            </w:r>
          </w:p>
        </w:tc>
        <w:tc>
          <w:tcPr>
            <w:tcW w:w="2176" w:type="dxa"/>
          </w:tcPr>
          <w:p w14:paraId="190F671F">
            <w:pPr>
              <w:pStyle w:val="11"/>
              <w:ind w:left="99"/>
              <w:rPr>
                <w:sz w:val="24"/>
              </w:rPr>
            </w:pPr>
            <w:r>
              <w:rPr>
                <w:sz w:val="24"/>
              </w:rPr>
              <w:t>Weeks</w:t>
            </w:r>
            <w:r>
              <w:rPr>
                <w:spacing w:val="-3"/>
                <w:sz w:val="24"/>
              </w:rPr>
              <w:t xml:space="preserve"> </w:t>
            </w:r>
            <w:r>
              <w:rPr>
                <w:sz w:val="24"/>
              </w:rPr>
              <w:t>3–</w:t>
            </w:r>
            <w:r>
              <w:rPr>
                <w:spacing w:val="-10"/>
                <w:sz w:val="24"/>
              </w:rPr>
              <w:t>4</w:t>
            </w:r>
          </w:p>
        </w:tc>
      </w:tr>
      <w:tr w14:paraId="596B0F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51" w:hRule="atLeast"/>
        </w:trPr>
        <w:tc>
          <w:tcPr>
            <w:tcW w:w="2236" w:type="dxa"/>
          </w:tcPr>
          <w:p w14:paraId="234C6750">
            <w:pPr>
              <w:pStyle w:val="11"/>
              <w:spacing w:line="273" w:lineRule="auto"/>
              <w:ind w:right="13"/>
              <w:rPr>
                <w:sz w:val="24"/>
              </w:rPr>
            </w:pPr>
            <w:r>
              <w:rPr>
                <w:sz w:val="24"/>
              </w:rPr>
              <w:t>Phase 4: Validation</w:t>
            </w:r>
            <w:r>
              <w:rPr>
                <w:spacing w:val="-38"/>
                <w:sz w:val="24"/>
              </w:rPr>
              <w:t xml:space="preserve"> </w:t>
            </w:r>
            <w:r>
              <w:rPr>
                <w:sz w:val="24"/>
              </w:rPr>
              <w:t xml:space="preserve">and </w:t>
            </w:r>
            <w:r>
              <w:rPr>
                <w:spacing w:val="-4"/>
                <w:sz w:val="24"/>
              </w:rPr>
              <w:t xml:space="preserve">User </w:t>
            </w:r>
            <w:r>
              <w:rPr>
                <w:spacing w:val="-2"/>
                <w:sz w:val="24"/>
              </w:rPr>
              <w:t>Orientation</w:t>
            </w:r>
          </w:p>
        </w:tc>
        <w:tc>
          <w:tcPr>
            <w:tcW w:w="2221" w:type="dxa"/>
          </w:tcPr>
          <w:p w14:paraId="7D9F9D84">
            <w:pPr>
              <w:pStyle w:val="11"/>
              <w:spacing w:line="273" w:lineRule="auto"/>
              <w:ind w:right="224"/>
              <w:rPr>
                <w:sz w:val="24"/>
              </w:rPr>
            </w:pPr>
            <w:r>
              <w:rPr>
                <w:sz w:val="24"/>
              </w:rPr>
              <w:t xml:space="preserve">Review the </w:t>
            </w:r>
            <w:r>
              <w:rPr>
                <w:spacing w:val="-2"/>
                <w:sz w:val="24"/>
              </w:rPr>
              <w:t xml:space="preserve">workflow, perform applicable </w:t>
            </w:r>
            <w:r>
              <w:rPr>
                <w:sz w:val="24"/>
              </w:rPr>
              <w:t>tests,</w:t>
            </w:r>
            <w:r>
              <w:rPr>
                <w:spacing w:val="-38"/>
                <w:sz w:val="24"/>
              </w:rPr>
              <w:t xml:space="preserve"> </w:t>
            </w:r>
            <w:r>
              <w:rPr>
                <w:sz w:val="24"/>
              </w:rPr>
              <w:t>gather feedback,</w:t>
            </w:r>
            <w:r>
              <w:rPr>
                <w:spacing w:val="-38"/>
                <w:sz w:val="24"/>
              </w:rPr>
              <w:t xml:space="preserve"> </w:t>
            </w:r>
            <w:r>
              <w:rPr>
                <w:sz w:val="24"/>
              </w:rPr>
              <w:t>and orient</w:t>
            </w:r>
            <w:r>
              <w:rPr>
                <w:spacing w:val="-4"/>
                <w:sz w:val="24"/>
              </w:rPr>
              <w:t xml:space="preserve"> </w:t>
            </w:r>
            <w:r>
              <w:rPr>
                <w:spacing w:val="-2"/>
                <w:sz w:val="24"/>
              </w:rPr>
              <w:t>users.</w:t>
            </w:r>
          </w:p>
        </w:tc>
        <w:tc>
          <w:tcPr>
            <w:tcW w:w="2266" w:type="dxa"/>
          </w:tcPr>
          <w:p w14:paraId="2D793475">
            <w:pPr>
              <w:pStyle w:val="11"/>
              <w:spacing w:line="273" w:lineRule="auto"/>
              <w:ind w:right="21"/>
              <w:rPr>
                <w:sz w:val="24"/>
              </w:rPr>
            </w:pPr>
            <w:r>
              <w:rPr>
                <w:spacing w:val="-2"/>
                <w:sz w:val="24"/>
              </w:rPr>
              <w:t xml:space="preserve">Validation </w:t>
            </w:r>
            <w:r>
              <w:rPr>
                <w:sz w:val="24"/>
              </w:rPr>
              <w:t>records and user</w:t>
            </w:r>
            <w:r>
              <w:rPr>
                <w:spacing w:val="-38"/>
                <w:sz w:val="24"/>
              </w:rPr>
              <w:t xml:space="preserve"> </w:t>
            </w:r>
            <w:r>
              <w:rPr>
                <w:sz w:val="24"/>
              </w:rPr>
              <w:t>guidance</w:t>
            </w:r>
          </w:p>
        </w:tc>
        <w:tc>
          <w:tcPr>
            <w:tcW w:w="2176" w:type="dxa"/>
          </w:tcPr>
          <w:p w14:paraId="4CE9D78B">
            <w:pPr>
              <w:pStyle w:val="11"/>
              <w:ind w:left="99"/>
              <w:rPr>
                <w:sz w:val="24"/>
              </w:rPr>
            </w:pPr>
            <w:r>
              <w:rPr>
                <w:sz w:val="24"/>
              </w:rPr>
              <w:t>Week</w:t>
            </w:r>
            <w:r>
              <w:rPr>
                <w:spacing w:val="1"/>
                <w:sz w:val="24"/>
              </w:rPr>
              <w:t xml:space="preserve"> </w:t>
            </w:r>
            <w:r>
              <w:rPr>
                <w:spacing w:val="-10"/>
                <w:sz w:val="24"/>
              </w:rPr>
              <w:t>5</w:t>
            </w:r>
          </w:p>
        </w:tc>
      </w:tr>
      <w:tr w14:paraId="15AD28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95" w:hRule="atLeast"/>
        </w:trPr>
        <w:tc>
          <w:tcPr>
            <w:tcW w:w="2236" w:type="dxa"/>
          </w:tcPr>
          <w:p w14:paraId="6A87EC77">
            <w:pPr>
              <w:pStyle w:val="11"/>
              <w:spacing w:line="276" w:lineRule="auto"/>
              <w:ind w:right="527"/>
              <w:rPr>
                <w:sz w:val="24"/>
              </w:rPr>
            </w:pPr>
            <w:r>
              <w:rPr>
                <w:sz w:val="24"/>
              </w:rPr>
              <w:t xml:space="preserve">Phase 5: </w:t>
            </w:r>
            <w:r>
              <w:rPr>
                <w:spacing w:val="-2"/>
                <w:sz w:val="24"/>
              </w:rPr>
              <w:t xml:space="preserve">Proposed </w:t>
            </w:r>
            <w:r>
              <w:rPr>
                <w:sz w:val="24"/>
              </w:rPr>
              <w:t>Rollout</w:t>
            </w:r>
            <w:r>
              <w:rPr>
                <w:spacing w:val="-36"/>
                <w:sz w:val="24"/>
              </w:rPr>
              <w:t xml:space="preserve"> </w:t>
            </w:r>
            <w:r>
              <w:rPr>
                <w:sz w:val="24"/>
              </w:rPr>
              <w:t xml:space="preserve">and </w:t>
            </w:r>
            <w:r>
              <w:rPr>
                <w:spacing w:val="-2"/>
                <w:sz w:val="24"/>
              </w:rPr>
              <w:t>Monitoring</w:t>
            </w:r>
          </w:p>
        </w:tc>
        <w:tc>
          <w:tcPr>
            <w:tcW w:w="2221" w:type="dxa"/>
          </w:tcPr>
          <w:p w14:paraId="46DB9747">
            <w:pPr>
              <w:pStyle w:val="11"/>
              <w:spacing w:line="276" w:lineRule="auto"/>
              <w:rPr>
                <w:sz w:val="24"/>
              </w:rPr>
            </w:pPr>
            <w:r>
              <w:rPr>
                <w:sz w:val="24"/>
              </w:rPr>
              <w:t>Introduce</w:t>
            </w:r>
            <w:r>
              <w:rPr>
                <w:spacing w:val="-38"/>
                <w:sz w:val="24"/>
              </w:rPr>
              <w:t xml:space="preserve"> </w:t>
            </w:r>
            <w:r>
              <w:rPr>
                <w:sz w:val="24"/>
              </w:rPr>
              <w:t xml:space="preserve">the </w:t>
            </w:r>
            <w:r>
              <w:rPr>
                <w:spacing w:val="-2"/>
                <w:sz w:val="24"/>
              </w:rPr>
              <w:t xml:space="preserve">approved process, </w:t>
            </w:r>
            <w:r>
              <w:rPr>
                <w:sz w:val="24"/>
              </w:rPr>
              <w:t>monitor its</w:t>
            </w:r>
          </w:p>
          <w:p w14:paraId="7B6E5579">
            <w:pPr>
              <w:pStyle w:val="11"/>
              <w:spacing w:before="0" w:line="267" w:lineRule="exact"/>
              <w:rPr>
                <w:sz w:val="24"/>
              </w:rPr>
            </w:pPr>
            <w:r>
              <w:rPr>
                <w:sz w:val="24"/>
              </w:rPr>
              <w:t>use,</w:t>
            </w:r>
            <w:r>
              <w:rPr>
                <w:spacing w:val="1"/>
                <w:sz w:val="24"/>
              </w:rPr>
              <w:t xml:space="preserve"> </w:t>
            </w:r>
            <w:r>
              <w:rPr>
                <w:spacing w:val="-5"/>
                <w:sz w:val="24"/>
              </w:rPr>
              <w:t>and</w:t>
            </w:r>
          </w:p>
        </w:tc>
        <w:tc>
          <w:tcPr>
            <w:tcW w:w="2266" w:type="dxa"/>
          </w:tcPr>
          <w:p w14:paraId="676F7C07">
            <w:pPr>
              <w:pStyle w:val="11"/>
              <w:spacing w:line="276" w:lineRule="auto"/>
              <w:ind w:right="21"/>
              <w:rPr>
                <w:sz w:val="24"/>
              </w:rPr>
            </w:pPr>
            <w:r>
              <w:rPr>
                <w:spacing w:val="-2"/>
                <w:sz w:val="24"/>
              </w:rPr>
              <w:t>Initial implementation review</w:t>
            </w:r>
          </w:p>
        </w:tc>
        <w:tc>
          <w:tcPr>
            <w:tcW w:w="2176" w:type="dxa"/>
          </w:tcPr>
          <w:p w14:paraId="6F20C2EE">
            <w:pPr>
              <w:pStyle w:val="11"/>
              <w:ind w:left="99"/>
              <w:rPr>
                <w:sz w:val="24"/>
              </w:rPr>
            </w:pPr>
            <w:r>
              <w:rPr>
                <w:sz w:val="24"/>
              </w:rPr>
              <w:t>Week</w:t>
            </w:r>
            <w:r>
              <w:rPr>
                <w:spacing w:val="1"/>
                <w:sz w:val="24"/>
              </w:rPr>
              <w:t xml:space="preserve"> </w:t>
            </w:r>
            <w:r>
              <w:rPr>
                <w:spacing w:val="-10"/>
                <w:sz w:val="24"/>
              </w:rPr>
              <w:t>6</w:t>
            </w:r>
          </w:p>
        </w:tc>
      </w:tr>
    </w:tbl>
    <w:p w14:paraId="6167D563">
      <w:pPr>
        <w:pStyle w:val="11"/>
        <w:spacing w:after="0"/>
        <w:rPr>
          <w:sz w:val="24"/>
        </w:rPr>
        <w:sectPr>
          <w:type w:val="continuous"/>
          <w:pgSz w:w="12240" w:h="15840"/>
          <w:pgMar w:top="1420" w:right="1080" w:bottom="1192"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36"/>
        <w:gridCol w:w="2221"/>
        <w:gridCol w:w="2266"/>
        <w:gridCol w:w="2176"/>
      </w:tblGrid>
      <w:tr w14:paraId="6C987E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40" w:hRule="atLeast"/>
        </w:trPr>
        <w:tc>
          <w:tcPr>
            <w:tcW w:w="2236" w:type="dxa"/>
          </w:tcPr>
          <w:p w14:paraId="41ABB4D1">
            <w:pPr>
              <w:pStyle w:val="11"/>
              <w:spacing w:before="0"/>
              <w:ind w:left="0"/>
              <w:rPr>
                <w:rFonts w:ascii="Times New Roman"/>
                <w:sz w:val="24"/>
              </w:rPr>
            </w:pPr>
          </w:p>
        </w:tc>
        <w:tc>
          <w:tcPr>
            <w:tcW w:w="2221" w:type="dxa"/>
          </w:tcPr>
          <w:p w14:paraId="27E29546">
            <w:pPr>
              <w:pStyle w:val="11"/>
              <w:spacing w:before="0" w:line="273" w:lineRule="auto"/>
              <w:ind w:right="132"/>
              <w:rPr>
                <w:sz w:val="24"/>
              </w:rPr>
            </w:pPr>
            <w:r>
              <w:rPr>
                <w:spacing w:val="-2"/>
                <w:sz w:val="24"/>
              </w:rPr>
              <w:t>identify adjustments.</w:t>
            </w:r>
          </w:p>
        </w:tc>
        <w:tc>
          <w:tcPr>
            <w:tcW w:w="2266" w:type="dxa"/>
          </w:tcPr>
          <w:p w14:paraId="4BAC4B3B">
            <w:pPr>
              <w:pStyle w:val="11"/>
              <w:spacing w:before="0"/>
              <w:ind w:left="0"/>
              <w:rPr>
                <w:rFonts w:ascii="Times New Roman"/>
                <w:sz w:val="24"/>
              </w:rPr>
            </w:pPr>
          </w:p>
        </w:tc>
        <w:tc>
          <w:tcPr>
            <w:tcW w:w="2176" w:type="dxa"/>
          </w:tcPr>
          <w:p w14:paraId="651D91D7">
            <w:pPr>
              <w:pStyle w:val="11"/>
              <w:spacing w:before="0"/>
              <w:ind w:left="0"/>
              <w:rPr>
                <w:rFonts w:ascii="Times New Roman"/>
                <w:sz w:val="24"/>
              </w:rPr>
            </w:pPr>
          </w:p>
        </w:tc>
      </w:tr>
    </w:tbl>
    <w:p w14:paraId="014EB14C">
      <w:pPr>
        <w:pStyle w:val="6"/>
        <w:rPr>
          <w:b/>
        </w:rPr>
      </w:pPr>
    </w:p>
    <w:p w14:paraId="1930874E">
      <w:pPr>
        <w:pStyle w:val="6"/>
        <w:spacing w:before="267"/>
        <w:rPr>
          <w:b/>
        </w:rPr>
      </w:pPr>
    </w:p>
    <w:p w14:paraId="743ACB4B">
      <w:pPr>
        <w:pStyle w:val="6"/>
        <w:spacing w:line="273" w:lineRule="auto"/>
        <w:ind w:right="222"/>
      </w:pPr>
      <w:r>
        <w:t>The time estimates are tentative, not confirmed commitments. The schedule may change depending on the selected tools and available resources.</w:t>
      </w:r>
      <w:r>
        <w:rPr>
          <w:spacing w:val="-25"/>
        </w:rPr>
        <w:t xml:space="preserve"> </w:t>
      </w:r>
      <w:r>
        <w:t>If</w:t>
      </w:r>
      <w:r>
        <w:rPr>
          <w:spacing w:val="-25"/>
        </w:rPr>
        <w:t xml:space="preserve"> </w:t>
      </w:r>
      <w:r>
        <w:t>implementation</w:t>
      </w:r>
      <w:r>
        <w:rPr>
          <w:spacing w:val="-25"/>
        </w:rPr>
        <w:t xml:space="preserve"> </w:t>
      </w:r>
      <w:r>
        <w:t>is</w:t>
      </w:r>
      <w:r>
        <w:rPr>
          <w:spacing w:val="-25"/>
        </w:rPr>
        <w:t xml:space="preserve"> </w:t>
      </w:r>
      <w:r>
        <w:t>outside</w:t>
      </w:r>
      <w:r>
        <w:rPr>
          <w:spacing w:val="-25"/>
        </w:rPr>
        <w:t xml:space="preserve"> </w:t>
      </w:r>
      <w:r>
        <w:t>the</w:t>
      </w:r>
      <w:r>
        <w:rPr>
          <w:spacing w:val="-25"/>
        </w:rPr>
        <w:t xml:space="preserve"> </w:t>
      </w:r>
      <w:r>
        <w:t>approved</w:t>
      </w:r>
      <w:r>
        <w:rPr>
          <w:spacing w:val="-25"/>
        </w:rPr>
        <w:t xml:space="preserve"> </w:t>
      </w:r>
      <w:r>
        <w:t>project</w:t>
      </w:r>
      <w:r>
        <w:rPr>
          <w:spacing w:val="-25"/>
        </w:rPr>
        <w:t xml:space="preserve"> </w:t>
      </w:r>
      <w:r>
        <w:t>scope, the</w:t>
      </w:r>
      <w:r>
        <w:rPr>
          <w:spacing w:val="-19"/>
        </w:rPr>
        <w:t xml:space="preserve"> </w:t>
      </w:r>
      <w:r>
        <w:t>schedule</w:t>
      </w:r>
      <w:r>
        <w:rPr>
          <w:spacing w:val="-19"/>
        </w:rPr>
        <w:t xml:space="preserve"> </w:t>
      </w:r>
      <w:r>
        <w:t>should</w:t>
      </w:r>
      <w:r>
        <w:rPr>
          <w:spacing w:val="-19"/>
        </w:rPr>
        <w:t xml:space="preserve"> </w:t>
      </w:r>
      <w:r>
        <w:t>be</w:t>
      </w:r>
      <w:r>
        <w:rPr>
          <w:spacing w:val="-19"/>
        </w:rPr>
        <w:t xml:space="preserve"> </w:t>
      </w:r>
      <w:r>
        <w:t>treated</w:t>
      </w:r>
      <w:r>
        <w:rPr>
          <w:spacing w:val="-19"/>
        </w:rPr>
        <w:t xml:space="preserve"> </w:t>
      </w:r>
      <w:r>
        <w:t>as</w:t>
      </w:r>
      <w:r>
        <w:rPr>
          <w:spacing w:val="-24"/>
        </w:rPr>
        <w:t xml:space="preserve"> </w:t>
      </w:r>
      <w:r>
        <w:t>a</w:t>
      </w:r>
      <w:r>
        <w:rPr>
          <w:spacing w:val="-24"/>
        </w:rPr>
        <w:t xml:space="preserve"> </w:t>
      </w:r>
      <w:r>
        <w:t>recommendation</w:t>
      </w:r>
      <w:r>
        <w:rPr>
          <w:spacing w:val="-19"/>
        </w:rPr>
        <w:t xml:space="preserve"> </w:t>
      </w:r>
      <w:r>
        <w:t>for</w:t>
      </w:r>
      <w:r>
        <w:rPr>
          <w:spacing w:val="-19"/>
        </w:rPr>
        <w:t xml:space="preserve"> </w:t>
      </w:r>
      <w:r>
        <w:t>future</w:t>
      </w:r>
      <w:r>
        <w:rPr>
          <w:spacing w:val="-24"/>
        </w:rPr>
        <w:t xml:space="preserve"> </w:t>
      </w:r>
      <w:r>
        <w:t>work.</w:t>
      </w:r>
    </w:p>
    <w:p w14:paraId="3079BCE9">
      <w:pPr>
        <w:pStyle w:val="6"/>
      </w:pPr>
    </w:p>
    <w:p w14:paraId="5599BBCF">
      <w:pPr>
        <w:pStyle w:val="6"/>
      </w:pPr>
    </w:p>
    <w:p w14:paraId="5D5C1C60">
      <w:pPr>
        <w:pStyle w:val="6"/>
      </w:pPr>
    </w:p>
    <w:p w14:paraId="11AF5704">
      <w:pPr>
        <w:pStyle w:val="6"/>
      </w:pPr>
    </w:p>
    <w:p w14:paraId="5476E8BD">
      <w:pPr>
        <w:pStyle w:val="6"/>
        <w:spacing w:before="107"/>
      </w:pPr>
    </w:p>
    <w:p w14:paraId="6304DF29">
      <w:pPr>
        <w:pStyle w:val="3"/>
        <w:numPr>
          <w:ilvl w:val="2"/>
          <w:numId w:val="11"/>
        </w:numPr>
        <w:tabs>
          <w:tab w:val="left" w:pos="865"/>
        </w:tabs>
        <w:spacing w:before="0" w:after="0" w:line="240" w:lineRule="auto"/>
        <w:ind w:left="865" w:right="0" w:hanging="865"/>
        <w:jc w:val="left"/>
      </w:pPr>
      <w:bookmarkStart w:id="106" w:name="_bookmark53"/>
      <w:bookmarkEnd w:id="106"/>
      <w:bookmarkStart w:id="107" w:name="3.4.2 Roles and Responsibilities"/>
      <w:bookmarkEnd w:id="107"/>
      <w:r>
        <w:t>Roles</w:t>
      </w:r>
      <w:r>
        <w:rPr>
          <w:spacing w:val="-7"/>
        </w:rPr>
        <w:t xml:space="preserve"> </w:t>
      </w:r>
      <w:r>
        <w:t>and</w:t>
      </w:r>
      <w:r>
        <w:rPr>
          <w:spacing w:val="-1"/>
        </w:rPr>
        <w:t xml:space="preserve"> </w:t>
      </w:r>
      <w:r>
        <w:rPr>
          <w:spacing w:val="-2"/>
        </w:rPr>
        <w:t>Responsibilities</w:t>
      </w:r>
    </w:p>
    <w:p w14:paraId="68726DEC">
      <w:pPr>
        <w:pStyle w:val="6"/>
        <w:spacing w:before="4" w:after="1"/>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42"/>
        <w:gridCol w:w="4457"/>
      </w:tblGrid>
      <w:tr w14:paraId="64BEF5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4442" w:type="dxa"/>
            <w:shd w:val="clear" w:color="auto" w:fill="D9EAF7"/>
          </w:tcPr>
          <w:p w14:paraId="1ECAF04B">
            <w:pPr>
              <w:pStyle w:val="11"/>
              <w:ind w:left="995"/>
              <w:rPr>
                <w:b/>
                <w:sz w:val="24"/>
              </w:rPr>
            </w:pPr>
            <w:r>
              <w:rPr>
                <w:b/>
                <w:sz w:val="24"/>
              </w:rPr>
              <w:t>Responsible</w:t>
            </w:r>
            <w:r>
              <w:rPr>
                <w:b/>
                <w:spacing w:val="-9"/>
                <w:sz w:val="24"/>
              </w:rPr>
              <w:t xml:space="preserve"> </w:t>
            </w:r>
            <w:r>
              <w:rPr>
                <w:b/>
                <w:spacing w:val="-2"/>
                <w:sz w:val="24"/>
              </w:rPr>
              <w:t>Party</w:t>
            </w:r>
          </w:p>
        </w:tc>
        <w:tc>
          <w:tcPr>
            <w:tcW w:w="4457" w:type="dxa"/>
            <w:shd w:val="clear" w:color="auto" w:fill="D9EAF7"/>
          </w:tcPr>
          <w:p w14:paraId="6FBA3479">
            <w:pPr>
              <w:pStyle w:val="11"/>
              <w:ind w:left="425"/>
              <w:rPr>
                <w:b/>
                <w:sz w:val="24"/>
              </w:rPr>
            </w:pPr>
            <w:r>
              <w:rPr>
                <w:b/>
                <w:sz w:val="24"/>
              </w:rPr>
              <w:t>Proposed</w:t>
            </w:r>
            <w:r>
              <w:rPr>
                <w:b/>
                <w:spacing w:val="-4"/>
                <w:sz w:val="24"/>
              </w:rPr>
              <w:t xml:space="preserve"> </w:t>
            </w:r>
            <w:r>
              <w:rPr>
                <w:b/>
                <w:spacing w:val="-2"/>
                <w:sz w:val="24"/>
              </w:rPr>
              <w:t>Responsibilities</w:t>
            </w:r>
          </w:p>
        </w:tc>
      </w:tr>
      <w:tr w14:paraId="71B8EA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4442" w:type="dxa"/>
          </w:tcPr>
          <w:p w14:paraId="0BC9FBC0">
            <w:pPr>
              <w:pStyle w:val="11"/>
              <w:rPr>
                <w:sz w:val="24"/>
              </w:rPr>
            </w:pPr>
            <w:r>
              <w:rPr>
                <w:sz w:val="24"/>
              </w:rPr>
              <w:t>Company</w:t>
            </w:r>
            <w:r>
              <w:rPr>
                <w:spacing w:val="-4"/>
                <w:sz w:val="24"/>
              </w:rPr>
              <w:t xml:space="preserve"> </w:t>
            </w:r>
            <w:r>
              <w:rPr>
                <w:spacing w:val="-2"/>
                <w:sz w:val="24"/>
              </w:rPr>
              <w:t>Management</w:t>
            </w:r>
          </w:p>
        </w:tc>
        <w:tc>
          <w:tcPr>
            <w:tcW w:w="4457" w:type="dxa"/>
          </w:tcPr>
          <w:p w14:paraId="2E49E243">
            <w:pPr>
              <w:pStyle w:val="11"/>
              <w:spacing w:line="273" w:lineRule="auto"/>
              <w:rPr>
                <w:sz w:val="24"/>
              </w:rPr>
            </w:pPr>
            <w:r>
              <w:rPr>
                <w:sz w:val="24"/>
              </w:rPr>
              <w:t>Review the proposal, approve relevant</w:t>
            </w:r>
            <w:r>
              <w:rPr>
                <w:spacing w:val="-13"/>
                <w:sz w:val="24"/>
              </w:rPr>
              <w:t xml:space="preserve"> </w:t>
            </w:r>
            <w:r>
              <w:rPr>
                <w:sz w:val="24"/>
              </w:rPr>
              <w:t>changes,</w:t>
            </w:r>
            <w:r>
              <w:rPr>
                <w:spacing w:val="-17"/>
                <w:sz w:val="24"/>
              </w:rPr>
              <w:t xml:space="preserve"> </w:t>
            </w:r>
            <w:r>
              <w:rPr>
                <w:sz w:val="24"/>
              </w:rPr>
              <w:t>and</w:t>
            </w:r>
            <w:r>
              <w:rPr>
                <w:spacing w:val="-13"/>
                <w:sz w:val="24"/>
              </w:rPr>
              <w:t xml:space="preserve"> </w:t>
            </w:r>
            <w:r>
              <w:rPr>
                <w:sz w:val="24"/>
              </w:rPr>
              <w:t>provide implementation direction.</w:t>
            </w:r>
          </w:p>
        </w:tc>
      </w:tr>
      <w:tr w14:paraId="0FE1D5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4442" w:type="dxa"/>
          </w:tcPr>
          <w:p w14:paraId="0397FAC2">
            <w:pPr>
              <w:pStyle w:val="11"/>
              <w:rPr>
                <w:sz w:val="24"/>
              </w:rPr>
            </w:pPr>
            <w:r>
              <w:rPr>
                <w:sz w:val="24"/>
              </w:rPr>
              <w:t>IT</w:t>
            </w:r>
            <w:r>
              <w:rPr>
                <w:spacing w:val="-1"/>
                <w:sz w:val="24"/>
              </w:rPr>
              <w:t xml:space="preserve"> </w:t>
            </w:r>
            <w:r>
              <w:rPr>
                <w:spacing w:val="-2"/>
                <w:sz w:val="24"/>
              </w:rPr>
              <w:t>Personnel</w:t>
            </w:r>
          </w:p>
        </w:tc>
        <w:tc>
          <w:tcPr>
            <w:tcW w:w="4457" w:type="dxa"/>
          </w:tcPr>
          <w:p w14:paraId="24E0C4DA">
            <w:pPr>
              <w:pStyle w:val="11"/>
              <w:spacing w:line="273" w:lineRule="auto"/>
              <w:ind w:right="220"/>
              <w:rPr>
                <w:sz w:val="24"/>
              </w:rPr>
            </w:pPr>
            <w:r>
              <w:rPr>
                <w:sz w:val="24"/>
              </w:rPr>
              <w:t>Coordinate request assessment,</w:t>
            </w:r>
            <w:r>
              <w:rPr>
                <w:spacing w:val="-38"/>
                <w:sz w:val="24"/>
              </w:rPr>
              <w:t xml:space="preserve"> </w:t>
            </w:r>
            <w:r>
              <w:rPr>
                <w:sz w:val="24"/>
              </w:rPr>
              <w:t>classification, assignment,</w:t>
            </w:r>
            <w:r>
              <w:rPr>
                <w:spacing w:val="-20"/>
                <w:sz w:val="24"/>
              </w:rPr>
              <w:t xml:space="preserve"> </w:t>
            </w:r>
            <w:r>
              <w:rPr>
                <w:sz w:val="24"/>
              </w:rPr>
              <w:t>monitoring,</w:t>
            </w:r>
            <w:r>
              <w:rPr>
                <w:spacing w:val="-20"/>
                <w:sz w:val="24"/>
              </w:rPr>
              <w:t xml:space="preserve"> </w:t>
            </w:r>
            <w:r>
              <w:rPr>
                <w:sz w:val="24"/>
              </w:rPr>
              <w:t>and reporting procedures.</w:t>
            </w:r>
          </w:p>
        </w:tc>
      </w:tr>
      <w:tr w14:paraId="7D319A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4442" w:type="dxa"/>
          </w:tcPr>
          <w:p w14:paraId="525B4D7E">
            <w:pPr>
              <w:pStyle w:val="11"/>
              <w:rPr>
                <w:sz w:val="24"/>
              </w:rPr>
            </w:pPr>
            <w:r>
              <w:rPr>
                <w:spacing w:val="-2"/>
                <w:sz w:val="24"/>
              </w:rPr>
              <w:t>Technicians</w:t>
            </w:r>
          </w:p>
        </w:tc>
        <w:tc>
          <w:tcPr>
            <w:tcW w:w="4457" w:type="dxa"/>
          </w:tcPr>
          <w:p w14:paraId="2954FF19">
            <w:pPr>
              <w:pStyle w:val="11"/>
              <w:spacing w:line="273" w:lineRule="auto"/>
              <w:ind w:right="162"/>
              <w:rPr>
                <w:sz w:val="24"/>
              </w:rPr>
            </w:pPr>
            <w:r>
              <w:rPr>
                <w:sz w:val="24"/>
              </w:rPr>
              <w:t>Investigate assigned concerns,</w:t>
            </w:r>
            <w:r>
              <w:rPr>
                <w:spacing w:val="-19"/>
                <w:sz w:val="24"/>
              </w:rPr>
              <w:t xml:space="preserve"> </w:t>
            </w:r>
            <w:r>
              <w:rPr>
                <w:sz w:val="24"/>
              </w:rPr>
              <w:t>perform</w:t>
            </w:r>
            <w:r>
              <w:rPr>
                <w:spacing w:val="-24"/>
                <w:sz w:val="24"/>
              </w:rPr>
              <w:t xml:space="preserve"> </w:t>
            </w:r>
            <w:r>
              <w:rPr>
                <w:sz w:val="24"/>
              </w:rPr>
              <w:t>appropriate corrective actions, and document resolutions.</w:t>
            </w:r>
          </w:p>
        </w:tc>
      </w:tr>
      <w:tr w14:paraId="54610D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4442" w:type="dxa"/>
          </w:tcPr>
          <w:p w14:paraId="00687AB6">
            <w:pPr>
              <w:pStyle w:val="11"/>
              <w:spacing w:line="273" w:lineRule="auto"/>
              <w:rPr>
                <w:sz w:val="24"/>
              </w:rPr>
            </w:pPr>
            <w:r>
              <w:rPr>
                <w:sz w:val="24"/>
              </w:rPr>
              <w:t>Office</w:t>
            </w:r>
            <w:r>
              <w:rPr>
                <w:spacing w:val="-15"/>
                <w:sz w:val="24"/>
              </w:rPr>
              <w:t xml:space="preserve"> </w:t>
            </w:r>
            <w:r>
              <w:rPr>
                <w:sz w:val="24"/>
              </w:rPr>
              <w:t>Personnel</w:t>
            </w:r>
            <w:r>
              <w:rPr>
                <w:spacing w:val="-15"/>
                <w:sz w:val="24"/>
              </w:rPr>
              <w:t xml:space="preserve"> </w:t>
            </w:r>
            <w:r>
              <w:rPr>
                <w:sz w:val="24"/>
              </w:rPr>
              <w:t>and</w:t>
            </w:r>
            <w:r>
              <w:rPr>
                <w:spacing w:val="-11"/>
                <w:sz w:val="24"/>
              </w:rPr>
              <w:t xml:space="preserve"> </w:t>
            </w:r>
            <w:r>
              <w:rPr>
                <w:sz w:val="24"/>
              </w:rPr>
              <w:t xml:space="preserve">Other </w:t>
            </w:r>
            <w:r>
              <w:rPr>
                <w:spacing w:val="-2"/>
                <w:sz w:val="24"/>
              </w:rPr>
              <w:t>Requesters</w:t>
            </w:r>
          </w:p>
        </w:tc>
        <w:tc>
          <w:tcPr>
            <w:tcW w:w="4457" w:type="dxa"/>
          </w:tcPr>
          <w:p w14:paraId="101F4BA1">
            <w:pPr>
              <w:pStyle w:val="11"/>
              <w:spacing w:line="273" w:lineRule="auto"/>
              <w:ind w:right="220"/>
              <w:rPr>
                <w:sz w:val="24"/>
              </w:rPr>
            </w:pPr>
            <w:r>
              <w:rPr>
                <w:sz w:val="24"/>
              </w:rPr>
              <w:t>Submit</w:t>
            </w:r>
            <w:r>
              <w:rPr>
                <w:spacing w:val="-16"/>
                <w:sz w:val="24"/>
              </w:rPr>
              <w:t xml:space="preserve"> </w:t>
            </w:r>
            <w:r>
              <w:rPr>
                <w:sz w:val="24"/>
              </w:rPr>
              <w:t>complete</w:t>
            </w:r>
            <w:r>
              <w:rPr>
                <w:spacing w:val="-12"/>
                <w:sz w:val="24"/>
              </w:rPr>
              <w:t xml:space="preserve"> </w:t>
            </w:r>
            <w:r>
              <w:rPr>
                <w:sz w:val="24"/>
              </w:rPr>
              <w:t>and</w:t>
            </w:r>
            <w:r>
              <w:rPr>
                <w:spacing w:val="-12"/>
                <w:sz w:val="24"/>
              </w:rPr>
              <w:t xml:space="preserve"> </w:t>
            </w:r>
            <w:r>
              <w:rPr>
                <w:sz w:val="24"/>
              </w:rPr>
              <w:t xml:space="preserve">accurate information and provide additional details when </w:t>
            </w:r>
            <w:r>
              <w:rPr>
                <w:spacing w:val="-2"/>
                <w:sz w:val="24"/>
              </w:rPr>
              <w:t>necessary.</w:t>
            </w:r>
          </w:p>
        </w:tc>
      </w:tr>
      <w:tr w14:paraId="5DB7A5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4442" w:type="dxa"/>
          </w:tcPr>
          <w:p w14:paraId="5A3F0752">
            <w:pPr>
              <w:pStyle w:val="11"/>
              <w:spacing w:line="273" w:lineRule="auto"/>
              <w:rPr>
                <w:sz w:val="24"/>
              </w:rPr>
            </w:pPr>
            <w:r>
              <w:rPr>
                <w:sz w:val="24"/>
              </w:rPr>
              <w:t>Designated System Administrator,</w:t>
            </w:r>
            <w:r>
              <w:rPr>
                <w:spacing w:val="-18"/>
                <w:sz w:val="24"/>
              </w:rPr>
              <w:t xml:space="preserve"> </w:t>
            </w:r>
            <w:r>
              <w:rPr>
                <w:sz w:val="24"/>
              </w:rPr>
              <w:t>if</w:t>
            </w:r>
            <w:r>
              <w:rPr>
                <w:spacing w:val="-23"/>
                <w:sz w:val="24"/>
              </w:rPr>
              <w:t xml:space="preserve"> </w:t>
            </w:r>
            <w:r>
              <w:rPr>
                <w:sz w:val="24"/>
              </w:rPr>
              <w:t>assigned</w:t>
            </w:r>
          </w:p>
        </w:tc>
        <w:tc>
          <w:tcPr>
            <w:tcW w:w="4457" w:type="dxa"/>
          </w:tcPr>
          <w:p w14:paraId="05DE4FAA">
            <w:pPr>
              <w:pStyle w:val="11"/>
              <w:spacing w:line="273" w:lineRule="auto"/>
              <w:ind w:right="220"/>
              <w:rPr>
                <w:sz w:val="24"/>
              </w:rPr>
            </w:pPr>
            <w:r>
              <w:rPr>
                <w:sz w:val="24"/>
              </w:rPr>
              <w:t>Manage</w:t>
            </w:r>
            <w:r>
              <w:rPr>
                <w:spacing w:val="-20"/>
                <w:sz w:val="24"/>
              </w:rPr>
              <w:t xml:space="preserve"> </w:t>
            </w:r>
            <w:r>
              <w:rPr>
                <w:sz w:val="24"/>
              </w:rPr>
              <w:t>authorized</w:t>
            </w:r>
            <w:r>
              <w:rPr>
                <w:spacing w:val="-20"/>
                <w:sz w:val="24"/>
              </w:rPr>
              <w:t xml:space="preserve"> </w:t>
            </w:r>
            <w:r>
              <w:rPr>
                <w:sz w:val="24"/>
              </w:rPr>
              <w:t>access, maintain settings, and</w:t>
            </w:r>
          </w:p>
        </w:tc>
      </w:tr>
    </w:tbl>
    <w:p w14:paraId="6598B76A">
      <w:pPr>
        <w:pStyle w:val="11"/>
        <w:spacing w:after="0" w:line="273" w:lineRule="auto"/>
        <w:rPr>
          <w:sz w:val="24"/>
        </w:rPr>
        <w:sectPr>
          <w:type w:val="continuous"/>
          <w:pgSz w:w="12240" w:h="15840"/>
          <w:pgMar w:top="1420" w:right="1080" w:bottom="1457"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42"/>
        <w:gridCol w:w="4457"/>
      </w:tblGrid>
      <w:tr w14:paraId="71CB4D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0" w:hRule="atLeast"/>
        </w:trPr>
        <w:tc>
          <w:tcPr>
            <w:tcW w:w="4442" w:type="dxa"/>
          </w:tcPr>
          <w:p w14:paraId="1BAFB353">
            <w:pPr>
              <w:pStyle w:val="11"/>
              <w:spacing w:before="0"/>
              <w:ind w:left="0"/>
              <w:rPr>
                <w:rFonts w:ascii="Times New Roman"/>
                <w:sz w:val="24"/>
              </w:rPr>
            </w:pPr>
          </w:p>
        </w:tc>
        <w:tc>
          <w:tcPr>
            <w:tcW w:w="4457" w:type="dxa"/>
          </w:tcPr>
          <w:p w14:paraId="6F45D4B3">
            <w:pPr>
              <w:pStyle w:val="11"/>
              <w:spacing w:before="0" w:line="273" w:lineRule="auto"/>
              <w:ind w:right="220"/>
              <w:rPr>
                <w:sz w:val="24"/>
              </w:rPr>
            </w:pPr>
            <w:r>
              <w:rPr>
                <w:sz w:val="24"/>
              </w:rPr>
              <w:t>coordinate</w:t>
            </w:r>
            <w:r>
              <w:rPr>
                <w:spacing w:val="-38"/>
                <w:sz w:val="24"/>
              </w:rPr>
              <w:t xml:space="preserve"> </w:t>
            </w:r>
            <w:r>
              <w:rPr>
                <w:sz w:val="24"/>
              </w:rPr>
              <w:t xml:space="preserve">technical </w:t>
            </w:r>
            <w:r>
              <w:rPr>
                <w:spacing w:val="-2"/>
                <w:sz w:val="24"/>
              </w:rPr>
              <w:t>maintenance.</w:t>
            </w:r>
          </w:p>
        </w:tc>
      </w:tr>
      <w:tr w14:paraId="2B6176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4442" w:type="dxa"/>
          </w:tcPr>
          <w:p w14:paraId="7E0D3DAC">
            <w:pPr>
              <w:pStyle w:val="11"/>
              <w:rPr>
                <w:sz w:val="24"/>
              </w:rPr>
            </w:pPr>
            <w:r>
              <w:rPr>
                <w:sz w:val="24"/>
              </w:rPr>
              <w:t>Project</w:t>
            </w:r>
            <w:r>
              <w:rPr>
                <w:spacing w:val="-4"/>
                <w:sz w:val="24"/>
              </w:rPr>
              <w:t xml:space="preserve"> Team</w:t>
            </w:r>
          </w:p>
        </w:tc>
        <w:tc>
          <w:tcPr>
            <w:tcW w:w="4457" w:type="dxa"/>
          </w:tcPr>
          <w:p w14:paraId="2221B02D">
            <w:pPr>
              <w:pStyle w:val="11"/>
              <w:spacing w:line="273" w:lineRule="auto"/>
              <w:ind w:right="220"/>
              <w:rPr>
                <w:sz w:val="24"/>
              </w:rPr>
            </w:pPr>
            <w:r>
              <w:rPr>
                <w:sz w:val="24"/>
              </w:rPr>
              <w:t>Prepare analysis, workflow, requirements,</w:t>
            </w:r>
            <w:r>
              <w:rPr>
                <w:spacing w:val="-38"/>
                <w:sz w:val="24"/>
              </w:rPr>
              <w:t xml:space="preserve"> </w:t>
            </w:r>
            <w:r>
              <w:rPr>
                <w:sz w:val="24"/>
              </w:rPr>
              <w:t>documentation, and validation materials.</w:t>
            </w:r>
          </w:p>
        </w:tc>
      </w:tr>
    </w:tbl>
    <w:p w14:paraId="028E483B">
      <w:pPr>
        <w:pStyle w:val="6"/>
        <w:rPr>
          <w:b/>
        </w:rPr>
      </w:pPr>
    </w:p>
    <w:p w14:paraId="1679B641">
      <w:pPr>
        <w:pStyle w:val="6"/>
        <w:spacing w:before="268"/>
        <w:rPr>
          <w:b/>
        </w:rPr>
      </w:pPr>
    </w:p>
    <w:p w14:paraId="54C7183C">
      <w:pPr>
        <w:pStyle w:val="6"/>
        <w:spacing w:line="273" w:lineRule="auto"/>
        <w:ind w:right="366"/>
        <w:jc w:val="both"/>
      </w:pPr>
      <w:r>
        <w:t>These responsibilities are proposed and should be reviewed with Mia Tech before implementation. Given the company's small workforce, one person may take on more than one role.</w:t>
      </w:r>
    </w:p>
    <w:p w14:paraId="68257782">
      <w:pPr>
        <w:pStyle w:val="6"/>
        <w:spacing w:before="13"/>
      </w:pPr>
    </w:p>
    <w:p w14:paraId="009C1F68">
      <w:pPr>
        <w:pStyle w:val="3"/>
        <w:numPr>
          <w:ilvl w:val="2"/>
          <w:numId w:val="11"/>
        </w:numPr>
        <w:tabs>
          <w:tab w:val="left" w:pos="865"/>
        </w:tabs>
        <w:spacing w:before="0" w:after="0" w:line="240" w:lineRule="auto"/>
        <w:ind w:left="865" w:right="0" w:hanging="865"/>
        <w:jc w:val="left"/>
      </w:pPr>
      <w:bookmarkStart w:id="108" w:name="3.4.3 Proposed Performance Indicators"/>
      <w:bookmarkEnd w:id="108"/>
      <w:bookmarkStart w:id="109" w:name="_bookmark54"/>
      <w:bookmarkEnd w:id="109"/>
      <w:r>
        <w:t>Proposed</w:t>
      </w:r>
      <w:r>
        <w:rPr>
          <w:spacing w:val="-9"/>
        </w:rPr>
        <w:t xml:space="preserve"> </w:t>
      </w:r>
      <w:r>
        <w:t>Performance</w:t>
      </w:r>
      <w:r>
        <w:rPr>
          <w:spacing w:val="-9"/>
        </w:rPr>
        <w:t xml:space="preserve"> </w:t>
      </w:r>
      <w:r>
        <w:rPr>
          <w:spacing w:val="-2"/>
        </w:rPr>
        <w:t>Indicators</w:t>
      </w:r>
    </w:p>
    <w:p w14:paraId="74BC37FD">
      <w:pPr>
        <w:pStyle w:val="6"/>
        <w:spacing w:before="5"/>
        <w:rPr>
          <w:b/>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87"/>
        <w:gridCol w:w="2942"/>
        <w:gridCol w:w="2973"/>
      </w:tblGrid>
      <w:tr w14:paraId="3190B2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80" w:hRule="atLeast"/>
        </w:trPr>
        <w:tc>
          <w:tcPr>
            <w:tcW w:w="2987" w:type="dxa"/>
            <w:shd w:val="clear" w:color="auto" w:fill="D9EAF7"/>
          </w:tcPr>
          <w:p w14:paraId="4A431D2D">
            <w:pPr>
              <w:pStyle w:val="11"/>
              <w:ind w:left="845"/>
              <w:rPr>
                <w:b/>
                <w:sz w:val="24"/>
              </w:rPr>
            </w:pPr>
            <w:r>
              <w:rPr>
                <w:b/>
                <w:spacing w:val="-2"/>
                <w:sz w:val="24"/>
              </w:rPr>
              <w:t>Indicator</w:t>
            </w:r>
          </w:p>
        </w:tc>
        <w:tc>
          <w:tcPr>
            <w:tcW w:w="2942" w:type="dxa"/>
            <w:shd w:val="clear" w:color="auto" w:fill="D9EAF7"/>
          </w:tcPr>
          <w:p w14:paraId="4F300153">
            <w:pPr>
              <w:pStyle w:val="11"/>
              <w:ind w:left="965"/>
              <w:rPr>
                <w:b/>
                <w:sz w:val="24"/>
              </w:rPr>
            </w:pPr>
            <w:r>
              <w:rPr>
                <w:b/>
                <w:spacing w:val="-2"/>
                <w:sz w:val="24"/>
              </w:rPr>
              <w:t>Purpose</w:t>
            </w:r>
          </w:p>
        </w:tc>
        <w:tc>
          <w:tcPr>
            <w:tcW w:w="2973" w:type="dxa"/>
            <w:shd w:val="clear" w:color="auto" w:fill="D9EAF7"/>
          </w:tcPr>
          <w:p w14:paraId="72944EDF">
            <w:pPr>
              <w:pStyle w:val="11"/>
              <w:spacing w:line="273" w:lineRule="auto"/>
              <w:ind w:left="908" w:right="176" w:hanging="220"/>
              <w:rPr>
                <w:b/>
                <w:sz w:val="24"/>
              </w:rPr>
            </w:pPr>
            <w:r>
              <w:rPr>
                <w:b/>
                <w:spacing w:val="-2"/>
                <w:sz w:val="24"/>
              </w:rPr>
              <w:t>Measurement Approach</w:t>
            </w:r>
          </w:p>
        </w:tc>
      </w:tr>
      <w:tr w14:paraId="030EC0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987" w:type="dxa"/>
          </w:tcPr>
          <w:p w14:paraId="6C913A91">
            <w:pPr>
              <w:pStyle w:val="11"/>
              <w:spacing w:line="273" w:lineRule="auto"/>
              <w:rPr>
                <w:sz w:val="24"/>
              </w:rPr>
            </w:pPr>
            <w:r>
              <w:rPr>
                <w:sz w:val="24"/>
              </w:rPr>
              <w:t>Number</w:t>
            </w:r>
            <w:r>
              <w:rPr>
                <w:spacing w:val="-23"/>
                <w:sz w:val="24"/>
              </w:rPr>
              <w:t xml:space="preserve"> </w:t>
            </w:r>
            <w:r>
              <w:rPr>
                <w:sz w:val="24"/>
              </w:rPr>
              <w:t>of</w:t>
            </w:r>
            <w:r>
              <w:rPr>
                <w:spacing w:val="-19"/>
                <w:sz w:val="24"/>
              </w:rPr>
              <w:t xml:space="preserve"> </w:t>
            </w:r>
            <w:r>
              <w:rPr>
                <w:sz w:val="24"/>
              </w:rPr>
              <w:t xml:space="preserve">Requests </w:t>
            </w:r>
            <w:r>
              <w:rPr>
                <w:spacing w:val="-2"/>
                <w:sz w:val="24"/>
              </w:rPr>
              <w:t>Received</w:t>
            </w:r>
          </w:p>
        </w:tc>
        <w:tc>
          <w:tcPr>
            <w:tcW w:w="2942" w:type="dxa"/>
          </w:tcPr>
          <w:p w14:paraId="2BA34469">
            <w:pPr>
              <w:pStyle w:val="11"/>
              <w:spacing w:line="273" w:lineRule="auto"/>
              <w:ind w:left="99" w:right="660"/>
              <w:rPr>
                <w:sz w:val="24"/>
              </w:rPr>
            </w:pPr>
            <w:r>
              <w:rPr>
                <w:sz w:val="24"/>
              </w:rPr>
              <w:t>Monitor</w:t>
            </w:r>
            <w:r>
              <w:rPr>
                <w:spacing w:val="-38"/>
                <w:sz w:val="24"/>
              </w:rPr>
              <w:t xml:space="preserve"> </w:t>
            </w:r>
            <w:r>
              <w:rPr>
                <w:sz w:val="24"/>
              </w:rPr>
              <w:t>support concern</w:t>
            </w:r>
            <w:r>
              <w:rPr>
                <w:spacing w:val="-4"/>
                <w:sz w:val="24"/>
              </w:rPr>
              <w:t xml:space="preserve"> </w:t>
            </w:r>
            <w:r>
              <w:rPr>
                <w:spacing w:val="-2"/>
                <w:sz w:val="24"/>
              </w:rPr>
              <w:t>volume.</w:t>
            </w:r>
          </w:p>
        </w:tc>
        <w:tc>
          <w:tcPr>
            <w:tcW w:w="2973" w:type="dxa"/>
          </w:tcPr>
          <w:p w14:paraId="35CFDDF4">
            <w:pPr>
              <w:pStyle w:val="11"/>
              <w:spacing w:line="273" w:lineRule="auto"/>
              <w:ind w:left="98" w:right="176"/>
              <w:rPr>
                <w:sz w:val="24"/>
              </w:rPr>
            </w:pPr>
            <w:r>
              <w:rPr>
                <w:sz w:val="24"/>
              </w:rPr>
              <w:t>Count recorded requests</w:t>
            </w:r>
            <w:r>
              <w:rPr>
                <w:spacing w:val="-18"/>
                <w:sz w:val="24"/>
              </w:rPr>
              <w:t xml:space="preserve"> </w:t>
            </w:r>
            <w:r>
              <w:rPr>
                <w:sz w:val="24"/>
              </w:rPr>
              <w:t>during</w:t>
            </w:r>
            <w:r>
              <w:rPr>
                <w:spacing w:val="-18"/>
                <w:sz w:val="24"/>
              </w:rPr>
              <w:t xml:space="preserve"> </w:t>
            </w:r>
            <w:r>
              <w:rPr>
                <w:sz w:val="24"/>
              </w:rPr>
              <w:t>a defined period.</w:t>
            </w:r>
          </w:p>
        </w:tc>
      </w:tr>
      <w:tr w14:paraId="451D90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987" w:type="dxa"/>
          </w:tcPr>
          <w:p w14:paraId="75DFFA02">
            <w:pPr>
              <w:pStyle w:val="11"/>
              <w:spacing w:line="273" w:lineRule="auto"/>
              <w:rPr>
                <w:sz w:val="24"/>
              </w:rPr>
            </w:pPr>
            <w:r>
              <w:rPr>
                <w:sz w:val="24"/>
              </w:rPr>
              <w:t>Number</w:t>
            </w:r>
            <w:r>
              <w:rPr>
                <w:spacing w:val="-21"/>
                <w:sz w:val="24"/>
              </w:rPr>
              <w:t xml:space="preserve"> </w:t>
            </w:r>
            <w:r>
              <w:rPr>
                <w:sz w:val="24"/>
              </w:rPr>
              <w:t>of</w:t>
            </w:r>
            <w:r>
              <w:rPr>
                <w:spacing w:val="-17"/>
                <w:sz w:val="24"/>
              </w:rPr>
              <w:t xml:space="preserve"> </w:t>
            </w:r>
            <w:r>
              <w:rPr>
                <w:sz w:val="24"/>
              </w:rPr>
              <w:t xml:space="preserve">Pending </w:t>
            </w:r>
            <w:r>
              <w:rPr>
                <w:spacing w:val="-2"/>
                <w:sz w:val="24"/>
              </w:rPr>
              <w:t>Requests</w:t>
            </w:r>
          </w:p>
        </w:tc>
        <w:tc>
          <w:tcPr>
            <w:tcW w:w="2942" w:type="dxa"/>
          </w:tcPr>
          <w:p w14:paraId="3199218B">
            <w:pPr>
              <w:pStyle w:val="11"/>
              <w:spacing w:line="273" w:lineRule="auto"/>
              <w:ind w:left="99" w:right="79"/>
              <w:rPr>
                <w:sz w:val="24"/>
              </w:rPr>
            </w:pPr>
            <w:r>
              <w:rPr>
                <w:sz w:val="24"/>
              </w:rPr>
              <w:t>Identify</w:t>
            </w:r>
            <w:r>
              <w:rPr>
                <w:spacing w:val="-38"/>
                <w:sz w:val="24"/>
              </w:rPr>
              <w:t xml:space="preserve"> </w:t>
            </w:r>
            <w:r>
              <w:rPr>
                <w:sz w:val="24"/>
              </w:rPr>
              <w:t xml:space="preserve">unresolved </w:t>
            </w:r>
            <w:r>
              <w:rPr>
                <w:spacing w:val="-2"/>
                <w:sz w:val="24"/>
              </w:rPr>
              <w:t>requests.</w:t>
            </w:r>
          </w:p>
        </w:tc>
        <w:tc>
          <w:tcPr>
            <w:tcW w:w="2973" w:type="dxa"/>
          </w:tcPr>
          <w:p w14:paraId="3F8097D6">
            <w:pPr>
              <w:pStyle w:val="11"/>
              <w:spacing w:line="273" w:lineRule="auto"/>
              <w:ind w:left="98" w:right="176"/>
              <w:rPr>
                <w:sz w:val="24"/>
              </w:rPr>
            </w:pPr>
            <w:r>
              <w:rPr>
                <w:sz w:val="24"/>
              </w:rPr>
              <w:t>Count</w:t>
            </w:r>
            <w:r>
              <w:rPr>
                <w:spacing w:val="-20"/>
                <w:sz w:val="24"/>
              </w:rPr>
              <w:t xml:space="preserve"> </w:t>
            </w:r>
            <w:r>
              <w:rPr>
                <w:sz w:val="24"/>
              </w:rPr>
              <w:t>requests</w:t>
            </w:r>
            <w:r>
              <w:rPr>
                <w:spacing w:val="-20"/>
                <w:sz w:val="24"/>
              </w:rPr>
              <w:t xml:space="preserve"> </w:t>
            </w:r>
            <w:r>
              <w:rPr>
                <w:sz w:val="24"/>
              </w:rPr>
              <w:t xml:space="preserve">not yet resolved or </w:t>
            </w:r>
            <w:r>
              <w:rPr>
                <w:spacing w:val="-2"/>
                <w:sz w:val="24"/>
              </w:rPr>
              <w:t>closed.</w:t>
            </w:r>
          </w:p>
        </w:tc>
      </w:tr>
      <w:tr w14:paraId="5BFAE7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5" w:hRule="atLeast"/>
        </w:trPr>
        <w:tc>
          <w:tcPr>
            <w:tcW w:w="2987" w:type="dxa"/>
          </w:tcPr>
          <w:p w14:paraId="5EAC5CDB">
            <w:pPr>
              <w:pStyle w:val="11"/>
              <w:spacing w:line="273" w:lineRule="auto"/>
              <w:ind w:right="412"/>
              <w:rPr>
                <w:sz w:val="24"/>
              </w:rPr>
            </w:pPr>
            <w:r>
              <w:rPr>
                <w:spacing w:val="-2"/>
                <w:sz w:val="24"/>
              </w:rPr>
              <w:t>Request Documentation Completeness</w:t>
            </w:r>
          </w:p>
        </w:tc>
        <w:tc>
          <w:tcPr>
            <w:tcW w:w="2942" w:type="dxa"/>
          </w:tcPr>
          <w:p w14:paraId="0A83A212">
            <w:pPr>
              <w:pStyle w:val="11"/>
              <w:spacing w:line="273" w:lineRule="auto"/>
              <w:ind w:left="99" w:right="79"/>
              <w:rPr>
                <w:sz w:val="24"/>
              </w:rPr>
            </w:pPr>
            <w:r>
              <w:rPr>
                <w:sz w:val="24"/>
              </w:rPr>
              <w:t>Assess</w:t>
            </w:r>
            <w:r>
              <w:rPr>
                <w:spacing w:val="-22"/>
                <w:sz w:val="24"/>
              </w:rPr>
              <w:t xml:space="preserve"> </w:t>
            </w:r>
            <w:r>
              <w:rPr>
                <w:sz w:val="24"/>
              </w:rPr>
              <w:t>the</w:t>
            </w:r>
            <w:r>
              <w:rPr>
                <w:spacing w:val="-18"/>
                <w:sz w:val="24"/>
              </w:rPr>
              <w:t xml:space="preserve"> </w:t>
            </w:r>
            <w:r>
              <w:rPr>
                <w:sz w:val="24"/>
              </w:rPr>
              <w:t xml:space="preserve">quality of submitted </w:t>
            </w:r>
            <w:r>
              <w:rPr>
                <w:spacing w:val="-2"/>
                <w:sz w:val="24"/>
              </w:rPr>
              <w:t>information.</w:t>
            </w:r>
          </w:p>
        </w:tc>
        <w:tc>
          <w:tcPr>
            <w:tcW w:w="2973" w:type="dxa"/>
          </w:tcPr>
          <w:p w14:paraId="594E6BB0">
            <w:pPr>
              <w:pStyle w:val="11"/>
              <w:spacing w:line="276" w:lineRule="auto"/>
              <w:ind w:left="98" w:right="117"/>
              <w:rPr>
                <w:sz w:val="24"/>
              </w:rPr>
            </w:pPr>
            <w:r>
              <w:rPr>
                <w:sz w:val="24"/>
              </w:rPr>
              <w:t>Calculate the percentage of requests</w:t>
            </w:r>
            <w:r>
              <w:rPr>
                <w:spacing w:val="-38"/>
                <w:sz w:val="24"/>
              </w:rPr>
              <w:t xml:space="preserve"> </w:t>
            </w:r>
            <w:r>
              <w:rPr>
                <w:sz w:val="24"/>
              </w:rPr>
              <w:t xml:space="preserve">containing all required </w:t>
            </w:r>
            <w:r>
              <w:rPr>
                <w:spacing w:val="-2"/>
                <w:sz w:val="24"/>
              </w:rPr>
              <w:t>fields.</w:t>
            </w:r>
          </w:p>
        </w:tc>
      </w:tr>
      <w:tr w14:paraId="3C1885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87" w:type="dxa"/>
          </w:tcPr>
          <w:p w14:paraId="1D328BD2">
            <w:pPr>
              <w:pStyle w:val="11"/>
              <w:spacing w:line="273" w:lineRule="auto"/>
              <w:ind w:right="412"/>
              <w:rPr>
                <w:sz w:val="24"/>
              </w:rPr>
            </w:pPr>
            <w:r>
              <w:rPr>
                <w:sz w:val="24"/>
              </w:rPr>
              <w:t>Average</w:t>
            </w:r>
            <w:r>
              <w:rPr>
                <w:spacing w:val="-38"/>
                <w:sz w:val="24"/>
              </w:rPr>
              <w:t xml:space="preserve"> </w:t>
            </w:r>
            <w:r>
              <w:rPr>
                <w:sz w:val="24"/>
              </w:rPr>
              <w:t xml:space="preserve">Response </w:t>
            </w:r>
            <w:r>
              <w:rPr>
                <w:spacing w:val="-4"/>
                <w:sz w:val="24"/>
              </w:rPr>
              <w:t>Time</w:t>
            </w:r>
          </w:p>
        </w:tc>
        <w:tc>
          <w:tcPr>
            <w:tcW w:w="2942" w:type="dxa"/>
          </w:tcPr>
          <w:p w14:paraId="07067A46">
            <w:pPr>
              <w:pStyle w:val="11"/>
              <w:spacing w:line="273" w:lineRule="auto"/>
              <w:ind w:left="99" w:right="79"/>
              <w:rPr>
                <w:sz w:val="24"/>
              </w:rPr>
            </w:pPr>
            <w:r>
              <w:rPr>
                <w:sz w:val="24"/>
              </w:rPr>
              <w:t>Monitor</w:t>
            </w:r>
            <w:r>
              <w:rPr>
                <w:spacing w:val="-13"/>
                <w:sz w:val="24"/>
              </w:rPr>
              <w:t xml:space="preserve"> </w:t>
            </w:r>
            <w:r>
              <w:rPr>
                <w:sz w:val="24"/>
              </w:rPr>
              <w:t>how</w:t>
            </w:r>
            <w:r>
              <w:rPr>
                <w:spacing w:val="-13"/>
                <w:sz w:val="24"/>
              </w:rPr>
              <w:t xml:space="preserve"> </w:t>
            </w:r>
            <w:r>
              <w:rPr>
                <w:sz w:val="24"/>
              </w:rPr>
              <w:t>long</w:t>
            </w:r>
            <w:r>
              <w:rPr>
                <w:spacing w:val="-13"/>
                <w:sz w:val="24"/>
              </w:rPr>
              <w:t xml:space="preserve"> </w:t>
            </w:r>
            <w:r>
              <w:rPr>
                <w:sz w:val="24"/>
              </w:rPr>
              <w:t>it takes to begin handling requests.</w:t>
            </w:r>
          </w:p>
        </w:tc>
        <w:tc>
          <w:tcPr>
            <w:tcW w:w="2973" w:type="dxa"/>
          </w:tcPr>
          <w:p w14:paraId="43BD13AF">
            <w:pPr>
              <w:pStyle w:val="11"/>
              <w:spacing w:line="273" w:lineRule="auto"/>
              <w:ind w:left="98" w:right="118"/>
              <w:rPr>
                <w:sz w:val="24"/>
              </w:rPr>
            </w:pPr>
            <w:r>
              <w:rPr>
                <w:sz w:val="24"/>
              </w:rPr>
              <w:t>Average the time between submission and first recorded response</w:t>
            </w:r>
            <w:r>
              <w:rPr>
                <w:spacing w:val="-18"/>
                <w:sz w:val="24"/>
              </w:rPr>
              <w:t xml:space="preserve"> </w:t>
            </w:r>
            <w:r>
              <w:rPr>
                <w:sz w:val="24"/>
              </w:rPr>
              <w:t>or</w:t>
            </w:r>
            <w:r>
              <w:rPr>
                <w:spacing w:val="-22"/>
                <w:sz w:val="24"/>
              </w:rPr>
              <w:t xml:space="preserve"> </w:t>
            </w:r>
            <w:r>
              <w:rPr>
                <w:sz w:val="24"/>
              </w:rPr>
              <w:t>action.</w:t>
            </w:r>
          </w:p>
        </w:tc>
      </w:tr>
      <w:tr w14:paraId="2154F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87" w:type="dxa"/>
          </w:tcPr>
          <w:p w14:paraId="0C43AA9F">
            <w:pPr>
              <w:pStyle w:val="11"/>
              <w:spacing w:line="273" w:lineRule="auto"/>
              <w:rPr>
                <w:sz w:val="24"/>
              </w:rPr>
            </w:pPr>
            <w:r>
              <w:rPr>
                <w:sz w:val="24"/>
              </w:rPr>
              <w:t>Average</w:t>
            </w:r>
            <w:r>
              <w:rPr>
                <w:spacing w:val="-38"/>
                <w:sz w:val="24"/>
              </w:rPr>
              <w:t xml:space="preserve"> </w:t>
            </w:r>
            <w:r>
              <w:rPr>
                <w:sz w:val="24"/>
              </w:rPr>
              <w:t xml:space="preserve">Resolution </w:t>
            </w:r>
            <w:r>
              <w:rPr>
                <w:spacing w:val="-4"/>
                <w:sz w:val="24"/>
              </w:rPr>
              <w:t>Time</w:t>
            </w:r>
          </w:p>
        </w:tc>
        <w:tc>
          <w:tcPr>
            <w:tcW w:w="2942" w:type="dxa"/>
          </w:tcPr>
          <w:p w14:paraId="12D5FB52">
            <w:pPr>
              <w:pStyle w:val="11"/>
              <w:spacing w:line="273" w:lineRule="auto"/>
              <w:ind w:left="99" w:right="515"/>
              <w:jc w:val="both"/>
              <w:rPr>
                <w:sz w:val="24"/>
              </w:rPr>
            </w:pPr>
            <w:r>
              <w:rPr>
                <w:sz w:val="24"/>
              </w:rPr>
              <w:t>Monitor</w:t>
            </w:r>
            <w:r>
              <w:rPr>
                <w:spacing w:val="-19"/>
                <w:sz w:val="24"/>
              </w:rPr>
              <w:t xml:space="preserve"> </w:t>
            </w:r>
            <w:r>
              <w:rPr>
                <w:sz w:val="24"/>
              </w:rPr>
              <w:t>how</w:t>
            </w:r>
            <w:r>
              <w:rPr>
                <w:spacing w:val="-19"/>
                <w:sz w:val="24"/>
              </w:rPr>
              <w:t xml:space="preserve"> </w:t>
            </w:r>
            <w:r>
              <w:rPr>
                <w:sz w:val="24"/>
              </w:rPr>
              <w:t>long requests</w:t>
            </w:r>
            <w:r>
              <w:rPr>
                <w:spacing w:val="-19"/>
                <w:sz w:val="24"/>
              </w:rPr>
              <w:t xml:space="preserve"> </w:t>
            </w:r>
            <w:r>
              <w:rPr>
                <w:sz w:val="24"/>
              </w:rPr>
              <w:t>take</w:t>
            </w:r>
            <w:r>
              <w:rPr>
                <w:spacing w:val="-19"/>
                <w:sz w:val="24"/>
              </w:rPr>
              <w:t xml:space="preserve"> </w:t>
            </w:r>
            <w:r>
              <w:rPr>
                <w:sz w:val="24"/>
              </w:rPr>
              <w:t xml:space="preserve">to </w:t>
            </w:r>
            <w:r>
              <w:rPr>
                <w:spacing w:val="-2"/>
                <w:sz w:val="24"/>
              </w:rPr>
              <w:t>resolve.</w:t>
            </w:r>
          </w:p>
        </w:tc>
        <w:tc>
          <w:tcPr>
            <w:tcW w:w="2973" w:type="dxa"/>
          </w:tcPr>
          <w:p w14:paraId="1AE94F32">
            <w:pPr>
              <w:pStyle w:val="11"/>
              <w:spacing w:line="273" w:lineRule="auto"/>
              <w:ind w:left="98" w:right="176"/>
              <w:rPr>
                <w:sz w:val="24"/>
              </w:rPr>
            </w:pPr>
            <w:r>
              <w:rPr>
                <w:sz w:val="24"/>
              </w:rPr>
              <w:t>Average the time between</w:t>
            </w:r>
            <w:r>
              <w:rPr>
                <w:spacing w:val="-38"/>
                <w:sz w:val="24"/>
              </w:rPr>
              <w:t xml:space="preserve"> </w:t>
            </w:r>
            <w:r>
              <w:rPr>
                <w:sz w:val="24"/>
              </w:rPr>
              <w:t xml:space="preserve">submission and recorded </w:t>
            </w:r>
            <w:r>
              <w:rPr>
                <w:spacing w:val="-2"/>
                <w:sz w:val="24"/>
              </w:rPr>
              <w:t>resolution.</w:t>
            </w:r>
          </w:p>
        </w:tc>
      </w:tr>
    </w:tbl>
    <w:p w14:paraId="00CA7FCC">
      <w:pPr>
        <w:pStyle w:val="11"/>
        <w:spacing w:after="0" w:line="273" w:lineRule="auto"/>
        <w:rPr>
          <w:sz w:val="24"/>
        </w:rPr>
        <w:sectPr>
          <w:type w:val="continuous"/>
          <w:pgSz w:w="12240" w:h="15840"/>
          <w:pgMar w:top="1420" w:right="1080" w:bottom="777"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87"/>
        <w:gridCol w:w="2942"/>
        <w:gridCol w:w="2973"/>
      </w:tblGrid>
      <w:tr w14:paraId="38768D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987" w:type="dxa"/>
          </w:tcPr>
          <w:p w14:paraId="52A05640">
            <w:pPr>
              <w:pStyle w:val="11"/>
              <w:spacing w:line="273" w:lineRule="auto"/>
              <w:ind w:right="412"/>
              <w:rPr>
                <w:sz w:val="24"/>
              </w:rPr>
            </w:pPr>
            <w:r>
              <w:rPr>
                <w:sz w:val="24"/>
              </w:rPr>
              <w:t>Request</w:t>
            </w:r>
            <w:r>
              <w:rPr>
                <w:spacing w:val="-38"/>
                <w:sz w:val="24"/>
              </w:rPr>
              <w:t xml:space="preserve"> </w:t>
            </w:r>
            <w:r>
              <w:rPr>
                <w:sz w:val="24"/>
              </w:rPr>
              <w:t xml:space="preserve">Closure </w:t>
            </w:r>
            <w:r>
              <w:rPr>
                <w:spacing w:val="-4"/>
                <w:sz w:val="24"/>
              </w:rPr>
              <w:t>Rate</w:t>
            </w:r>
          </w:p>
        </w:tc>
        <w:tc>
          <w:tcPr>
            <w:tcW w:w="2942" w:type="dxa"/>
          </w:tcPr>
          <w:p w14:paraId="7A0F8C85">
            <w:pPr>
              <w:pStyle w:val="11"/>
              <w:spacing w:line="273" w:lineRule="auto"/>
              <w:ind w:left="99" w:right="146"/>
              <w:rPr>
                <w:sz w:val="24"/>
              </w:rPr>
            </w:pPr>
            <w:r>
              <w:rPr>
                <w:sz w:val="24"/>
              </w:rPr>
              <w:t>Review the proportion of requests</w:t>
            </w:r>
            <w:r>
              <w:rPr>
                <w:spacing w:val="-20"/>
                <w:sz w:val="24"/>
              </w:rPr>
              <w:t xml:space="preserve"> </w:t>
            </w:r>
            <w:r>
              <w:rPr>
                <w:sz w:val="24"/>
              </w:rPr>
              <w:t>closed</w:t>
            </w:r>
            <w:r>
              <w:rPr>
                <w:spacing w:val="-20"/>
                <w:sz w:val="24"/>
              </w:rPr>
              <w:t xml:space="preserve"> </w:t>
            </w:r>
            <w:r>
              <w:rPr>
                <w:sz w:val="24"/>
              </w:rPr>
              <w:t>in a period.</w:t>
            </w:r>
          </w:p>
        </w:tc>
        <w:tc>
          <w:tcPr>
            <w:tcW w:w="2973" w:type="dxa"/>
          </w:tcPr>
          <w:p w14:paraId="020B6086">
            <w:pPr>
              <w:pStyle w:val="11"/>
              <w:spacing w:line="273" w:lineRule="auto"/>
              <w:ind w:left="98" w:right="118"/>
              <w:rPr>
                <w:sz w:val="24"/>
              </w:rPr>
            </w:pPr>
            <w:r>
              <w:rPr>
                <w:sz w:val="24"/>
              </w:rPr>
              <w:t>Compare requests closed with the applicable total number</w:t>
            </w:r>
            <w:r>
              <w:rPr>
                <w:spacing w:val="-22"/>
                <w:sz w:val="24"/>
              </w:rPr>
              <w:t xml:space="preserve"> </w:t>
            </w:r>
            <w:r>
              <w:rPr>
                <w:sz w:val="24"/>
              </w:rPr>
              <w:t>of</w:t>
            </w:r>
            <w:r>
              <w:rPr>
                <w:spacing w:val="-18"/>
                <w:sz w:val="24"/>
              </w:rPr>
              <w:t xml:space="preserve"> </w:t>
            </w:r>
            <w:r>
              <w:rPr>
                <w:sz w:val="24"/>
              </w:rPr>
              <w:t>requests.</w:t>
            </w:r>
          </w:p>
        </w:tc>
      </w:tr>
      <w:tr w14:paraId="31ED4C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987" w:type="dxa"/>
          </w:tcPr>
          <w:p w14:paraId="1483A268">
            <w:pPr>
              <w:pStyle w:val="11"/>
              <w:spacing w:line="273" w:lineRule="auto"/>
              <w:rPr>
                <w:sz w:val="24"/>
              </w:rPr>
            </w:pPr>
            <w:r>
              <w:rPr>
                <w:sz w:val="24"/>
              </w:rPr>
              <w:t>Recurring</w:t>
            </w:r>
            <w:r>
              <w:rPr>
                <w:spacing w:val="-38"/>
                <w:sz w:val="24"/>
              </w:rPr>
              <w:t xml:space="preserve"> </w:t>
            </w:r>
            <w:r>
              <w:rPr>
                <w:sz w:val="24"/>
              </w:rPr>
              <w:t xml:space="preserve">Concern </w:t>
            </w:r>
            <w:r>
              <w:rPr>
                <w:spacing w:val="-2"/>
                <w:sz w:val="24"/>
              </w:rPr>
              <w:t>Categories</w:t>
            </w:r>
          </w:p>
        </w:tc>
        <w:tc>
          <w:tcPr>
            <w:tcW w:w="2942" w:type="dxa"/>
          </w:tcPr>
          <w:p w14:paraId="6C3E046D">
            <w:pPr>
              <w:pStyle w:val="11"/>
              <w:spacing w:line="273" w:lineRule="auto"/>
              <w:ind w:left="99" w:right="79"/>
              <w:rPr>
                <w:sz w:val="24"/>
              </w:rPr>
            </w:pPr>
            <w:r>
              <w:rPr>
                <w:sz w:val="24"/>
              </w:rPr>
              <w:t>Identify common technical</w:t>
            </w:r>
            <w:r>
              <w:rPr>
                <w:spacing w:val="-36"/>
                <w:sz w:val="24"/>
              </w:rPr>
              <w:t xml:space="preserve"> </w:t>
            </w:r>
            <w:r>
              <w:rPr>
                <w:sz w:val="24"/>
              </w:rPr>
              <w:t>issues.</w:t>
            </w:r>
          </w:p>
        </w:tc>
        <w:tc>
          <w:tcPr>
            <w:tcW w:w="2973" w:type="dxa"/>
          </w:tcPr>
          <w:p w14:paraId="302874C1">
            <w:pPr>
              <w:pStyle w:val="11"/>
              <w:spacing w:line="276" w:lineRule="auto"/>
              <w:ind w:left="98" w:right="118"/>
              <w:rPr>
                <w:sz w:val="24"/>
              </w:rPr>
            </w:pPr>
            <w:r>
              <w:rPr>
                <w:sz w:val="24"/>
              </w:rPr>
              <w:t>Group recorded requests by category</w:t>
            </w:r>
            <w:r>
              <w:rPr>
                <w:spacing w:val="-18"/>
                <w:sz w:val="24"/>
              </w:rPr>
              <w:t xml:space="preserve"> </w:t>
            </w:r>
            <w:r>
              <w:rPr>
                <w:sz w:val="24"/>
              </w:rPr>
              <w:t>and</w:t>
            </w:r>
            <w:r>
              <w:rPr>
                <w:spacing w:val="-22"/>
                <w:sz w:val="24"/>
              </w:rPr>
              <w:t xml:space="preserve"> </w:t>
            </w:r>
            <w:r>
              <w:rPr>
                <w:sz w:val="24"/>
              </w:rPr>
              <w:t xml:space="preserve">review </w:t>
            </w:r>
            <w:r>
              <w:rPr>
                <w:spacing w:val="-2"/>
                <w:sz w:val="24"/>
              </w:rPr>
              <w:t>frequency.</w:t>
            </w:r>
          </w:p>
        </w:tc>
      </w:tr>
      <w:tr w14:paraId="3A5865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0" w:hRule="atLeast"/>
        </w:trPr>
        <w:tc>
          <w:tcPr>
            <w:tcW w:w="2987" w:type="dxa"/>
          </w:tcPr>
          <w:p w14:paraId="1DEFFA83">
            <w:pPr>
              <w:pStyle w:val="11"/>
              <w:spacing w:line="273" w:lineRule="auto"/>
              <w:rPr>
                <w:sz w:val="24"/>
              </w:rPr>
            </w:pPr>
            <w:r>
              <w:rPr>
                <w:sz w:val="24"/>
              </w:rPr>
              <w:t>Status</w:t>
            </w:r>
            <w:r>
              <w:rPr>
                <w:spacing w:val="-38"/>
                <w:sz w:val="24"/>
              </w:rPr>
              <w:t xml:space="preserve"> </w:t>
            </w:r>
            <w:r>
              <w:rPr>
                <w:sz w:val="24"/>
              </w:rPr>
              <w:t xml:space="preserve">Update </w:t>
            </w:r>
            <w:r>
              <w:rPr>
                <w:spacing w:val="-2"/>
                <w:sz w:val="24"/>
              </w:rPr>
              <w:t>Compliance</w:t>
            </w:r>
          </w:p>
        </w:tc>
        <w:tc>
          <w:tcPr>
            <w:tcW w:w="2942" w:type="dxa"/>
          </w:tcPr>
          <w:p w14:paraId="27944B1A">
            <w:pPr>
              <w:pStyle w:val="11"/>
              <w:spacing w:line="273" w:lineRule="auto"/>
              <w:ind w:left="99" w:right="79"/>
              <w:rPr>
                <w:sz w:val="24"/>
              </w:rPr>
            </w:pPr>
            <w:r>
              <w:rPr>
                <w:sz w:val="24"/>
              </w:rPr>
              <w:t>Determine</w:t>
            </w:r>
            <w:r>
              <w:rPr>
                <w:spacing w:val="-36"/>
                <w:sz w:val="24"/>
              </w:rPr>
              <w:t xml:space="preserve"> </w:t>
            </w:r>
            <w:r>
              <w:rPr>
                <w:sz w:val="24"/>
              </w:rPr>
              <w:t>whether request records remain current.</w:t>
            </w:r>
          </w:p>
        </w:tc>
        <w:tc>
          <w:tcPr>
            <w:tcW w:w="2973" w:type="dxa"/>
          </w:tcPr>
          <w:p w14:paraId="37EE1C6F">
            <w:pPr>
              <w:pStyle w:val="11"/>
              <w:spacing w:line="273" w:lineRule="auto"/>
              <w:ind w:left="98" w:right="176"/>
              <w:rPr>
                <w:sz w:val="24"/>
              </w:rPr>
            </w:pPr>
            <w:r>
              <w:rPr>
                <w:sz w:val="24"/>
              </w:rPr>
              <w:t>Review whether required status updates are recorded</w:t>
            </w:r>
            <w:r>
              <w:rPr>
                <w:spacing w:val="-38"/>
                <w:sz w:val="24"/>
              </w:rPr>
              <w:t xml:space="preserve"> </w:t>
            </w:r>
            <w:r>
              <w:rPr>
                <w:sz w:val="24"/>
              </w:rPr>
              <w:t xml:space="preserve">according to the agreed </w:t>
            </w:r>
            <w:r>
              <w:rPr>
                <w:spacing w:val="-2"/>
                <w:sz w:val="24"/>
              </w:rPr>
              <w:t>procedure.</w:t>
            </w:r>
          </w:p>
        </w:tc>
      </w:tr>
    </w:tbl>
    <w:p w14:paraId="5DD120B2">
      <w:pPr>
        <w:pStyle w:val="6"/>
        <w:rPr>
          <w:b/>
        </w:rPr>
      </w:pPr>
    </w:p>
    <w:p w14:paraId="6F4B114D">
      <w:pPr>
        <w:pStyle w:val="6"/>
        <w:spacing w:before="268"/>
        <w:rPr>
          <w:b/>
        </w:rPr>
      </w:pPr>
    </w:p>
    <w:p w14:paraId="03CB4A65">
      <w:pPr>
        <w:pStyle w:val="6"/>
        <w:spacing w:before="1" w:line="273" w:lineRule="auto"/>
        <w:ind w:right="365"/>
        <w:jc w:val="both"/>
      </w:pPr>
      <w:r>
        <w:t>The</w:t>
      </w:r>
      <w:r>
        <w:rPr>
          <w:spacing w:val="-20"/>
        </w:rPr>
        <w:t xml:space="preserve"> </w:t>
      </w:r>
      <w:r>
        <w:t>baseline</w:t>
      </w:r>
      <w:r>
        <w:rPr>
          <w:spacing w:val="-20"/>
        </w:rPr>
        <w:t xml:space="preserve"> </w:t>
      </w:r>
      <w:r>
        <w:t>for</w:t>
      </w:r>
      <w:r>
        <w:rPr>
          <w:spacing w:val="-20"/>
        </w:rPr>
        <w:t xml:space="preserve"> </w:t>
      </w:r>
      <w:r>
        <w:t>each</w:t>
      </w:r>
      <w:r>
        <w:rPr>
          <w:spacing w:val="-20"/>
        </w:rPr>
        <w:t xml:space="preserve"> </w:t>
      </w:r>
      <w:r>
        <w:t>indicator</w:t>
      </w:r>
      <w:r>
        <w:rPr>
          <w:spacing w:val="-25"/>
        </w:rPr>
        <w:t xml:space="preserve"> </w:t>
      </w:r>
      <w:r>
        <w:t>should</w:t>
      </w:r>
      <w:r>
        <w:rPr>
          <w:spacing w:val="-20"/>
        </w:rPr>
        <w:t xml:space="preserve"> </w:t>
      </w:r>
      <w:r>
        <w:t>be</w:t>
      </w:r>
      <w:r>
        <w:rPr>
          <w:spacing w:val="-25"/>
        </w:rPr>
        <w:t xml:space="preserve"> </w:t>
      </w:r>
      <w:r>
        <w:t>gathered</w:t>
      </w:r>
      <w:r>
        <w:rPr>
          <w:spacing w:val="-25"/>
        </w:rPr>
        <w:t xml:space="preserve"> </w:t>
      </w:r>
      <w:r>
        <w:t>where</w:t>
      </w:r>
      <w:r>
        <w:rPr>
          <w:spacing w:val="-20"/>
        </w:rPr>
        <w:t xml:space="preserve"> </w:t>
      </w:r>
      <w:r>
        <w:t>possible, and any numerical target should be based on Mia Tech's actual operating conditions. At this stage, the project does not claim any measured improvement.</w:t>
      </w:r>
    </w:p>
    <w:p w14:paraId="5D9212B4">
      <w:pPr>
        <w:pStyle w:val="6"/>
        <w:spacing w:after="0" w:line="273" w:lineRule="auto"/>
        <w:jc w:val="both"/>
        <w:sectPr>
          <w:type w:val="continuous"/>
          <w:pgSz w:w="12240" w:h="15840"/>
          <w:pgMar w:top="1420" w:right="1080" w:bottom="280" w:left="1440" w:header="720" w:footer="720" w:gutter="0"/>
          <w:cols w:space="720" w:num="1"/>
        </w:sectPr>
      </w:pPr>
    </w:p>
    <w:p w14:paraId="6D5C03B1">
      <w:pPr>
        <w:pStyle w:val="6"/>
      </w:pPr>
    </w:p>
    <w:p w14:paraId="1CF1AD1F">
      <w:pPr>
        <w:pStyle w:val="6"/>
      </w:pPr>
    </w:p>
    <w:p w14:paraId="335692AE">
      <w:pPr>
        <w:pStyle w:val="6"/>
      </w:pPr>
    </w:p>
    <w:p w14:paraId="380A1A8B">
      <w:pPr>
        <w:pStyle w:val="6"/>
      </w:pPr>
    </w:p>
    <w:p w14:paraId="1E4AFA01">
      <w:pPr>
        <w:pStyle w:val="6"/>
      </w:pPr>
    </w:p>
    <w:p w14:paraId="1189DAA9">
      <w:pPr>
        <w:pStyle w:val="6"/>
        <w:spacing w:before="189"/>
      </w:pPr>
    </w:p>
    <w:p w14:paraId="050D844E">
      <w:pPr>
        <w:pStyle w:val="2"/>
        <w:spacing w:before="1" w:line="487" w:lineRule="auto"/>
        <w:ind w:left="3097" w:right="3329" w:firstLine="865"/>
        <w:jc w:val="left"/>
      </w:pPr>
      <w:r>
        <w:t>CHAPTER IV RESULTS</w:t>
      </w:r>
      <w:r>
        <w:rPr>
          <w:spacing w:val="-19"/>
        </w:rPr>
        <w:t xml:space="preserve"> </w:t>
      </w:r>
      <w:r>
        <w:t>AND</w:t>
      </w:r>
      <w:r>
        <w:rPr>
          <w:spacing w:val="-19"/>
        </w:rPr>
        <w:t xml:space="preserve"> </w:t>
      </w:r>
      <w:r>
        <w:t>DISCUSSION</w:t>
      </w:r>
    </w:p>
    <w:p w14:paraId="2B4DA9EF">
      <w:pPr>
        <w:pStyle w:val="6"/>
        <w:spacing w:line="273" w:lineRule="auto"/>
        <w:ind w:right="365"/>
        <w:jc w:val="both"/>
      </w:pPr>
      <w:r>
        <w:t>This</w:t>
      </w:r>
      <w:r>
        <w:rPr>
          <w:spacing w:val="-20"/>
        </w:rPr>
        <w:t xml:space="preserve"> </w:t>
      </w:r>
      <w:r>
        <w:t>chapter</w:t>
      </w:r>
      <w:r>
        <w:rPr>
          <w:spacing w:val="-20"/>
        </w:rPr>
        <w:t xml:space="preserve"> </w:t>
      </w:r>
      <w:r>
        <w:t>presents</w:t>
      </w:r>
      <w:r>
        <w:rPr>
          <w:spacing w:val="-20"/>
        </w:rPr>
        <w:t xml:space="preserve"> </w:t>
      </w:r>
      <w:r>
        <w:t>the</w:t>
      </w:r>
      <w:r>
        <w:rPr>
          <w:spacing w:val="-20"/>
        </w:rPr>
        <w:t xml:space="preserve"> </w:t>
      </w:r>
      <w:r>
        <w:t>outputs</w:t>
      </w:r>
      <w:r>
        <w:rPr>
          <w:spacing w:val="-25"/>
        </w:rPr>
        <w:t xml:space="preserve"> </w:t>
      </w:r>
      <w:r>
        <w:t>of</w:t>
      </w:r>
      <w:r>
        <w:rPr>
          <w:spacing w:val="-25"/>
        </w:rPr>
        <w:t xml:space="preserve"> </w:t>
      </w:r>
      <w:r>
        <w:t>the</w:t>
      </w:r>
      <w:r>
        <w:rPr>
          <w:spacing w:val="-25"/>
        </w:rPr>
        <w:t xml:space="preserve"> </w:t>
      </w:r>
      <w:r>
        <w:t>group's</w:t>
      </w:r>
      <w:r>
        <w:rPr>
          <w:spacing w:val="-20"/>
        </w:rPr>
        <w:t xml:space="preserve"> </w:t>
      </w:r>
      <w:r>
        <w:t>business</w:t>
      </w:r>
      <w:r>
        <w:rPr>
          <w:spacing w:val="-20"/>
        </w:rPr>
        <w:t xml:space="preserve"> </w:t>
      </w:r>
      <w:r>
        <w:t>analysis and explains how the proposed process could be introduced at Mia Tech Internet and Cable Services. It covers the proposed implementation approach, suggested tools and requirements, the study's</w:t>
      </w:r>
      <w:r>
        <w:rPr>
          <w:spacing w:val="-8"/>
        </w:rPr>
        <w:t xml:space="preserve"> </w:t>
      </w:r>
      <w:r>
        <w:t>inputs</w:t>
      </w:r>
      <w:r>
        <w:rPr>
          <w:spacing w:val="-4"/>
        </w:rPr>
        <w:t xml:space="preserve"> </w:t>
      </w:r>
      <w:r>
        <w:t>and</w:t>
      </w:r>
      <w:r>
        <w:rPr>
          <w:spacing w:val="-4"/>
        </w:rPr>
        <w:t xml:space="preserve"> </w:t>
      </w:r>
      <w:r>
        <w:t>outputs,</w:t>
      </w:r>
      <w:r>
        <w:rPr>
          <w:spacing w:val="-8"/>
        </w:rPr>
        <w:t xml:space="preserve"> </w:t>
      </w:r>
      <w:r>
        <w:t>the</w:t>
      </w:r>
      <w:r>
        <w:rPr>
          <w:spacing w:val="-8"/>
        </w:rPr>
        <w:t xml:space="preserve"> </w:t>
      </w:r>
      <w:r>
        <w:t>analysis</w:t>
      </w:r>
      <w:r>
        <w:rPr>
          <w:spacing w:val="-4"/>
        </w:rPr>
        <w:t xml:space="preserve"> </w:t>
      </w:r>
      <w:r>
        <w:t>results,</w:t>
      </w:r>
      <w:r>
        <w:rPr>
          <w:spacing w:val="-4"/>
        </w:rPr>
        <w:t xml:space="preserve"> </w:t>
      </w:r>
      <w:r>
        <w:t>and</w:t>
      </w:r>
      <w:r>
        <w:rPr>
          <w:spacing w:val="-4"/>
        </w:rPr>
        <w:t xml:space="preserve"> </w:t>
      </w:r>
      <w:r>
        <w:t>the</w:t>
      </w:r>
      <w:r>
        <w:rPr>
          <w:spacing w:val="-8"/>
        </w:rPr>
        <w:t xml:space="preserve"> </w:t>
      </w:r>
      <w:r>
        <w:t>current status of evaluation.</w:t>
      </w:r>
    </w:p>
    <w:p w14:paraId="21102D50">
      <w:pPr>
        <w:pStyle w:val="6"/>
        <w:spacing w:before="242" w:line="273" w:lineRule="auto"/>
        <w:ind w:right="366"/>
        <w:jc w:val="both"/>
      </w:pPr>
      <w:r>
        <w:t>The project is a proposed business process automation plan. The work</w:t>
      </w:r>
      <w:r>
        <w:rPr>
          <w:spacing w:val="-17"/>
        </w:rPr>
        <w:t xml:space="preserve"> </w:t>
      </w:r>
      <w:r>
        <w:t>completed</w:t>
      </w:r>
      <w:r>
        <w:rPr>
          <w:spacing w:val="-17"/>
        </w:rPr>
        <w:t xml:space="preserve"> </w:t>
      </w:r>
      <w:r>
        <w:t>so</w:t>
      </w:r>
      <w:r>
        <w:rPr>
          <w:spacing w:val="-17"/>
        </w:rPr>
        <w:t xml:space="preserve"> </w:t>
      </w:r>
      <w:r>
        <w:t>far</w:t>
      </w:r>
      <w:r>
        <w:rPr>
          <w:spacing w:val="-17"/>
        </w:rPr>
        <w:t xml:space="preserve"> </w:t>
      </w:r>
      <w:r>
        <w:t>is</w:t>
      </w:r>
      <w:r>
        <w:rPr>
          <w:spacing w:val="-17"/>
        </w:rPr>
        <w:t xml:space="preserve"> </w:t>
      </w:r>
      <w:r>
        <w:t>the</w:t>
      </w:r>
      <w:r>
        <w:rPr>
          <w:spacing w:val="-17"/>
        </w:rPr>
        <w:t xml:space="preserve"> </w:t>
      </w:r>
      <w:r>
        <w:t>analysis</w:t>
      </w:r>
      <w:r>
        <w:rPr>
          <w:spacing w:val="-17"/>
        </w:rPr>
        <w:t xml:space="preserve"> </w:t>
      </w:r>
      <w:r>
        <w:t>and</w:t>
      </w:r>
      <w:r>
        <w:rPr>
          <w:spacing w:val="-17"/>
        </w:rPr>
        <w:t xml:space="preserve"> </w:t>
      </w:r>
      <w:r>
        <w:t>design</w:t>
      </w:r>
      <w:r>
        <w:rPr>
          <w:spacing w:val="-17"/>
        </w:rPr>
        <w:t xml:space="preserve"> </w:t>
      </w:r>
      <w:r>
        <w:t>presented</w:t>
      </w:r>
      <w:r>
        <w:rPr>
          <w:spacing w:val="-17"/>
        </w:rPr>
        <w:t xml:space="preserve"> </w:t>
      </w:r>
      <w:r>
        <w:t>in</w:t>
      </w:r>
      <w:r>
        <w:rPr>
          <w:spacing w:val="-22"/>
        </w:rPr>
        <w:t xml:space="preserve"> </w:t>
      </w:r>
      <w:r>
        <w:t>this document; a system has not yet been confirmed as developed or deployed at Mia Tech. Therefore, this chapter does not report completed system tests or measured performance improvements.</w:t>
      </w:r>
    </w:p>
    <w:p w14:paraId="5FA368C4">
      <w:pPr>
        <w:pStyle w:val="6"/>
        <w:spacing w:before="89"/>
      </w:pPr>
    </w:p>
    <w:p w14:paraId="1C616621">
      <w:pPr>
        <w:pStyle w:val="3"/>
        <w:numPr>
          <w:ilvl w:val="1"/>
          <w:numId w:val="13"/>
        </w:numPr>
        <w:tabs>
          <w:tab w:val="left" w:pos="577"/>
        </w:tabs>
        <w:spacing w:before="1" w:after="0" w:line="240" w:lineRule="auto"/>
        <w:ind w:left="577" w:right="0" w:hanging="577"/>
        <w:jc w:val="left"/>
      </w:pPr>
      <w:bookmarkStart w:id="110" w:name="4.1 Implementation"/>
      <w:bookmarkEnd w:id="110"/>
      <w:bookmarkStart w:id="111" w:name="_bookmark55"/>
      <w:bookmarkEnd w:id="111"/>
      <w:r>
        <w:rPr>
          <w:spacing w:val="-2"/>
        </w:rPr>
        <w:t>Implementation</w:t>
      </w:r>
    </w:p>
    <w:p w14:paraId="0514D401">
      <w:pPr>
        <w:pStyle w:val="6"/>
        <w:spacing w:before="6"/>
        <w:rPr>
          <w:b/>
        </w:rPr>
      </w:pPr>
    </w:p>
    <w:p w14:paraId="13F561EC">
      <w:pPr>
        <w:pStyle w:val="6"/>
        <w:spacing w:line="273" w:lineRule="auto"/>
        <w:ind w:right="349"/>
        <w:jc w:val="both"/>
      </w:pPr>
      <w:r>
        <w:t>By</w:t>
      </w:r>
      <w:r>
        <w:rPr>
          <w:spacing w:val="-16"/>
        </w:rPr>
        <w:t xml:space="preserve"> </w:t>
      </w:r>
      <w:r>
        <w:t>implementation,</w:t>
      </w:r>
      <w:r>
        <w:rPr>
          <w:spacing w:val="-21"/>
        </w:rPr>
        <w:t xml:space="preserve"> </w:t>
      </w:r>
      <w:r>
        <w:t>we</w:t>
      </w:r>
      <w:r>
        <w:rPr>
          <w:spacing w:val="-16"/>
        </w:rPr>
        <w:t xml:space="preserve"> </w:t>
      </w:r>
      <w:r>
        <w:t>mean</w:t>
      </w:r>
      <w:r>
        <w:rPr>
          <w:spacing w:val="-16"/>
        </w:rPr>
        <w:t xml:space="preserve"> </w:t>
      </w:r>
      <w:r>
        <w:t>the</w:t>
      </w:r>
      <w:r>
        <w:rPr>
          <w:spacing w:val="-16"/>
        </w:rPr>
        <w:t xml:space="preserve"> </w:t>
      </w:r>
      <w:r>
        <w:t>proposed</w:t>
      </w:r>
      <w:r>
        <w:rPr>
          <w:spacing w:val="-16"/>
        </w:rPr>
        <w:t xml:space="preserve"> </w:t>
      </w:r>
      <w:r>
        <w:t>way</w:t>
      </w:r>
      <w:r>
        <w:rPr>
          <w:spacing w:val="-21"/>
        </w:rPr>
        <w:t xml:space="preserve"> </w:t>
      </w:r>
      <w:r>
        <w:t>of</w:t>
      </w:r>
      <w:r>
        <w:rPr>
          <w:spacing w:val="-16"/>
        </w:rPr>
        <w:t xml:space="preserve"> </w:t>
      </w:r>
      <w:r>
        <w:t>turning</w:t>
      </w:r>
      <w:r>
        <w:rPr>
          <w:spacing w:val="-21"/>
        </w:rPr>
        <w:t xml:space="preserve"> </w:t>
      </w:r>
      <w:r>
        <w:t>the</w:t>
      </w:r>
      <w:r>
        <w:rPr>
          <w:spacing w:val="-16"/>
        </w:rPr>
        <w:t xml:space="preserve"> </w:t>
      </w:r>
      <w:r>
        <w:t>future-state</w:t>
      </w:r>
      <w:r>
        <w:rPr>
          <w:spacing w:val="-1"/>
        </w:rPr>
        <w:t xml:space="preserve"> </w:t>
      </w:r>
      <w:r>
        <w:t>process</w:t>
      </w:r>
      <w:r>
        <w:rPr>
          <w:spacing w:val="-1"/>
        </w:rPr>
        <w:t xml:space="preserve"> </w:t>
      </w:r>
      <w:r>
        <w:t>in</w:t>
      </w:r>
      <w:r>
        <w:rPr>
          <w:spacing w:val="-6"/>
        </w:rPr>
        <w:t xml:space="preserve"> </w:t>
      </w:r>
      <w:r>
        <w:t>Section</w:t>
      </w:r>
      <w:r>
        <w:rPr>
          <w:spacing w:val="-1"/>
        </w:rPr>
        <w:t xml:space="preserve"> </w:t>
      </w:r>
      <w:r>
        <w:t>3.2.2</w:t>
      </w:r>
      <w:r>
        <w:rPr>
          <w:spacing w:val="-1"/>
        </w:rPr>
        <w:t xml:space="preserve"> </w:t>
      </w:r>
      <w:r>
        <w:t>into</w:t>
      </w:r>
      <w:r>
        <w:rPr>
          <w:spacing w:val="-6"/>
        </w:rPr>
        <w:t xml:space="preserve"> </w:t>
      </w:r>
      <w:r>
        <w:t>daily</w:t>
      </w:r>
      <w:r>
        <w:rPr>
          <w:spacing w:val="-6"/>
        </w:rPr>
        <w:t xml:space="preserve"> </w:t>
      </w:r>
      <w:r>
        <w:t>practice,</w:t>
      </w:r>
      <w:r>
        <w:rPr>
          <w:spacing w:val="-6"/>
        </w:rPr>
        <w:t xml:space="preserve"> </w:t>
      </w:r>
      <w:r>
        <w:t>following</w:t>
      </w:r>
      <w:r>
        <w:rPr>
          <w:spacing w:val="-6"/>
        </w:rPr>
        <w:t xml:space="preserve"> </w:t>
      </w:r>
      <w:r>
        <w:t>the five</w:t>
      </w:r>
      <w:r>
        <w:rPr>
          <w:spacing w:val="-36"/>
        </w:rPr>
        <w:t xml:space="preserve"> </w:t>
      </w:r>
      <w:r>
        <w:t>phases</w:t>
      </w:r>
      <w:r>
        <w:rPr>
          <w:spacing w:val="-37"/>
        </w:rPr>
        <w:t xml:space="preserve"> </w:t>
      </w:r>
      <w:r>
        <w:t>in</w:t>
      </w:r>
      <w:r>
        <w:rPr>
          <w:spacing w:val="-36"/>
        </w:rPr>
        <w:t xml:space="preserve"> </w:t>
      </w:r>
      <w:r>
        <w:t>Section</w:t>
      </w:r>
      <w:r>
        <w:rPr>
          <w:spacing w:val="-36"/>
        </w:rPr>
        <w:t xml:space="preserve"> </w:t>
      </w:r>
      <w:r>
        <w:t>3.4.1.</w:t>
      </w:r>
      <w:r>
        <w:rPr>
          <w:spacing w:val="-36"/>
        </w:rPr>
        <w:t xml:space="preserve"> </w:t>
      </w:r>
      <w:r>
        <w:t>We</w:t>
      </w:r>
      <w:r>
        <w:rPr>
          <w:spacing w:val="-36"/>
        </w:rPr>
        <w:t xml:space="preserve"> </w:t>
      </w:r>
      <w:r>
        <w:t>suggest</w:t>
      </w:r>
      <w:r>
        <w:rPr>
          <w:spacing w:val="-36"/>
        </w:rPr>
        <w:t xml:space="preserve"> </w:t>
      </w:r>
      <w:r>
        <w:t>a</w:t>
      </w:r>
      <w:r>
        <w:rPr>
          <w:spacing w:val="-33"/>
        </w:rPr>
        <w:t xml:space="preserve"> </w:t>
      </w:r>
      <w:r>
        <w:t>lightweight,</w:t>
      </w:r>
      <w:r>
        <w:rPr>
          <w:spacing w:val="-34"/>
        </w:rPr>
        <w:t xml:space="preserve"> </w:t>
      </w:r>
      <w:r>
        <w:t>centralized request-handling solution that covers the ten functional requirements</w:t>
      </w:r>
      <w:r>
        <w:rPr>
          <w:spacing w:val="-36"/>
        </w:rPr>
        <w:t xml:space="preserve"> </w:t>
      </w:r>
      <w:r>
        <w:t>(FR-01</w:t>
      </w:r>
      <w:r>
        <w:rPr>
          <w:spacing w:val="-31"/>
        </w:rPr>
        <w:t xml:space="preserve"> </w:t>
      </w:r>
      <w:r>
        <w:t>to</w:t>
      </w:r>
      <w:r>
        <w:rPr>
          <w:spacing w:val="-31"/>
        </w:rPr>
        <w:t xml:space="preserve"> </w:t>
      </w:r>
      <w:r>
        <w:t>FR-10)</w:t>
      </w:r>
      <w:r>
        <w:rPr>
          <w:spacing w:val="-31"/>
        </w:rPr>
        <w:t xml:space="preserve"> </w:t>
      </w:r>
      <w:r>
        <w:t>and</w:t>
      </w:r>
      <w:r>
        <w:rPr>
          <w:spacing w:val="-31"/>
        </w:rPr>
        <w:t xml:space="preserve"> </w:t>
      </w:r>
      <w:r>
        <w:t>stays</w:t>
      </w:r>
      <w:r>
        <w:rPr>
          <w:spacing w:val="-31"/>
        </w:rPr>
        <w:t xml:space="preserve"> </w:t>
      </w:r>
      <w:r>
        <w:t>simple</w:t>
      </w:r>
      <w:r>
        <w:rPr>
          <w:spacing w:val="-31"/>
        </w:rPr>
        <w:t xml:space="preserve"> </w:t>
      </w:r>
      <w:r>
        <w:t>enough</w:t>
      </w:r>
      <w:r>
        <w:rPr>
          <w:spacing w:val="-31"/>
        </w:rPr>
        <w:t xml:space="preserve"> </w:t>
      </w:r>
      <w:r>
        <w:t>for</w:t>
      </w:r>
      <w:r>
        <w:rPr>
          <w:spacing w:val="-36"/>
        </w:rPr>
        <w:t xml:space="preserve"> </w:t>
      </w:r>
      <w:r>
        <w:t>a</w:t>
      </w:r>
      <w:r>
        <w:rPr>
          <w:spacing w:val="-31"/>
        </w:rPr>
        <w:t xml:space="preserve"> </w:t>
      </w:r>
      <w:r>
        <w:t>company of ten people. Table 4.1 shows how each proposed component would be put in place.</w:t>
      </w:r>
    </w:p>
    <w:p w14:paraId="1847EE6F">
      <w:pPr>
        <w:pStyle w:val="6"/>
        <w:spacing w:before="246"/>
        <w:ind w:left="70"/>
        <w:jc w:val="both"/>
      </w:pPr>
      <w:r>
        <w:t>Table</w:t>
      </w:r>
      <w:r>
        <w:rPr>
          <w:spacing w:val="-5"/>
        </w:rPr>
        <w:t xml:space="preserve"> </w:t>
      </w:r>
      <w:r>
        <w:t>4.1.</w:t>
      </w:r>
      <w:r>
        <w:rPr>
          <w:spacing w:val="-5"/>
        </w:rPr>
        <w:t xml:space="preserve"> </w:t>
      </w:r>
      <w:r>
        <w:t>Proposed</w:t>
      </w:r>
      <w:r>
        <w:rPr>
          <w:spacing w:val="-5"/>
        </w:rPr>
        <w:t xml:space="preserve"> </w:t>
      </w:r>
      <w:r>
        <w:t>Implementation</w:t>
      </w:r>
      <w:r>
        <w:rPr>
          <w:spacing w:val="-9"/>
        </w:rPr>
        <w:t xml:space="preserve"> </w:t>
      </w:r>
      <w:r>
        <w:t>Approach</w:t>
      </w:r>
      <w:r>
        <w:rPr>
          <w:spacing w:val="-5"/>
        </w:rPr>
        <w:t xml:space="preserve"> </w:t>
      </w:r>
      <w:r>
        <w:t>per</w:t>
      </w:r>
      <w:r>
        <w:rPr>
          <w:spacing w:val="-10"/>
        </w:rPr>
        <w:t xml:space="preserve"> </w:t>
      </w:r>
      <w:r>
        <w:t>System</w:t>
      </w:r>
      <w:r>
        <w:rPr>
          <w:spacing w:val="-4"/>
        </w:rPr>
        <w:t xml:space="preserve"> </w:t>
      </w:r>
      <w:r>
        <w:rPr>
          <w:spacing w:val="-2"/>
        </w:rPr>
        <w:t>Component</w:t>
      </w:r>
    </w:p>
    <w:p w14:paraId="0EB2F2C2">
      <w:pPr>
        <w:pStyle w:val="6"/>
        <w:spacing w:before="11"/>
        <w:rPr>
          <w:sz w:val="13"/>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01"/>
        <w:gridCol w:w="1931"/>
        <w:gridCol w:w="4682"/>
      </w:tblGrid>
      <w:tr w14:paraId="68E98D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80" w:hRule="atLeast"/>
        </w:trPr>
        <w:tc>
          <w:tcPr>
            <w:tcW w:w="2401" w:type="dxa"/>
            <w:shd w:val="clear" w:color="auto" w:fill="D9EAF7"/>
          </w:tcPr>
          <w:p w14:paraId="636AAF8A">
            <w:pPr>
              <w:pStyle w:val="11"/>
              <w:ind w:left="550"/>
              <w:rPr>
                <w:b/>
                <w:sz w:val="24"/>
              </w:rPr>
            </w:pPr>
            <w:r>
              <w:rPr>
                <w:b/>
                <w:spacing w:val="-2"/>
                <w:sz w:val="24"/>
              </w:rPr>
              <w:t>Component</w:t>
            </w:r>
          </w:p>
        </w:tc>
        <w:tc>
          <w:tcPr>
            <w:tcW w:w="1931" w:type="dxa"/>
            <w:shd w:val="clear" w:color="auto" w:fill="D9EAF7"/>
          </w:tcPr>
          <w:p w14:paraId="2C511E67">
            <w:pPr>
              <w:pStyle w:val="11"/>
              <w:spacing w:line="273" w:lineRule="auto"/>
              <w:ind w:left="315" w:hanging="216"/>
              <w:rPr>
                <w:b/>
                <w:sz w:val="24"/>
              </w:rPr>
            </w:pPr>
            <w:r>
              <w:rPr>
                <w:b/>
                <w:spacing w:val="-2"/>
                <w:sz w:val="24"/>
              </w:rPr>
              <w:t>Requirements Supported</w:t>
            </w:r>
          </w:p>
        </w:tc>
        <w:tc>
          <w:tcPr>
            <w:tcW w:w="4682" w:type="dxa"/>
            <w:shd w:val="clear" w:color="auto" w:fill="D9EAF7"/>
          </w:tcPr>
          <w:p w14:paraId="3DB41B82">
            <w:pPr>
              <w:pStyle w:val="11"/>
              <w:spacing w:line="273" w:lineRule="auto"/>
              <w:ind w:left="1765" w:right="98" w:hanging="1086"/>
              <w:rPr>
                <w:b/>
                <w:sz w:val="24"/>
              </w:rPr>
            </w:pPr>
            <w:r>
              <w:rPr>
                <w:b/>
                <w:sz w:val="24"/>
              </w:rPr>
              <w:t>Proposed</w:t>
            </w:r>
            <w:r>
              <w:rPr>
                <w:b/>
                <w:spacing w:val="-36"/>
                <w:sz w:val="24"/>
              </w:rPr>
              <w:t xml:space="preserve"> </w:t>
            </w:r>
            <w:r>
              <w:rPr>
                <w:b/>
                <w:sz w:val="24"/>
              </w:rPr>
              <w:t xml:space="preserve">Implementation </w:t>
            </w:r>
            <w:r>
              <w:rPr>
                <w:b/>
                <w:spacing w:val="-2"/>
                <w:sz w:val="24"/>
              </w:rPr>
              <w:t>Approach</w:t>
            </w:r>
          </w:p>
        </w:tc>
      </w:tr>
      <w:tr w14:paraId="25973A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900" w:hRule="atLeast"/>
        </w:trPr>
        <w:tc>
          <w:tcPr>
            <w:tcW w:w="2401" w:type="dxa"/>
          </w:tcPr>
          <w:p w14:paraId="3A7413C0">
            <w:pPr>
              <w:pStyle w:val="11"/>
              <w:spacing w:line="273" w:lineRule="auto"/>
              <w:ind w:right="170"/>
              <w:rPr>
                <w:sz w:val="24"/>
              </w:rPr>
            </w:pPr>
            <w:r>
              <w:rPr>
                <w:spacing w:val="-2"/>
                <w:sz w:val="24"/>
              </w:rPr>
              <w:t>Request Submission</w:t>
            </w:r>
          </w:p>
        </w:tc>
        <w:tc>
          <w:tcPr>
            <w:tcW w:w="1931" w:type="dxa"/>
          </w:tcPr>
          <w:p w14:paraId="4DF1B8F2">
            <w:pPr>
              <w:pStyle w:val="11"/>
              <w:rPr>
                <w:sz w:val="24"/>
              </w:rPr>
            </w:pPr>
            <w:r>
              <w:rPr>
                <w:sz w:val="24"/>
              </w:rPr>
              <w:t>FR-01,</w:t>
            </w:r>
            <w:r>
              <w:rPr>
                <w:spacing w:val="-2"/>
                <w:sz w:val="24"/>
              </w:rPr>
              <w:t xml:space="preserve"> </w:t>
            </w:r>
            <w:r>
              <w:rPr>
                <w:sz w:val="24"/>
              </w:rPr>
              <w:t>FR-</w:t>
            </w:r>
            <w:r>
              <w:rPr>
                <w:spacing w:val="-5"/>
                <w:sz w:val="24"/>
              </w:rPr>
              <w:t>02</w:t>
            </w:r>
          </w:p>
        </w:tc>
        <w:tc>
          <w:tcPr>
            <w:tcW w:w="4682" w:type="dxa"/>
          </w:tcPr>
          <w:p w14:paraId="623DDEE2">
            <w:pPr>
              <w:pStyle w:val="11"/>
              <w:spacing w:line="273" w:lineRule="auto"/>
              <w:ind w:right="98"/>
              <w:rPr>
                <w:sz w:val="24"/>
              </w:rPr>
            </w:pPr>
            <w:r>
              <w:rPr>
                <w:sz w:val="24"/>
              </w:rPr>
              <w:t>Request</w:t>
            </w:r>
            <w:r>
              <w:rPr>
                <w:spacing w:val="-14"/>
                <w:sz w:val="24"/>
              </w:rPr>
              <w:t xml:space="preserve"> </w:t>
            </w:r>
            <w:r>
              <w:rPr>
                <w:sz w:val="24"/>
              </w:rPr>
              <w:t>form</w:t>
            </w:r>
            <w:r>
              <w:rPr>
                <w:spacing w:val="-14"/>
                <w:sz w:val="24"/>
              </w:rPr>
              <w:t xml:space="preserve"> </w:t>
            </w:r>
            <w:r>
              <w:rPr>
                <w:sz w:val="24"/>
              </w:rPr>
              <w:t>with</w:t>
            </w:r>
            <w:r>
              <w:rPr>
                <w:spacing w:val="-14"/>
                <w:sz w:val="24"/>
              </w:rPr>
              <w:t xml:space="preserve"> </w:t>
            </w:r>
            <w:r>
              <w:rPr>
                <w:sz w:val="24"/>
              </w:rPr>
              <w:t>required fields for description,</w:t>
            </w:r>
          </w:p>
        </w:tc>
      </w:tr>
    </w:tbl>
    <w:p w14:paraId="7AB58191">
      <w:pPr>
        <w:pStyle w:val="11"/>
        <w:spacing w:after="0" w:line="273" w:lineRule="auto"/>
        <w:rPr>
          <w:sz w:val="24"/>
        </w:rPr>
        <w:sectPr>
          <w:pgSz w:w="12240" w:h="15840"/>
          <w:pgMar w:top="1820" w:right="1080" w:bottom="1415"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01"/>
        <w:gridCol w:w="1931"/>
        <w:gridCol w:w="4682"/>
      </w:tblGrid>
      <w:tr w14:paraId="2D8AC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2401" w:type="dxa"/>
          </w:tcPr>
          <w:p w14:paraId="51179EF3">
            <w:pPr>
              <w:pStyle w:val="11"/>
              <w:spacing w:before="0"/>
              <w:ind w:left="0"/>
              <w:rPr>
                <w:rFonts w:ascii="Times New Roman"/>
                <w:sz w:val="24"/>
              </w:rPr>
            </w:pPr>
          </w:p>
        </w:tc>
        <w:tc>
          <w:tcPr>
            <w:tcW w:w="1931" w:type="dxa"/>
          </w:tcPr>
          <w:p w14:paraId="2F0ECCAE">
            <w:pPr>
              <w:pStyle w:val="11"/>
              <w:spacing w:before="0"/>
              <w:ind w:left="0"/>
              <w:rPr>
                <w:rFonts w:ascii="Times New Roman"/>
                <w:sz w:val="24"/>
              </w:rPr>
            </w:pPr>
          </w:p>
        </w:tc>
        <w:tc>
          <w:tcPr>
            <w:tcW w:w="4682" w:type="dxa"/>
          </w:tcPr>
          <w:p w14:paraId="46840B8B">
            <w:pPr>
              <w:pStyle w:val="11"/>
              <w:spacing w:before="0" w:line="273" w:lineRule="auto"/>
              <w:ind w:right="98"/>
              <w:rPr>
                <w:sz w:val="24"/>
              </w:rPr>
            </w:pPr>
            <w:r>
              <w:rPr>
                <w:sz w:val="24"/>
              </w:rPr>
              <w:t>category,</w:t>
            </w:r>
            <w:r>
              <w:rPr>
                <w:spacing w:val="-14"/>
                <w:sz w:val="24"/>
              </w:rPr>
              <w:t xml:space="preserve"> </w:t>
            </w:r>
            <w:r>
              <w:rPr>
                <w:sz w:val="24"/>
              </w:rPr>
              <w:t>date,</w:t>
            </w:r>
            <w:r>
              <w:rPr>
                <w:spacing w:val="-14"/>
                <w:sz w:val="24"/>
              </w:rPr>
              <w:t xml:space="preserve"> </w:t>
            </w:r>
            <w:r>
              <w:rPr>
                <w:sz w:val="24"/>
              </w:rPr>
              <w:t>location,</w:t>
            </w:r>
            <w:r>
              <w:rPr>
                <w:spacing w:val="-14"/>
                <w:sz w:val="24"/>
              </w:rPr>
              <w:t xml:space="preserve"> </w:t>
            </w:r>
            <w:r>
              <w:rPr>
                <w:sz w:val="24"/>
              </w:rPr>
              <w:t>and requester information.</w:t>
            </w:r>
          </w:p>
        </w:tc>
      </w:tr>
      <w:tr w14:paraId="061B4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401" w:type="dxa"/>
          </w:tcPr>
          <w:p w14:paraId="5C86654F">
            <w:pPr>
              <w:pStyle w:val="11"/>
              <w:spacing w:line="273" w:lineRule="auto"/>
              <w:rPr>
                <w:sz w:val="24"/>
              </w:rPr>
            </w:pPr>
            <w:r>
              <w:rPr>
                <w:sz w:val="24"/>
              </w:rPr>
              <w:t>Request</w:t>
            </w:r>
            <w:r>
              <w:rPr>
                <w:spacing w:val="-38"/>
                <w:sz w:val="24"/>
              </w:rPr>
              <w:t xml:space="preserve"> </w:t>
            </w:r>
            <w:r>
              <w:rPr>
                <w:sz w:val="24"/>
              </w:rPr>
              <w:t xml:space="preserve">Record </w:t>
            </w:r>
            <w:r>
              <w:rPr>
                <w:spacing w:val="-2"/>
                <w:sz w:val="24"/>
              </w:rPr>
              <w:t>Management</w:t>
            </w:r>
          </w:p>
        </w:tc>
        <w:tc>
          <w:tcPr>
            <w:tcW w:w="1931" w:type="dxa"/>
          </w:tcPr>
          <w:p w14:paraId="4F7AC24B">
            <w:pPr>
              <w:pStyle w:val="11"/>
              <w:rPr>
                <w:sz w:val="24"/>
              </w:rPr>
            </w:pPr>
            <w:r>
              <w:rPr>
                <w:sz w:val="24"/>
              </w:rPr>
              <w:t>FR-02,</w:t>
            </w:r>
            <w:r>
              <w:rPr>
                <w:spacing w:val="-2"/>
                <w:sz w:val="24"/>
              </w:rPr>
              <w:t xml:space="preserve"> </w:t>
            </w:r>
            <w:r>
              <w:rPr>
                <w:sz w:val="24"/>
              </w:rPr>
              <w:t>FR-</w:t>
            </w:r>
            <w:r>
              <w:rPr>
                <w:spacing w:val="-5"/>
                <w:sz w:val="24"/>
              </w:rPr>
              <w:t>03</w:t>
            </w:r>
          </w:p>
        </w:tc>
        <w:tc>
          <w:tcPr>
            <w:tcW w:w="4682" w:type="dxa"/>
          </w:tcPr>
          <w:p w14:paraId="3649CC93">
            <w:pPr>
              <w:pStyle w:val="11"/>
              <w:spacing w:line="273" w:lineRule="auto"/>
              <w:ind w:right="98"/>
              <w:rPr>
                <w:sz w:val="24"/>
              </w:rPr>
            </w:pPr>
            <w:r>
              <w:rPr>
                <w:sz w:val="24"/>
              </w:rPr>
              <w:t>Central</w:t>
            </w:r>
            <w:r>
              <w:rPr>
                <w:spacing w:val="-14"/>
                <w:sz w:val="24"/>
              </w:rPr>
              <w:t xml:space="preserve"> </w:t>
            </w:r>
            <w:r>
              <w:rPr>
                <w:sz w:val="24"/>
              </w:rPr>
              <w:t>request</w:t>
            </w:r>
            <w:r>
              <w:rPr>
                <w:spacing w:val="-10"/>
                <w:sz w:val="24"/>
              </w:rPr>
              <w:t xml:space="preserve"> </w:t>
            </w:r>
            <w:r>
              <w:rPr>
                <w:sz w:val="24"/>
              </w:rPr>
              <w:t>log</w:t>
            </w:r>
            <w:r>
              <w:rPr>
                <w:spacing w:val="-10"/>
                <w:sz w:val="24"/>
              </w:rPr>
              <w:t xml:space="preserve"> </w:t>
            </w:r>
            <w:r>
              <w:rPr>
                <w:sz w:val="24"/>
              </w:rPr>
              <w:t>that</w:t>
            </w:r>
            <w:r>
              <w:rPr>
                <w:spacing w:val="-10"/>
                <w:sz w:val="24"/>
              </w:rPr>
              <w:t xml:space="preserve"> </w:t>
            </w:r>
            <w:r>
              <w:rPr>
                <w:sz w:val="24"/>
              </w:rPr>
              <w:t>stores every submission with a unique reference number.</w:t>
            </w:r>
          </w:p>
        </w:tc>
      </w:tr>
      <w:tr w14:paraId="64D852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5" w:hRule="atLeast"/>
        </w:trPr>
        <w:tc>
          <w:tcPr>
            <w:tcW w:w="2401" w:type="dxa"/>
          </w:tcPr>
          <w:p w14:paraId="519C5B9F">
            <w:pPr>
              <w:pStyle w:val="11"/>
              <w:spacing w:line="273" w:lineRule="auto"/>
              <w:rPr>
                <w:sz w:val="24"/>
              </w:rPr>
            </w:pPr>
            <w:r>
              <w:rPr>
                <w:spacing w:val="-2"/>
                <w:sz w:val="24"/>
              </w:rPr>
              <w:t xml:space="preserve">Classification </w:t>
            </w:r>
            <w:r>
              <w:rPr>
                <w:sz w:val="24"/>
              </w:rPr>
              <w:t>and Priority</w:t>
            </w:r>
          </w:p>
        </w:tc>
        <w:tc>
          <w:tcPr>
            <w:tcW w:w="1931" w:type="dxa"/>
          </w:tcPr>
          <w:p w14:paraId="4AF24788">
            <w:pPr>
              <w:pStyle w:val="11"/>
              <w:rPr>
                <w:sz w:val="24"/>
              </w:rPr>
            </w:pPr>
            <w:r>
              <w:rPr>
                <w:sz w:val="24"/>
              </w:rPr>
              <w:t>FR-</w:t>
            </w:r>
            <w:r>
              <w:rPr>
                <w:spacing w:val="-5"/>
                <w:sz w:val="24"/>
              </w:rPr>
              <w:t>04</w:t>
            </w:r>
          </w:p>
        </w:tc>
        <w:tc>
          <w:tcPr>
            <w:tcW w:w="4682" w:type="dxa"/>
          </w:tcPr>
          <w:p w14:paraId="27911EC6">
            <w:pPr>
              <w:pStyle w:val="11"/>
              <w:spacing w:line="276" w:lineRule="auto"/>
              <w:ind w:right="98"/>
              <w:rPr>
                <w:sz w:val="24"/>
              </w:rPr>
            </w:pPr>
            <w:r>
              <w:rPr>
                <w:sz w:val="24"/>
              </w:rPr>
              <w:t>Selectable categories and urgency</w:t>
            </w:r>
            <w:r>
              <w:rPr>
                <w:spacing w:val="-13"/>
                <w:sz w:val="24"/>
              </w:rPr>
              <w:t xml:space="preserve"> </w:t>
            </w:r>
            <w:r>
              <w:rPr>
                <w:sz w:val="24"/>
              </w:rPr>
              <w:t>levels</w:t>
            </w:r>
            <w:r>
              <w:rPr>
                <w:spacing w:val="-8"/>
                <w:sz w:val="24"/>
              </w:rPr>
              <w:t xml:space="preserve"> </w:t>
            </w:r>
            <w:r>
              <w:rPr>
                <w:sz w:val="24"/>
              </w:rPr>
              <w:t>based</w:t>
            </w:r>
            <w:r>
              <w:rPr>
                <w:spacing w:val="-8"/>
                <w:sz w:val="24"/>
              </w:rPr>
              <w:t xml:space="preserve"> </w:t>
            </w:r>
            <w:r>
              <w:rPr>
                <w:sz w:val="24"/>
              </w:rPr>
              <w:t>on</w:t>
            </w:r>
            <w:r>
              <w:rPr>
                <w:spacing w:val="-13"/>
                <w:sz w:val="24"/>
              </w:rPr>
              <w:t xml:space="preserve"> </w:t>
            </w:r>
            <w:r>
              <w:rPr>
                <w:sz w:val="24"/>
              </w:rPr>
              <w:t xml:space="preserve">defined </w:t>
            </w:r>
            <w:r>
              <w:rPr>
                <w:spacing w:val="-2"/>
                <w:sz w:val="24"/>
              </w:rPr>
              <w:t>rules.</w:t>
            </w:r>
          </w:p>
        </w:tc>
      </w:tr>
      <w:tr w14:paraId="3DC1CC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401" w:type="dxa"/>
          </w:tcPr>
          <w:p w14:paraId="2593628B">
            <w:pPr>
              <w:pStyle w:val="11"/>
              <w:spacing w:line="273" w:lineRule="auto"/>
              <w:ind w:right="170"/>
              <w:rPr>
                <w:sz w:val="24"/>
              </w:rPr>
            </w:pPr>
            <w:r>
              <w:rPr>
                <w:spacing w:val="-2"/>
                <w:sz w:val="24"/>
              </w:rPr>
              <w:t>Assignment Management</w:t>
            </w:r>
          </w:p>
        </w:tc>
        <w:tc>
          <w:tcPr>
            <w:tcW w:w="1931" w:type="dxa"/>
          </w:tcPr>
          <w:p w14:paraId="241EF6EF">
            <w:pPr>
              <w:pStyle w:val="11"/>
              <w:rPr>
                <w:sz w:val="24"/>
              </w:rPr>
            </w:pPr>
            <w:r>
              <w:rPr>
                <w:sz w:val="24"/>
              </w:rPr>
              <w:t>FR-</w:t>
            </w:r>
            <w:r>
              <w:rPr>
                <w:spacing w:val="-5"/>
                <w:sz w:val="24"/>
              </w:rPr>
              <w:t>05</w:t>
            </w:r>
          </w:p>
        </w:tc>
        <w:tc>
          <w:tcPr>
            <w:tcW w:w="4682" w:type="dxa"/>
          </w:tcPr>
          <w:p w14:paraId="635B03E3">
            <w:pPr>
              <w:pStyle w:val="11"/>
              <w:spacing w:line="273" w:lineRule="auto"/>
              <w:ind w:right="156"/>
              <w:rPr>
                <w:sz w:val="24"/>
              </w:rPr>
            </w:pPr>
            <w:r>
              <w:rPr>
                <w:sz w:val="24"/>
              </w:rPr>
              <w:t>Assigned-to</w:t>
            </w:r>
            <w:r>
              <w:rPr>
                <w:spacing w:val="-13"/>
                <w:sz w:val="24"/>
              </w:rPr>
              <w:t xml:space="preserve"> </w:t>
            </w:r>
            <w:r>
              <w:rPr>
                <w:sz w:val="24"/>
              </w:rPr>
              <w:t>field</w:t>
            </w:r>
            <w:r>
              <w:rPr>
                <w:spacing w:val="-13"/>
                <w:sz w:val="24"/>
              </w:rPr>
              <w:t xml:space="preserve"> </w:t>
            </w:r>
            <w:r>
              <w:rPr>
                <w:sz w:val="24"/>
              </w:rPr>
              <w:t>completed</w:t>
            </w:r>
            <w:r>
              <w:rPr>
                <w:spacing w:val="-13"/>
                <w:sz w:val="24"/>
              </w:rPr>
              <w:t xml:space="preserve"> </w:t>
            </w:r>
            <w:r>
              <w:rPr>
                <w:sz w:val="24"/>
              </w:rPr>
              <w:t>by IT personnel after reviewing the request.</w:t>
            </w:r>
          </w:p>
        </w:tc>
      </w:tr>
      <w:tr w14:paraId="4B36EC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05" w:hRule="atLeast"/>
        </w:trPr>
        <w:tc>
          <w:tcPr>
            <w:tcW w:w="2401" w:type="dxa"/>
            <w:tcBorders>
              <w:bottom w:val="single" w:color="000000" w:sz="12" w:space="0"/>
            </w:tcBorders>
          </w:tcPr>
          <w:p w14:paraId="14C73365">
            <w:pPr>
              <w:pStyle w:val="11"/>
              <w:spacing w:line="273" w:lineRule="auto"/>
              <w:ind w:right="170"/>
              <w:rPr>
                <w:sz w:val="24"/>
              </w:rPr>
            </w:pPr>
            <w:r>
              <w:rPr>
                <w:spacing w:val="-2"/>
                <w:sz w:val="24"/>
              </w:rPr>
              <w:t>Status Monitoring</w:t>
            </w:r>
          </w:p>
        </w:tc>
        <w:tc>
          <w:tcPr>
            <w:tcW w:w="1931" w:type="dxa"/>
            <w:tcBorders>
              <w:bottom w:val="single" w:color="000000" w:sz="12" w:space="0"/>
            </w:tcBorders>
          </w:tcPr>
          <w:p w14:paraId="29A76A27">
            <w:pPr>
              <w:pStyle w:val="11"/>
              <w:rPr>
                <w:sz w:val="24"/>
              </w:rPr>
            </w:pPr>
            <w:r>
              <w:rPr>
                <w:sz w:val="24"/>
              </w:rPr>
              <w:t>FR-</w:t>
            </w:r>
            <w:r>
              <w:rPr>
                <w:spacing w:val="-5"/>
                <w:sz w:val="24"/>
              </w:rPr>
              <w:t>06</w:t>
            </w:r>
          </w:p>
        </w:tc>
        <w:tc>
          <w:tcPr>
            <w:tcW w:w="4682" w:type="dxa"/>
            <w:tcBorders>
              <w:bottom w:val="single" w:color="000000" w:sz="12" w:space="0"/>
            </w:tcBorders>
          </w:tcPr>
          <w:p w14:paraId="3FA56D3F">
            <w:pPr>
              <w:pStyle w:val="11"/>
              <w:spacing w:line="273" w:lineRule="auto"/>
              <w:ind w:right="98"/>
              <w:rPr>
                <w:sz w:val="24"/>
              </w:rPr>
            </w:pPr>
            <w:r>
              <w:rPr>
                <w:sz w:val="24"/>
              </w:rPr>
              <w:t>Standard status list: Submitted, Assigned, In Progress,</w:t>
            </w:r>
            <w:r>
              <w:rPr>
                <w:spacing w:val="-13"/>
                <w:sz w:val="24"/>
              </w:rPr>
              <w:t xml:space="preserve"> </w:t>
            </w:r>
            <w:r>
              <w:rPr>
                <w:sz w:val="24"/>
              </w:rPr>
              <w:t>Resolved,</w:t>
            </w:r>
            <w:r>
              <w:rPr>
                <w:spacing w:val="-13"/>
                <w:sz w:val="24"/>
              </w:rPr>
              <w:t xml:space="preserve"> </w:t>
            </w:r>
            <w:r>
              <w:rPr>
                <w:sz w:val="24"/>
              </w:rPr>
              <w:t>and</w:t>
            </w:r>
            <w:r>
              <w:rPr>
                <w:spacing w:val="-17"/>
                <w:sz w:val="24"/>
              </w:rPr>
              <w:t xml:space="preserve"> </w:t>
            </w:r>
            <w:r>
              <w:rPr>
                <w:sz w:val="24"/>
              </w:rPr>
              <w:t>Closed.</w:t>
            </w:r>
          </w:p>
        </w:tc>
      </w:tr>
      <w:tr w14:paraId="59F584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05" w:hRule="atLeast"/>
        </w:trPr>
        <w:tc>
          <w:tcPr>
            <w:tcW w:w="2401" w:type="dxa"/>
            <w:tcBorders>
              <w:top w:val="single" w:color="000000" w:sz="12" w:space="0"/>
            </w:tcBorders>
          </w:tcPr>
          <w:p w14:paraId="3ADB4755">
            <w:pPr>
              <w:pStyle w:val="11"/>
              <w:spacing w:before="235" w:line="273" w:lineRule="auto"/>
              <w:ind w:right="547"/>
              <w:jc w:val="both"/>
              <w:rPr>
                <w:sz w:val="24"/>
              </w:rPr>
            </w:pPr>
            <w:r>
              <w:rPr>
                <w:spacing w:val="-2"/>
                <w:sz w:val="24"/>
              </w:rPr>
              <w:t xml:space="preserve">Notification </w:t>
            </w:r>
            <w:r>
              <w:rPr>
                <w:sz w:val="24"/>
              </w:rPr>
              <w:t>and</w:t>
            </w:r>
            <w:r>
              <w:rPr>
                <w:spacing w:val="-35"/>
                <w:sz w:val="24"/>
              </w:rPr>
              <w:t xml:space="preserve"> </w:t>
            </w:r>
            <w:r>
              <w:rPr>
                <w:sz w:val="24"/>
              </w:rPr>
              <w:t xml:space="preserve">Reminder </w:t>
            </w:r>
            <w:r>
              <w:rPr>
                <w:spacing w:val="-2"/>
                <w:sz w:val="24"/>
              </w:rPr>
              <w:t>Support</w:t>
            </w:r>
          </w:p>
        </w:tc>
        <w:tc>
          <w:tcPr>
            <w:tcW w:w="1931" w:type="dxa"/>
            <w:tcBorders>
              <w:top w:val="single" w:color="000000" w:sz="12" w:space="0"/>
            </w:tcBorders>
          </w:tcPr>
          <w:p w14:paraId="305B4ABF">
            <w:pPr>
              <w:pStyle w:val="11"/>
              <w:spacing w:before="235"/>
              <w:rPr>
                <w:sz w:val="24"/>
              </w:rPr>
            </w:pPr>
            <w:r>
              <w:rPr>
                <w:sz w:val="24"/>
              </w:rPr>
              <w:t>FR-</w:t>
            </w:r>
            <w:r>
              <w:rPr>
                <w:spacing w:val="-5"/>
                <w:sz w:val="24"/>
              </w:rPr>
              <w:t>07</w:t>
            </w:r>
          </w:p>
        </w:tc>
        <w:tc>
          <w:tcPr>
            <w:tcW w:w="4682" w:type="dxa"/>
            <w:tcBorders>
              <w:top w:val="single" w:color="000000" w:sz="12" w:space="0"/>
            </w:tcBorders>
          </w:tcPr>
          <w:p w14:paraId="03B2AF99">
            <w:pPr>
              <w:pStyle w:val="11"/>
              <w:spacing w:before="235" w:line="273" w:lineRule="auto"/>
              <w:ind w:right="156"/>
              <w:rPr>
                <w:sz w:val="24"/>
              </w:rPr>
            </w:pPr>
            <w:r>
              <w:rPr>
                <w:sz w:val="24"/>
              </w:rPr>
              <w:t>E-mail notifications and reminders</w:t>
            </w:r>
            <w:r>
              <w:rPr>
                <w:spacing w:val="-13"/>
                <w:sz w:val="24"/>
              </w:rPr>
              <w:t xml:space="preserve"> </w:t>
            </w:r>
            <w:r>
              <w:rPr>
                <w:sz w:val="24"/>
              </w:rPr>
              <w:t>for</w:t>
            </w:r>
            <w:r>
              <w:rPr>
                <w:spacing w:val="-13"/>
                <w:sz w:val="24"/>
              </w:rPr>
              <w:t xml:space="preserve"> </w:t>
            </w:r>
            <w:r>
              <w:rPr>
                <w:sz w:val="24"/>
              </w:rPr>
              <w:t>new,</w:t>
            </w:r>
            <w:r>
              <w:rPr>
                <w:spacing w:val="-13"/>
                <w:sz w:val="24"/>
              </w:rPr>
              <w:t xml:space="preserve"> </w:t>
            </w:r>
            <w:r>
              <w:rPr>
                <w:sz w:val="24"/>
              </w:rPr>
              <w:t>assigned, and pending requests.</w:t>
            </w:r>
          </w:p>
        </w:tc>
      </w:tr>
      <w:tr w14:paraId="418784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401" w:type="dxa"/>
          </w:tcPr>
          <w:p w14:paraId="3533AE4D">
            <w:pPr>
              <w:pStyle w:val="11"/>
              <w:spacing w:line="273" w:lineRule="auto"/>
              <w:ind w:right="170"/>
              <w:rPr>
                <w:sz w:val="24"/>
              </w:rPr>
            </w:pPr>
            <w:r>
              <w:rPr>
                <w:spacing w:val="-2"/>
                <w:sz w:val="24"/>
              </w:rPr>
              <w:t>Resolution Records</w:t>
            </w:r>
          </w:p>
        </w:tc>
        <w:tc>
          <w:tcPr>
            <w:tcW w:w="1931" w:type="dxa"/>
          </w:tcPr>
          <w:p w14:paraId="7DA3A403">
            <w:pPr>
              <w:pStyle w:val="11"/>
              <w:rPr>
                <w:sz w:val="24"/>
              </w:rPr>
            </w:pPr>
            <w:r>
              <w:rPr>
                <w:sz w:val="24"/>
              </w:rPr>
              <w:t>FR-08,</w:t>
            </w:r>
            <w:r>
              <w:rPr>
                <w:spacing w:val="-2"/>
                <w:sz w:val="24"/>
              </w:rPr>
              <w:t xml:space="preserve"> </w:t>
            </w:r>
            <w:r>
              <w:rPr>
                <w:sz w:val="24"/>
              </w:rPr>
              <w:t>FR-</w:t>
            </w:r>
            <w:r>
              <w:rPr>
                <w:spacing w:val="-5"/>
                <w:sz w:val="24"/>
              </w:rPr>
              <w:t>09</w:t>
            </w:r>
          </w:p>
        </w:tc>
        <w:tc>
          <w:tcPr>
            <w:tcW w:w="4682" w:type="dxa"/>
          </w:tcPr>
          <w:p w14:paraId="736D351E">
            <w:pPr>
              <w:pStyle w:val="11"/>
              <w:spacing w:line="276" w:lineRule="auto"/>
              <w:ind w:right="98"/>
              <w:rPr>
                <w:sz w:val="24"/>
              </w:rPr>
            </w:pPr>
            <w:r>
              <w:rPr>
                <w:sz w:val="24"/>
              </w:rPr>
              <w:t>Fields for action taken, resolution details, and completion</w:t>
            </w:r>
            <w:r>
              <w:rPr>
                <w:spacing w:val="-12"/>
                <w:sz w:val="24"/>
              </w:rPr>
              <w:t xml:space="preserve"> </w:t>
            </w:r>
            <w:r>
              <w:rPr>
                <w:sz w:val="24"/>
              </w:rPr>
              <w:t>date;</w:t>
            </w:r>
            <w:r>
              <w:rPr>
                <w:spacing w:val="-16"/>
                <w:sz w:val="24"/>
              </w:rPr>
              <w:t xml:space="preserve"> </w:t>
            </w:r>
            <w:r>
              <w:rPr>
                <w:sz w:val="24"/>
              </w:rPr>
              <w:t>closure</w:t>
            </w:r>
            <w:r>
              <w:rPr>
                <w:spacing w:val="-12"/>
                <w:sz w:val="24"/>
              </w:rPr>
              <w:t xml:space="preserve"> </w:t>
            </w:r>
            <w:r>
              <w:rPr>
                <w:sz w:val="24"/>
              </w:rPr>
              <w:t>by authorized personnel.</w:t>
            </w:r>
          </w:p>
        </w:tc>
      </w:tr>
      <w:tr w14:paraId="335C04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401" w:type="dxa"/>
          </w:tcPr>
          <w:p w14:paraId="3FFCA1BB">
            <w:pPr>
              <w:pStyle w:val="11"/>
              <w:spacing w:line="273" w:lineRule="auto"/>
              <w:ind w:right="170"/>
              <w:rPr>
                <w:sz w:val="24"/>
              </w:rPr>
            </w:pPr>
            <w:r>
              <w:rPr>
                <w:sz w:val="24"/>
              </w:rPr>
              <w:t>Reporting</w:t>
            </w:r>
            <w:r>
              <w:rPr>
                <w:spacing w:val="-38"/>
                <w:sz w:val="24"/>
              </w:rPr>
              <w:t xml:space="preserve"> </w:t>
            </w:r>
            <w:r>
              <w:rPr>
                <w:sz w:val="24"/>
              </w:rPr>
              <w:t xml:space="preserve">and </w:t>
            </w:r>
            <w:r>
              <w:rPr>
                <w:spacing w:val="-2"/>
                <w:sz w:val="24"/>
              </w:rPr>
              <w:t>Monitoring</w:t>
            </w:r>
          </w:p>
        </w:tc>
        <w:tc>
          <w:tcPr>
            <w:tcW w:w="1931" w:type="dxa"/>
          </w:tcPr>
          <w:p w14:paraId="17E3C828">
            <w:pPr>
              <w:pStyle w:val="11"/>
              <w:rPr>
                <w:sz w:val="24"/>
              </w:rPr>
            </w:pPr>
            <w:r>
              <w:rPr>
                <w:sz w:val="24"/>
              </w:rPr>
              <w:t>FR-</w:t>
            </w:r>
            <w:r>
              <w:rPr>
                <w:spacing w:val="-5"/>
                <w:sz w:val="24"/>
              </w:rPr>
              <w:t>10</w:t>
            </w:r>
          </w:p>
        </w:tc>
        <w:tc>
          <w:tcPr>
            <w:tcW w:w="4682" w:type="dxa"/>
          </w:tcPr>
          <w:p w14:paraId="023DFBFA">
            <w:pPr>
              <w:pStyle w:val="11"/>
              <w:spacing w:line="273" w:lineRule="auto"/>
              <w:ind w:right="98"/>
              <w:jc w:val="both"/>
              <w:rPr>
                <w:sz w:val="24"/>
              </w:rPr>
            </w:pPr>
            <w:r>
              <w:rPr>
                <w:sz w:val="24"/>
              </w:rPr>
              <w:t>Summary</w:t>
            </w:r>
            <w:r>
              <w:rPr>
                <w:spacing w:val="-12"/>
                <w:sz w:val="24"/>
              </w:rPr>
              <w:t xml:space="preserve"> </w:t>
            </w:r>
            <w:r>
              <w:rPr>
                <w:sz w:val="24"/>
              </w:rPr>
              <w:t>view</w:t>
            </w:r>
            <w:r>
              <w:rPr>
                <w:spacing w:val="-12"/>
                <w:sz w:val="24"/>
              </w:rPr>
              <w:t xml:space="preserve"> </w:t>
            </w:r>
            <w:r>
              <w:rPr>
                <w:sz w:val="24"/>
              </w:rPr>
              <w:t>of</w:t>
            </w:r>
            <w:r>
              <w:rPr>
                <w:spacing w:val="-7"/>
                <w:sz w:val="24"/>
              </w:rPr>
              <w:t xml:space="preserve"> </w:t>
            </w:r>
            <w:r>
              <w:rPr>
                <w:sz w:val="24"/>
              </w:rPr>
              <w:t>request</w:t>
            </w:r>
            <w:r>
              <w:rPr>
                <w:spacing w:val="-12"/>
                <w:sz w:val="24"/>
              </w:rPr>
              <w:t xml:space="preserve"> </w:t>
            </w:r>
            <w:r>
              <w:rPr>
                <w:sz w:val="24"/>
              </w:rPr>
              <w:t>volume, status,</w:t>
            </w:r>
            <w:r>
              <w:rPr>
                <w:spacing w:val="-16"/>
                <w:sz w:val="24"/>
              </w:rPr>
              <w:t xml:space="preserve"> </w:t>
            </w:r>
            <w:r>
              <w:rPr>
                <w:sz w:val="24"/>
              </w:rPr>
              <w:t>workload,</w:t>
            </w:r>
            <w:r>
              <w:rPr>
                <w:spacing w:val="-16"/>
                <w:sz w:val="24"/>
              </w:rPr>
              <w:t xml:space="preserve"> </w:t>
            </w:r>
            <w:r>
              <w:rPr>
                <w:sz w:val="24"/>
              </w:rPr>
              <w:t>and</w:t>
            </w:r>
            <w:r>
              <w:rPr>
                <w:spacing w:val="-11"/>
                <w:sz w:val="24"/>
              </w:rPr>
              <w:t xml:space="preserve"> </w:t>
            </w:r>
            <w:r>
              <w:rPr>
                <w:sz w:val="24"/>
              </w:rPr>
              <w:t xml:space="preserve">recurring </w:t>
            </w:r>
            <w:r>
              <w:rPr>
                <w:spacing w:val="-2"/>
                <w:sz w:val="24"/>
              </w:rPr>
              <w:t>categories.</w:t>
            </w:r>
          </w:p>
        </w:tc>
      </w:tr>
      <w:tr w14:paraId="333A58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401" w:type="dxa"/>
          </w:tcPr>
          <w:p w14:paraId="263116F2">
            <w:pPr>
              <w:pStyle w:val="11"/>
              <w:rPr>
                <w:sz w:val="24"/>
              </w:rPr>
            </w:pPr>
            <w:r>
              <w:rPr>
                <w:sz w:val="24"/>
              </w:rPr>
              <w:t>Access</w:t>
            </w:r>
            <w:r>
              <w:rPr>
                <w:spacing w:val="-4"/>
                <w:sz w:val="24"/>
              </w:rPr>
              <w:t xml:space="preserve"> </w:t>
            </w:r>
            <w:r>
              <w:rPr>
                <w:spacing w:val="-2"/>
                <w:sz w:val="24"/>
              </w:rPr>
              <w:t>Control</w:t>
            </w:r>
          </w:p>
        </w:tc>
        <w:tc>
          <w:tcPr>
            <w:tcW w:w="1931" w:type="dxa"/>
          </w:tcPr>
          <w:p w14:paraId="7999373C">
            <w:pPr>
              <w:pStyle w:val="11"/>
              <w:spacing w:line="273" w:lineRule="auto"/>
              <w:ind w:right="73"/>
              <w:rPr>
                <w:sz w:val="24"/>
              </w:rPr>
            </w:pPr>
            <w:r>
              <w:rPr>
                <w:sz w:val="24"/>
              </w:rPr>
              <w:t>NFR-02,</w:t>
            </w:r>
            <w:r>
              <w:rPr>
                <w:spacing w:val="-31"/>
                <w:sz w:val="24"/>
              </w:rPr>
              <w:t xml:space="preserve"> </w:t>
            </w:r>
            <w:r>
              <w:rPr>
                <w:sz w:val="24"/>
              </w:rPr>
              <w:t>NFR-</w:t>
            </w:r>
            <w:r>
              <w:rPr>
                <w:spacing w:val="-6"/>
                <w:sz w:val="24"/>
              </w:rPr>
              <w:t>07</w:t>
            </w:r>
          </w:p>
        </w:tc>
        <w:tc>
          <w:tcPr>
            <w:tcW w:w="4682" w:type="dxa"/>
          </w:tcPr>
          <w:p w14:paraId="79C87F27">
            <w:pPr>
              <w:pStyle w:val="11"/>
              <w:spacing w:line="273" w:lineRule="auto"/>
              <w:ind w:right="244"/>
              <w:jc w:val="both"/>
              <w:rPr>
                <w:sz w:val="24"/>
              </w:rPr>
            </w:pPr>
            <w:r>
              <w:rPr>
                <w:sz w:val="24"/>
              </w:rPr>
              <w:t>Permissions</w:t>
            </w:r>
            <w:r>
              <w:rPr>
                <w:spacing w:val="-15"/>
                <w:sz w:val="24"/>
              </w:rPr>
              <w:t xml:space="preserve"> </w:t>
            </w:r>
            <w:r>
              <w:rPr>
                <w:sz w:val="24"/>
              </w:rPr>
              <w:t>that</w:t>
            </w:r>
            <w:r>
              <w:rPr>
                <w:spacing w:val="-15"/>
                <w:sz w:val="24"/>
              </w:rPr>
              <w:t xml:space="preserve"> </w:t>
            </w:r>
            <w:r>
              <w:rPr>
                <w:sz w:val="24"/>
              </w:rPr>
              <w:t>limit</w:t>
            </w:r>
            <w:r>
              <w:rPr>
                <w:spacing w:val="-15"/>
                <w:sz w:val="24"/>
              </w:rPr>
              <w:t xml:space="preserve"> </w:t>
            </w:r>
            <w:r>
              <w:rPr>
                <w:sz w:val="24"/>
              </w:rPr>
              <w:t>viewing and</w:t>
            </w:r>
            <w:r>
              <w:rPr>
                <w:spacing w:val="-9"/>
                <w:sz w:val="24"/>
              </w:rPr>
              <w:t xml:space="preserve"> </w:t>
            </w:r>
            <w:r>
              <w:rPr>
                <w:sz w:val="24"/>
              </w:rPr>
              <w:t>editing</w:t>
            </w:r>
            <w:r>
              <w:rPr>
                <w:spacing w:val="-14"/>
                <w:sz w:val="24"/>
              </w:rPr>
              <w:t xml:space="preserve"> </w:t>
            </w:r>
            <w:r>
              <w:rPr>
                <w:sz w:val="24"/>
              </w:rPr>
              <w:t>of</w:t>
            </w:r>
            <w:r>
              <w:rPr>
                <w:spacing w:val="-9"/>
                <w:sz w:val="24"/>
              </w:rPr>
              <w:t xml:space="preserve"> </w:t>
            </w:r>
            <w:r>
              <w:rPr>
                <w:sz w:val="24"/>
              </w:rPr>
              <w:t>request</w:t>
            </w:r>
            <w:r>
              <w:rPr>
                <w:spacing w:val="-14"/>
                <w:sz w:val="24"/>
              </w:rPr>
              <w:t xml:space="preserve"> </w:t>
            </w:r>
            <w:r>
              <w:rPr>
                <w:sz w:val="24"/>
              </w:rPr>
              <w:t>records to authorized users.</w:t>
            </w:r>
          </w:p>
        </w:tc>
      </w:tr>
    </w:tbl>
    <w:p w14:paraId="6E3429DC">
      <w:pPr>
        <w:pStyle w:val="6"/>
        <w:spacing w:before="264" w:line="273" w:lineRule="auto"/>
        <w:ind w:right="367"/>
        <w:jc w:val="both"/>
      </w:pPr>
      <w:r>
        <w:t>The tools and specifications in Sections 4.1.1 to 4.1.3 are suggestions</w:t>
      </w:r>
      <w:r>
        <w:rPr>
          <w:spacing w:val="-10"/>
        </w:rPr>
        <w:t xml:space="preserve"> </w:t>
      </w:r>
      <w:r>
        <w:t>for</w:t>
      </w:r>
      <w:r>
        <w:rPr>
          <w:spacing w:val="-5"/>
        </w:rPr>
        <w:t xml:space="preserve"> </w:t>
      </w:r>
      <w:r>
        <w:t>planning</w:t>
      </w:r>
      <w:r>
        <w:rPr>
          <w:spacing w:val="-5"/>
        </w:rPr>
        <w:t xml:space="preserve"> </w:t>
      </w:r>
      <w:r>
        <w:t>only.</w:t>
      </w:r>
      <w:r>
        <w:rPr>
          <w:spacing w:val="-5"/>
        </w:rPr>
        <w:t xml:space="preserve"> </w:t>
      </w:r>
      <w:r>
        <w:t>As</w:t>
      </w:r>
      <w:r>
        <w:rPr>
          <w:spacing w:val="-5"/>
        </w:rPr>
        <w:t xml:space="preserve"> </w:t>
      </w:r>
      <w:r>
        <w:t>the</w:t>
      </w:r>
      <w:r>
        <w:rPr>
          <w:spacing w:val="-5"/>
        </w:rPr>
        <w:t xml:space="preserve"> </w:t>
      </w:r>
      <w:r>
        <w:t>implementation</w:t>
      </w:r>
      <w:r>
        <w:rPr>
          <w:spacing w:val="-10"/>
        </w:rPr>
        <w:t xml:space="preserve"> </w:t>
      </w:r>
      <w:r>
        <w:t>plan</w:t>
      </w:r>
      <w:r>
        <w:rPr>
          <w:spacing w:val="-10"/>
        </w:rPr>
        <w:t xml:space="preserve"> </w:t>
      </w:r>
      <w:r>
        <w:t>states, the final choice still depends on Mia Tech's approval, the equipment they already have, and their budget.</w:t>
      </w:r>
    </w:p>
    <w:p w14:paraId="7BCE4E7B">
      <w:pPr>
        <w:pStyle w:val="6"/>
        <w:spacing w:after="0" w:line="273" w:lineRule="auto"/>
        <w:jc w:val="both"/>
        <w:sectPr>
          <w:type w:val="continuous"/>
          <w:pgSz w:w="12240" w:h="15840"/>
          <w:pgMar w:top="1420" w:right="1080" w:bottom="280" w:left="1440" w:header="720" w:footer="720" w:gutter="0"/>
          <w:cols w:space="720" w:num="1"/>
        </w:sectPr>
      </w:pPr>
    </w:p>
    <w:p w14:paraId="33E53A27">
      <w:pPr>
        <w:pStyle w:val="3"/>
        <w:numPr>
          <w:ilvl w:val="2"/>
          <w:numId w:val="13"/>
        </w:numPr>
        <w:tabs>
          <w:tab w:val="left" w:pos="865"/>
        </w:tabs>
        <w:spacing w:before="80" w:after="0" w:line="240" w:lineRule="auto"/>
        <w:ind w:left="865" w:right="0" w:hanging="865"/>
        <w:jc w:val="left"/>
      </w:pPr>
      <w:bookmarkStart w:id="112" w:name="_bookmark56"/>
      <w:bookmarkEnd w:id="112"/>
      <w:bookmarkStart w:id="113" w:name="4.1.1 Development Tools"/>
      <w:bookmarkEnd w:id="113"/>
      <w:r>
        <w:t>Development</w:t>
      </w:r>
      <w:r>
        <w:rPr>
          <w:spacing w:val="-14"/>
        </w:rPr>
        <w:t xml:space="preserve"> </w:t>
      </w:r>
      <w:r>
        <w:rPr>
          <w:spacing w:val="-2"/>
        </w:rPr>
        <w:t>Tools</w:t>
      </w:r>
    </w:p>
    <w:p w14:paraId="7BD76CB0">
      <w:pPr>
        <w:pStyle w:val="6"/>
        <w:spacing w:before="7"/>
        <w:rPr>
          <w:b/>
        </w:rPr>
      </w:pPr>
    </w:p>
    <w:p w14:paraId="0A7457EC">
      <w:pPr>
        <w:pStyle w:val="6"/>
        <w:spacing w:line="273" w:lineRule="auto"/>
        <w:ind w:right="352"/>
        <w:jc w:val="both"/>
      </w:pPr>
      <w:r>
        <w:t>We</w:t>
      </w:r>
      <w:r>
        <w:rPr>
          <w:spacing w:val="-3"/>
        </w:rPr>
        <w:t xml:space="preserve"> </w:t>
      </w:r>
      <w:r>
        <w:t>propose</w:t>
      </w:r>
      <w:r>
        <w:rPr>
          <w:spacing w:val="-3"/>
        </w:rPr>
        <w:t xml:space="preserve"> </w:t>
      </w:r>
      <w:r>
        <w:t>two</w:t>
      </w:r>
      <w:r>
        <w:rPr>
          <w:spacing w:val="-3"/>
        </w:rPr>
        <w:t xml:space="preserve"> </w:t>
      </w:r>
      <w:r>
        <w:t>options.</w:t>
      </w:r>
      <w:r>
        <w:rPr>
          <w:spacing w:val="-3"/>
        </w:rPr>
        <w:t xml:space="preserve"> </w:t>
      </w:r>
      <w:r>
        <w:t>Option</w:t>
      </w:r>
      <w:r>
        <w:rPr>
          <w:spacing w:val="-3"/>
        </w:rPr>
        <w:t xml:space="preserve"> </w:t>
      </w:r>
      <w:r>
        <w:t>A</w:t>
      </w:r>
      <w:r>
        <w:rPr>
          <w:spacing w:val="-8"/>
        </w:rPr>
        <w:t xml:space="preserve"> </w:t>
      </w:r>
      <w:r>
        <w:t>relies</w:t>
      </w:r>
      <w:r>
        <w:rPr>
          <w:spacing w:val="-3"/>
        </w:rPr>
        <w:t xml:space="preserve"> </w:t>
      </w:r>
      <w:r>
        <w:t>on</w:t>
      </w:r>
      <w:r>
        <w:rPr>
          <w:spacing w:val="-8"/>
        </w:rPr>
        <w:t xml:space="preserve"> </w:t>
      </w:r>
      <w:r>
        <w:t>common</w:t>
      </w:r>
      <w:r>
        <w:rPr>
          <w:spacing w:val="-3"/>
        </w:rPr>
        <w:t xml:space="preserve"> </w:t>
      </w:r>
      <w:r>
        <w:t>web-based</w:t>
      </w:r>
      <w:r>
        <w:rPr>
          <w:spacing w:val="-3"/>
        </w:rPr>
        <w:t xml:space="preserve"> </w:t>
      </w:r>
      <w:r>
        <w:t>tools and needs no dedicated server, so one person can set it up and look after it. Option B is a self-hosted help desk application, which Mia Tech could consider later if the company needs fuller ticketing features.</w:t>
      </w:r>
    </w:p>
    <w:p w14:paraId="60EDFA24">
      <w:pPr>
        <w:pStyle w:val="6"/>
        <w:spacing w:before="241"/>
        <w:ind w:left="5" w:right="369"/>
        <w:jc w:val="center"/>
      </w:pPr>
      <w:r>
        <w:t>Table</w:t>
      </w:r>
      <w:r>
        <w:rPr>
          <w:spacing w:val="-6"/>
        </w:rPr>
        <w:t xml:space="preserve"> </w:t>
      </w:r>
      <w:r>
        <w:t>4.2.</w:t>
      </w:r>
      <w:r>
        <w:rPr>
          <w:spacing w:val="-5"/>
        </w:rPr>
        <w:t xml:space="preserve"> </w:t>
      </w:r>
      <w:r>
        <w:t>Proposed</w:t>
      </w:r>
      <w:r>
        <w:rPr>
          <w:spacing w:val="-5"/>
        </w:rPr>
        <w:t xml:space="preserve"> </w:t>
      </w:r>
      <w:r>
        <w:t>Development</w:t>
      </w:r>
      <w:r>
        <w:rPr>
          <w:spacing w:val="-5"/>
        </w:rPr>
        <w:t xml:space="preserve"> </w:t>
      </w:r>
      <w:r>
        <w:rPr>
          <w:spacing w:val="-2"/>
        </w:rPr>
        <w:t>Tools</w:t>
      </w:r>
    </w:p>
    <w:p w14:paraId="3C893B1E">
      <w:pPr>
        <w:pStyle w:val="6"/>
        <w:spacing w:before="4"/>
        <w:rPr>
          <w:sz w:val="14"/>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2"/>
        <w:gridCol w:w="4878"/>
        <w:gridCol w:w="1067"/>
      </w:tblGrid>
      <w:tr w14:paraId="0EC383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3002" w:type="dxa"/>
            <w:shd w:val="clear" w:color="auto" w:fill="D9EAF7"/>
          </w:tcPr>
          <w:p w14:paraId="786FB7BA">
            <w:pPr>
              <w:pStyle w:val="11"/>
              <w:ind w:left="19"/>
              <w:jc w:val="center"/>
              <w:rPr>
                <w:b/>
                <w:sz w:val="24"/>
              </w:rPr>
            </w:pPr>
            <w:r>
              <w:rPr>
                <w:b/>
                <w:spacing w:val="-4"/>
                <w:sz w:val="24"/>
              </w:rPr>
              <w:t>Tool</w:t>
            </w:r>
          </w:p>
        </w:tc>
        <w:tc>
          <w:tcPr>
            <w:tcW w:w="4878" w:type="dxa"/>
            <w:shd w:val="clear" w:color="auto" w:fill="D9EAF7"/>
          </w:tcPr>
          <w:p w14:paraId="0452D339">
            <w:pPr>
              <w:pStyle w:val="11"/>
              <w:ind w:left="204"/>
              <w:rPr>
                <w:b/>
                <w:sz w:val="24"/>
              </w:rPr>
            </w:pPr>
            <w:r>
              <w:rPr>
                <w:b/>
                <w:sz w:val="24"/>
              </w:rPr>
              <w:t>Purpose</w:t>
            </w:r>
            <w:r>
              <w:rPr>
                <w:b/>
                <w:spacing w:val="-7"/>
                <w:sz w:val="24"/>
              </w:rPr>
              <w:t xml:space="preserve"> </w:t>
            </w:r>
            <w:r>
              <w:rPr>
                <w:b/>
                <w:sz w:val="24"/>
              </w:rPr>
              <w:t>in</w:t>
            </w:r>
            <w:r>
              <w:rPr>
                <w:b/>
                <w:spacing w:val="-1"/>
                <w:sz w:val="24"/>
              </w:rPr>
              <w:t xml:space="preserve"> </w:t>
            </w:r>
            <w:r>
              <w:rPr>
                <w:b/>
                <w:sz w:val="24"/>
              </w:rPr>
              <w:t>the</w:t>
            </w:r>
            <w:r>
              <w:rPr>
                <w:b/>
                <w:spacing w:val="-2"/>
                <w:sz w:val="24"/>
              </w:rPr>
              <w:t xml:space="preserve"> </w:t>
            </w:r>
            <w:r>
              <w:rPr>
                <w:b/>
                <w:sz w:val="24"/>
              </w:rPr>
              <w:t>Proposed</w:t>
            </w:r>
            <w:r>
              <w:rPr>
                <w:b/>
                <w:spacing w:val="-6"/>
                <w:sz w:val="24"/>
              </w:rPr>
              <w:t xml:space="preserve"> </w:t>
            </w:r>
            <w:r>
              <w:rPr>
                <w:b/>
                <w:spacing w:val="-2"/>
                <w:sz w:val="24"/>
              </w:rPr>
              <w:t>Process</w:t>
            </w:r>
          </w:p>
        </w:tc>
        <w:tc>
          <w:tcPr>
            <w:tcW w:w="1067" w:type="dxa"/>
            <w:shd w:val="clear" w:color="auto" w:fill="D9EAF7"/>
          </w:tcPr>
          <w:p w14:paraId="2BDE7347">
            <w:pPr>
              <w:pStyle w:val="11"/>
              <w:ind w:left="98"/>
              <w:rPr>
                <w:b/>
                <w:sz w:val="24"/>
              </w:rPr>
            </w:pPr>
            <w:r>
              <w:rPr>
                <w:b/>
                <w:spacing w:val="-2"/>
                <w:sz w:val="24"/>
              </w:rPr>
              <w:t>Option</w:t>
            </w:r>
          </w:p>
        </w:tc>
      </w:tr>
      <w:tr w14:paraId="200694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002" w:type="dxa"/>
          </w:tcPr>
          <w:p w14:paraId="5B36FE5C">
            <w:pPr>
              <w:pStyle w:val="11"/>
              <w:spacing w:line="273" w:lineRule="auto"/>
              <w:ind w:right="147"/>
              <w:rPr>
                <w:sz w:val="24"/>
              </w:rPr>
            </w:pPr>
            <w:r>
              <w:rPr>
                <w:sz w:val="24"/>
              </w:rPr>
              <w:t>Google</w:t>
            </w:r>
            <w:r>
              <w:rPr>
                <w:spacing w:val="-14"/>
                <w:sz w:val="24"/>
              </w:rPr>
              <w:t xml:space="preserve"> </w:t>
            </w:r>
            <w:r>
              <w:rPr>
                <w:sz w:val="24"/>
              </w:rPr>
              <w:t>Forms</w:t>
            </w:r>
            <w:r>
              <w:rPr>
                <w:spacing w:val="-14"/>
                <w:sz w:val="24"/>
              </w:rPr>
              <w:t xml:space="preserve"> </w:t>
            </w:r>
            <w:r>
              <w:rPr>
                <w:sz w:val="24"/>
              </w:rPr>
              <w:t>(or</w:t>
            </w:r>
            <w:r>
              <w:rPr>
                <w:spacing w:val="-14"/>
                <w:sz w:val="24"/>
              </w:rPr>
              <w:t xml:space="preserve"> </w:t>
            </w:r>
            <w:r>
              <w:rPr>
                <w:sz w:val="24"/>
              </w:rPr>
              <w:t xml:space="preserve">an equivalent web </w:t>
            </w:r>
            <w:r>
              <w:rPr>
                <w:spacing w:val="-2"/>
                <w:sz w:val="24"/>
              </w:rPr>
              <w:t>form)</w:t>
            </w:r>
          </w:p>
        </w:tc>
        <w:tc>
          <w:tcPr>
            <w:tcW w:w="4878" w:type="dxa"/>
          </w:tcPr>
          <w:p w14:paraId="3FEC5968">
            <w:pPr>
              <w:pStyle w:val="11"/>
              <w:spacing w:line="273" w:lineRule="auto"/>
              <w:ind w:left="99"/>
              <w:rPr>
                <w:sz w:val="24"/>
              </w:rPr>
            </w:pPr>
            <w:r>
              <w:rPr>
                <w:sz w:val="24"/>
              </w:rPr>
              <w:t>Collect</w:t>
            </w:r>
            <w:r>
              <w:rPr>
                <w:spacing w:val="-16"/>
                <w:sz w:val="24"/>
              </w:rPr>
              <w:t xml:space="preserve"> </w:t>
            </w:r>
            <w:r>
              <w:rPr>
                <w:sz w:val="24"/>
              </w:rPr>
              <w:t>request</w:t>
            </w:r>
            <w:r>
              <w:rPr>
                <w:spacing w:val="-11"/>
                <w:sz w:val="24"/>
              </w:rPr>
              <w:t xml:space="preserve"> </w:t>
            </w:r>
            <w:r>
              <w:rPr>
                <w:sz w:val="24"/>
              </w:rPr>
              <w:t>details</w:t>
            </w:r>
            <w:r>
              <w:rPr>
                <w:spacing w:val="-16"/>
                <w:sz w:val="24"/>
              </w:rPr>
              <w:t xml:space="preserve"> </w:t>
            </w:r>
            <w:r>
              <w:rPr>
                <w:sz w:val="24"/>
              </w:rPr>
              <w:t>using required fields.</w:t>
            </w:r>
          </w:p>
        </w:tc>
        <w:tc>
          <w:tcPr>
            <w:tcW w:w="1067" w:type="dxa"/>
          </w:tcPr>
          <w:p w14:paraId="0019190A">
            <w:pPr>
              <w:pStyle w:val="11"/>
              <w:ind w:left="98"/>
              <w:rPr>
                <w:sz w:val="24"/>
              </w:rPr>
            </w:pPr>
            <w:r>
              <w:rPr>
                <w:spacing w:val="-10"/>
                <w:sz w:val="24"/>
              </w:rPr>
              <w:t>A</w:t>
            </w:r>
          </w:p>
        </w:tc>
      </w:tr>
      <w:tr w14:paraId="344378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3002" w:type="dxa"/>
          </w:tcPr>
          <w:p w14:paraId="2C52500A">
            <w:pPr>
              <w:pStyle w:val="11"/>
              <w:rPr>
                <w:sz w:val="24"/>
              </w:rPr>
            </w:pPr>
            <w:r>
              <w:rPr>
                <w:sz w:val="24"/>
              </w:rPr>
              <w:t>Google</w:t>
            </w:r>
            <w:r>
              <w:rPr>
                <w:spacing w:val="-4"/>
                <w:sz w:val="24"/>
              </w:rPr>
              <w:t xml:space="preserve"> </w:t>
            </w:r>
            <w:r>
              <w:rPr>
                <w:spacing w:val="-2"/>
                <w:sz w:val="24"/>
              </w:rPr>
              <w:t>Sheets</w:t>
            </w:r>
          </w:p>
        </w:tc>
        <w:tc>
          <w:tcPr>
            <w:tcW w:w="4878" w:type="dxa"/>
          </w:tcPr>
          <w:p w14:paraId="48DFC3CA">
            <w:pPr>
              <w:pStyle w:val="11"/>
              <w:spacing w:line="273" w:lineRule="auto"/>
              <w:ind w:left="99"/>
              <w:rPr>
                <w:sz w:val="24"/>
              </w:rPr>
            </w:pPr>
            <w:r>
              <w:rPr>
                <w:sz w:val="24"/>
              </w:rPr>
              <w:t>Store</w:t>
            </w:r>
            <w:r>
              <w:rPr>
                <w:spacing w:val="-12"/>
                <w:sz w:val="24"/>
              </w:rPr>
              <w:t xml:space="preserve"> </w:t>
            </w:r>
            <w:r>
              <w:rPr>
                <w:sz w:val="24"/>
              </w:rPr>
              <w:t>request</w:t>
            </w:r>
            <w:r>
              <w:rPr>
                <w:spacing w:val="-12"/>
                <w:sz w:val="24"/>
              </w:rPr>
              <w:t xml:space="preserve"> </w:t>
            </w:r>
            <w:r>
              <w:rPr>
                <w:sz w:val="24"/>
              </w:rPr>
              <w:t>records,</w:t>
            </w:r>
            <w:r>
              <w:rPr>
                <w:spacing w:val="-17"/>
                <w:sz w:val="24"/>
              </w:rPr>
              <w:t xml:space="preserve"> </w:t>
            </w:r>
            <w:r>
              <w:rPr>
                <w:sz w:val="24"/>
              </w:rPr>
              <w:t xml:space="preserve">including category, urgency, status, assignment, and resolution </w:t>
            </w:r>
            <w:r>
              <w:rPr>
                <w:spacing w:val="-2"/>
                <w:sz w:val="24"/>
              </w:rPr>
              <w:t>details.</w:t>
            </w:r>
          </w:p>
        </w:tc>
        <w:tc>
          <w:tcPr>
            <w:tcW w:w="1067" w:type="dxa"/>
          </w:tcPr>
          <w:p w14:paraId="68439E53">
            <w:pPr>
              <w:pStyle w:val="11"/>
              <w:ind w:left="98"/>
              <w:rPr>
                <w:sz w:val="24"/>
              </w:rPr>
            </w:pPr>
            <w:r>
              <w:rPr>
                <w:spacing w:val="-10"/>
                <w:sz w:val="24"/>
              </w:rPr>
              <w:t>A</w:t>
            </w:r>
          </w:p>
        </w:tc>
      </w:tr>
      <w:tr w14:paraId="4C5F7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002" w:type="dxa"/>
          </w:tcPr>
          <w:p w14:paraId="6DC824AF">
            <w:pPr>
              <w:pStyle w:val="11"/>
              <w:rPr>
                <w:sz w:val="24"/>
              </w:rPr>
            </w:pPr>
            <w:r>
              <w:rPr>
                <w:sz w:val="24"/>
              </w:rPr>
              <w:t>Google</w:t>
            </w:r>
            <w:r>
              <w:rPr>
                <w:spacing w:val="-4"/>
                <w:sz w:val="24"/>
              </w:rPr>
              <w:t xml:space="preserve"> </w:t>
            </w:r>
            <w:r>
              <w:rPr>
                <w:sz w:val="24"/>
              </w:rPr>
              <w:t>Apps</w:t>
            </w:r>
            <w:r>
              <w:rPr>
                <w:spacing w:val="-4"/>
                <w:sz w:val="24"/>
              </w:rPr>
              <w:t xml:space="preserve"> </w:t>
            </w:r>
            <w:r>
              <w:rPr>
                <w:spacing w:val="-2"/>
                <w:sz w:val="24"/>
              </w:rPr>
              <w:t>Script</w:t>
            </w:r>
          </w:p>
        </w:tc>
        <w:tc>
          <w:tcPr>
            <w:tcW w:w="4878" w:type="dxa"/>
          </w:tcPr>
          <w:p w14:paraId="52E9AC29">
            <w:pPr>
              <w:pStyle w:val="11"/>
              <w:spacing w:line="273" w:lineRule="auto"/>
              <w:ind w:left="99"/>
              <w:rPr>
                <w:sz w:val="24"/>
              </w:rPr>
            </w:pPr>
            <w:r>
              <w:rPr>
                <w:sz w:val="24"/>
              </w:rPr>
              <w:t>Generate</w:t>
            </w:r>
            <w:r>
              <w:rPr>
                <w:spacing w:val="-14"/>
                <w:sz w:val="24"/>
              </w:rPr>
              <w:t xml:space="preserve"> </w:t>
            </w:r>
            <w:r>
              <w:rPr>
                <w:sz w:val="24"/>
              </w:rPr>
              <w:t>reference</w:t>
            </w:r>
            <w:r>
              <w:rPr>
                <w:spacing w:val="-14"/>
                <w:sz w:val="24"/>
              </w:rPr>
              <w:t xml:space="preserve"> </w:t>
            </w:r>
            <w:r>
              <w:rPr>
                <w:sz w:val="24"/>
              </w:rPr>
              <w:t>numbers</w:t>
            </w:r>
            <w:r>
              <w:rPr>
                <w:spacing w:val="-14"/>
                <w:sz w:val="24"/>
              </w:rPr>
              <w:t xml:space="preserve"> </w:t>
            </w:r>
            <w:r>
              <w:rPr>
                <w:sz w:val="24"/>
              </w:rPr>
              <w:t xml:space="preserve">and send e-mail notifications and </w:t>
            </w:r>
            <w:r>
              <w:rPr>
                <w:spacing w:val="-2"/>
                <w:sz w:val="24"/>
              </w:rPr>
              <w:t>reminders.</w:t>
            </w:r>
          </w:p>
        </w:tc>
        <w:tc>
          <w:tcPr>
            <w:tcW w:w="1067" w:type="dxa"/>
          </w:tcPr>
          <w:p w14:paraId="438EECCF">
            <w:pPr>
              <w:pStyle w:val="11"/>
              <w:ind w:left="98"/>
              <w:rPr>
                <w:sz w:val="24"/>
              </w:rPr>
            </w:pPr>
            <w:r>
              <w:rPr>
                <w:spacing w:val="-10"/>
                <w:sz w:val="24"/>
              </w:rPr>
              <w:t>A</w:t>
            </w:r>
          </w:p>
        </w:tc>
      </w:tr>
      <w:tr w14:paraId="3CD929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3002" w:type="dxa"/>
          </w:tcPr>
          <w:p w14:paraId="3117E83A">
            <w:pPr>
              <w:pStyle w:val="11"/>
              <w:spacing w:line="273" w:lineRule="auto"/>
              <w:ind w:right="59"/>
              <w:rPr>
                <w:sz w:val="24"/>
              </w:rPr>
            </w:pPr>
            <w:r>
              <w:rPr>
                <w:sz w:val="24"/>
              </w:rPr>
              <w:t>Spreadsheet</w:t>
            </w:r>
            <w:r>
              <w:rPr>
                <w:spacing w:val="-38"/>
                <w:sz w:val="24"/>
              </w:rPr>
              <w:t xml:space="preserve"> </w:t>
            </w:r>
            <w:r>
              <w:rPr>
                <w:sz w:val="24"/>
              </w:rPr>
              <w:t>charts or Looker Studio</w:t>
            </w:r>
          </w:p>
        </w:tc>
        <w:tc>
          <w:tcPr>
            <w:tcW w:w="4878" w:type="dxa"/>
          </w:tcPr>
          <w:p w14:paraId="2DFB0311">
            <w:pPr>
              <w:pStyle w:val="11"/>
              <w:spacing w:line="273" w:lineRule="auto"/>
              <w:ind w:left="99" w:right="213"/>
              <w:rPr>
                <w:sz w:val="24"/>
              </w:rPr>
            </w:pPr>
            <w:r>
              <w:rPr>
                <w:sz w:val="24"/>
              </w:rPr>
              <w:t>Present</w:t>
            </w:r>
            <w:r>
              <w:rPr>
                <w:spacing w:val="-16"/>
                <w:sz w:val="24"/>
              </w:rPr>
              <w:t xml:space="preserve"> </w:t>
            </w:r>
            <w:r>
              <w:rPr>
                <w:sz w:val="24"/>
              </w:rPr>
              <w:t>the</w:t>
            </w:r>
            <w:r>
              <w:rPr>
                <w:spacing w:val="-16"/>
                <w:sz w:val="24"/>
              </w:rPr>
              <w:t xml:space="preserve"> </w:t>
            </w:r>
            <w:r>
              <w:rPr>
                <w:sz w:val="24"/>
              </w:rPr>
              <w:t>support</w:t>
            </w:r>
            <w:r>
              <w:rPr>
                <w:spacing w:val="-11"/>
                <w:sz w:val="24"/>
              </w:rPr>
              <w:t xml:space="preserve"> </w:t>
            </w:r>
            <w:r>
              <w:rPr>
                <w:sz w:val="24"/>
              </w:rPr>
              <w:t>dashboard and summary reports.</w:t>
            </w:r>
          </w:p>
        </w:tc>
        <w:tc>
          <w:tcPr>
            <w:tcW w:w="1067" w:type="dxa"/>
          </w:tcPr>
          <w:p w14:paraId="0E173382">
            <w:pPr>
              <w:pStyle w:val="11"/>
              <w:ind w:left="98"/>
              <w:rPr>
                <w:sz w:val="24"/>
              </w:rPr>
            </w:pPr>
            <w:r>
              <w:rPr>
                <w:spacing w:val="-10"/>
                <w:sz w:val="24"/>
              </w:rPr>
              <w:t>A</w:t>
            </w:r>
          </w:p>
        </w:tc>
      </w:tr>
      <w:tr w14:paraId="688692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002" w:type="dxa"/>
          </w:tcPr>
          <w:p w14:paraId="5A5778FE">
            <w:pPr>
              <w:pStyle w:val="11"/>
              <w:spacing w:line="273" w:lineRule="auto"/>
              <w:ind w:right="427"/>
              <w:rPr>
                <w:sz w:val="24"/>
              </w:rPr>
            </w:pPr>
            <w:r>
              <w:rPr>
                <w:sz w:val="24"/>
              </w:rPr>
              <w:t>osTicket or GLPI (open-source</w:t>
            </w:r>
            <w:r>
              <w:rPr>
                <w:spacing w:val="-34"/>
                <w:sz w:val="24"/>
              </w:rPr>
              <w:t xml:space="preserve"> </w:t>
            </w:r>
            <w:r>
              <w:rPr>
                <w:sz w:val="24"/>
              </w:rPr>
              <w:t>help desk software)</w:t>
            </w:r>
          </w:p>
        </w:tc>
        <w:tc>
          <w:tcPr>
            <w:tcW w:w="4878" w:type="dxa"/>
          </w:tcPr>
          <w:p w14:paraId="5292A29D">
            <w:pPr>
              <w:pStyle w:val="11"/>
              <w:spacing w:line="273" w:lineRule="auto"/>
              <w:ind w:left="99"/>
              <w:rPr>
                <w:sz w:val="24"/>
              </w:rPr>
            </w:pPr>
            <w:r>
              <w:rPr>
                <w:sz w:val="24"/>
              </w:rPr>
              <w:t>Provide ready-made request recording,</w:t>
            </w:r>
            <w:r>
              <w:rPr>
                <w:spacing w:val="-19"/>
                <w:sz w:val="24"/>
              </w:rPr>
              <w:t xml:space="preserve"> </w:t>
            </w:r>
            <w:r>
              <w:rPr>
                <w:sz w:val="24"/>
              </w:rPr>
              <w:t>assignment,</w:t>
            </w:r>
            <w:r>
              <w:rPr>
                <w:spacing w:val="-24"/>
                <w:sz w:val="24"/>
              </w:rPr>
              <w:t xml:space="preserve"> </w:t>
            </w:r>
            <w:r>
              <w:rPr>
                <w:sz w:val="24"/>
              </w:rPr>
              <w:t>status tracking, and reporting.</w:t>
            </w:r>
          </w:p>
        </w:tc>
        <w:tc>
          <w:tcPr>
            <w:tcW w:w="1067" w:type="dxa"/>
          </w:tcPr>
          <w:p w14:paraId="01AD2AB7">
            <w:pPr>
              <w:pStyle w:val="11"/>
              <w:ind w:left="98"/>
              <w:rPr>
                <w:sz w:val="24"/>
              </w:rPr>
            </w:pPr>
            <w:r>
              <w:rPr>
                <w:spacing w:val="-10"/>
                <w:sz w:val="24"/>
              </w:rPr>
              <w:t>B</w:t>
            </w:r>
          </w:p>
        </w:tc>
      </w:tr>
    </w:tbl>
    <w:p w14:paraId="6DE4BDB8">
      <w:pPr>
        <w:pStyle w:val="6"/>
        <w:spacing w:before="10"/>
      </w:pPr>
    </w:p>
    <w:p w14:paraId="16251D05">
      <w:pPr>
        <w:pStyle w:val="3"/>
        <w:numPr>
          <w:ilvl w:val="2"/>
          <w:numId w:val="13"/>
        </w:numPr>
        <w:tabs>
          <w:tab w:val="left" w:pos="865"/>
        </w:tabs>
        <w:spacing w:before="0" w:after="0" w:line="240" w:lineRule="auto"/>
        <w:ind w:left="865" w:right="0" w:hanging="865"/>
        <w:jc w:val="left"/>
      </w:pPr>
      <w:bookmarkStart w:id="114" w:name="4.1.2 Hardware Requirements"/>
      <w:bookmarkEnd w:id="114"/>
      <w:bookmarkStart w:id="115" w:name="_bookmark57"/>
      <w:bookmarkEnd w:id="115"/>
      <w:r>
        <w:t>Hardware</w:t>
      </w:r>
      <w:r>
        <w:rPr>
          <w:spacing w:val="-9"/>
        </w:rPr>
        <w:t xml:space="preserve"> </w:t>
      </w:r>
      <w:r>
        <w:rPr>
          <w:spacing w:val="-2"/>
        </w:rPr>
        <w:t>Requirements</w:t>
      </w:r>
    </w:p>
    <w:p w14:paraId="4DE28B16">
      <w:pPr>
        <w:pStyle w:val="6"/>
        <w:spacing w:before="6"/>
        <w:rPr>
          <w:b/>
        </w:rPr>
      </w:pPr>
    </w:p>
    <w:p w14:paraId="3E491B8F">
      <w:pPr>
        <w:pStyle w:val="6"/>
        <w:spacing w:before="1" w:line="273" w:lineRule="auto"/>
        <w:ind w:right="368"/>
        <w:jc w:val="both"/>
      </w:pPr>
      <w:r>
        <w:t>We kept the hardware requirements modest on purpose. The devices Mia</w:t>
      </w:r>
      <w:r>
        <w:rPr>
          <w:spacing w:val="-3"/>
        </w:rPr>
        <w:t xml:space="preserve"> </w:t>
      </w:r>
      <w:r>
        <w:t>Tech</w:t>
      </w:r>
      <w:r>
        <w:rPr>
          <w:spacing w:val="-3"/>
        </w:rPr>
        <w:t xml:space="preserve"> </w:t>
      </w:r>
      <w:r>
        <w:t>already</w:t>
      </w:r>
      <w:r>
        <w:rPr>
          <w:spacing w:val="-8"/>
        </w:rPr>
        <w:t xml:space="preserve"> </w:t>
      </w:r>
      <w:r>
        <w:t>uses</w:t>
      </w:r>
      <w:r>
        <w:rPr>
          <w:spacing w:val="-8"/>
        </w:rPr>
        <w:t xml:space="preserve"> </w:t>
      </w:r>
      <w:r>
        <w:t>may</w:t>
      </w:r>
      <w:r>
        <w:rPr>
          <w:spacing w:val="-3"/>
        </w:rPr>
        <w:t xml:space="preserve"> </w:t>
      </w:r>
      <w:r>
        <w:t>be</w:t>
      </w:r>
      <w:r>
        <w:rPr>
          <w:spacing w:val="-3"/>
        </w:rPr>
        <w:t xml:space="preserve"> </w:t>
      </w:r>
      <w:r>
        <w:t>enough,</w:t>
      </w:r>
      <w:r>
        <w:rPr>
          <w:spacing w:val="-3"/>
        </w:rPr>
        <w:t xml:space="preserve"> </w:t>
      </w:r>
      <w:r>
        <w:t>but</w:t>
      </w:r>
      <w:r>
        <w:rPr>
          <w:spacing w:val="-3"/>
        </w:rPr>
        <w:t xml:space="preserve"> </w:t>
      </w:r>
      <w:r>
        <w:t>this</w:t>
      </w:r>
      <w:r>
        <w:rPr>
          <w:spacing w:val="-3"/>
        </w:rPr>
        <w:t xml:space="preserve"> </w:t>
      </w:r>
      <w:r>
        <w:t>needs</w:t>
      </w:r>
      <w:r>
        <w:rPr>
          <w:spacing w:val="-8"/>
        </w:rPr>
        <w:t xml:space="preserve"> </w:t>
      </w:r>
      <w:r>
        <w:t>to</w:t>
      </w:r>
      <w:r>
        <w:rPr>
          <w:spacing w:val="-3"/>
        </w:rPr>
        <w:t xml:space="preserve"> </w:t>
      </w:r>
      <w:r>
        <w:t>be</w:t>
      </w:r>
      <w:r>
        <w:rPr>
          <w:spacing w:val="-8"/>
        </w:rPr>
        <w:t xml:space="preserve"> </w:t>
      </w:r>
      <w:r>
        <w:t>checked against the company's actual equipment.</w:t>
      </w:r>
    </w:p>
    <w:p w14:paraId="10C3A71B">
      <w:pPr>
        <w:pStyle w:val="6"/>
        <w:spacing w:before="240"/>
        <w:ind w:left="125" w:right="490"/>
        <w:jc w:val="center"/>
      </w:pPr>
      <w:r>
        <w:t>Table</w:t>
      </w:r>
      <w:r>
        <w:rPr>
          <w:spacing w:val="-5"/>
        </w:rPr>
        <w:t xml:space="preserve"> </w:t>
      </w:r>
      <w:r>
        <w:t>4.3.</w:t>
      </w:r>
      <w:r>
        <w:rPr>
          <w:spacing w:val="-4"/>
        </w:rPr>
        <w:t xml:space="preserve"> </w:t>
      </w:r>
      <w:r>
        <w:t>Proposed</w:t>
      </w:r>
      <w:r>
        <w:rPr>
          <w:spacing w:val="-4"/>
        </w:rPr>
        <w:t xml:space="preserve"> </w:t>
      </w:r>
      <w:r>
        <w:t>Hardware</w:t>
      </w:r>
      <w:r>
        <w:rPr>
          <w:spacing w:val="-8"/>
        </w:rPr>
        <w:t xml:space="preserve"> </w:t>
      </w:r>
      <w:r>
        <w:rPr>
          <w:spacing w:val="-2"/>
        </w:rPr>
        <w:t>Requirements</w:t>
      </w:r>
    </w:p>
    <w:p w14:paraId="57A1967C">
      <w:pPr>
        <w:pStyle w:val="6"/>
        <w:spacing w:after="0"/>
        <w:jc w:val="center"/>
        <w:sectPr>
          <w:pgSz w:w="12240" w:h="15840"/>
          <w:pgMar w:top="136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01"/>
        <w:gridCol w:w="3481"/>
        <w:gridCol w:w="3001"/>
      </w:tblGrid>
      <w:tr w14:paraId="58679A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80" w:hRule="atLeast"/>
        </w:trPr>
        <w:tc>
          <w:tcPr>
            <w:tcW w:w="2401" w:type="dxa"/>
            <w:shd w:val="clear" w:color="auto" w:fill="D9EAF7"/>
          </w:tcPr>
          <w:p w14:paraId="6762E967">
            <w:pPr>
              <w:pStyle w:val="11"/>
              <w:ind w:left="625"/>
              <w:rPr>
                <w:b/>
                <w:sz w:val="24"/>
              </w:rPr>
            </w:pPr>
            <w:r>
              <w:rPr>
                <w:b/>
                <w:spacing w:val="-2"/>
                <w:sz w:val="24"/>
              </w:rPr>
              <w:t>Hardware</w:t>
            </w:r>
          </w:p>
        </w:tc>
        <w:tc>
          <w:tcPr>
            <w:tcW w:w="3481" w:type="dxa"/>
            <w:shd w:val="clear" w:color="auto" w:fill="D9EAF7"/>
          </w:tcPr>
          <w:p w14:paraId="28BACB10">
            <w:pPr>
              <w:pStyle w:val="11"/>
              <w:spacing w:line="273" w:lineRule="auto"/>
              <w:ind w:left="805" w:hanging="220"/>
              <w:rPr>
                <w:b/>
                <w:sz w:val="24"/>
              </w:rPr>
            </w:pPr>
            <w:r>
              <w:rPr>
                <w:b/>
                <w:sz w:val="24"/>
              </w:rPr>
              <w:t>Proposed</w:t>
            </w:r>
            <w:r>
              <w:rPr>
                <w:b/>
                <w:spacing w:val="-38"/>
                <w:sz w:val="24"/>
              </w:rPr>
              <w:t xml:space="preserve"> </w:t>
            </w:r>
            <w:r>
              <w:rPr>
                <w:b/>
                <w:sz w:val="24"/>
              </w:rPr>
              <w:t xml:space="preserve">Minimum </w:t>
            </w:r>
            <w:r>
              <w:rPr>
                <w:b/>
                <w:spacing w:val="-2"/>
                <w:sz w:val="24"/>
              </w:rPr>
              <w:t>Specification</w:t>
            </w:r>
          </w:p>
        </w:tc>
        <w:tc>
          <w:tcPr>
            <w:tcW w:w="3001" w:type="dxa"/>
            <w:shd w:val="clear" w:color="auto" w:fill="D9EAF7"/>
          </w:tcPr>
          <w:p w14:paraId="022CF83F">
            <w:pPr>
              <w:pStyle w:val="11"/>
              <w:ind w:left="996"/>
              <w:rPr>
                <w:b/>
                <w:sz w:val="24"/>
              </w:rPr>
            </w:pPr>
            <w:r>
              <w:rPr>
                <w:b/>
                <w:spacing w:val="-2"/>
                <w:sz w:val="24"/>
              </w:rPr>
              <w:t>Purpose</w:t>
            </w:r>
          </w:p>
        </w:tc>
      </w:tr>
      <w:tr w14:paraId="436EB7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5" w:hRule="atLeast"/>
        </w:trPr>
        <w:tc>
          <w:tcPr>
            <w:tcW w:w="2401" w:type="dxa"/>
          </w:tcPr>
          <w:p w14:paraId="0DF8FA47">
            <w:pPr>
              <w:pStyle w:val="11"/>
              <w:spacing w:line="273" w:lineRule="auto"/>
              <w:ind w:right="170"/>
              <w:rPr>
                <w:sz w:val="24"/>
              </w:rPr>
            </w:pPr>
            <w:r>
              <w:rPr>
                <w:sz w:val="24"/>
              </w:rPr>
              <w:t>Desktop</w:t>
            </w:r>
            <w:r>
              <w:rPr>
                <w:spacing w:val="-38"/>
                <w:sz w:val="24"/>
              </w:rPr>
              <w:t xml:space="preserve"> </w:t>
            </w:r>
            <w:r>
              <w:rPr>
                <w:sz w:val="24"/>
              </w:rPr>
              <w:t xml:space="preserve">or </w:t>
            </w:r>
            <w:r>
              <w:rPr>
                <w:spacing w:val="-2"/>
                <w:sz w:val="24"/>
              </w:rPr>
              <w:t>laptop computers</w:t>
            </w:r>
          </w:p>
        </w:tc>
        <w:tc>
          <w:tcPr>
            <w:tcW w:w="3481" w:type="dxa"/>
          </w:tcPr>
          <w:p w14:paraId="5AF7A038">
            <w:pPr>
              <w:pStyle w:val="11"/>
              <w:spacing w:line="273" w:lineRule="auto"/>
              <w:rPr>
                <w:sz w:val="24"/>
              </w:rPr>
            </w:pPr>
            <w:r>
              <w:rPr>
                <w:sz w:val="24"/>
              </w:rPr>
              <w:t>Able</w:t>
            </w:r>
            <w:r>
              <w:rPr>
                <w:spacing w:val="-8"/>
                <w:sz w:val="24"/>
              </w:rPr>
              <w:t xml:space="preserve"> </w:t>
            </w:r>
            <w:r>
              <w:rPr>
                <w:sz w:val="24"/>
              </w:rPr>
              <w:t>to</w:t>
            </w:r>
            <w:r>
              <w:rPr>
                <w:spacing w:val="-12"/>
                <w:sz w:val="24"/>
              </w:rPr>
              <w:t xml:space="preserve"> </w:t>
            </w:r>
            <w:r>
              <w:rPr>
                <w:sz w:val="24"/>
              </w:rPr>
              <w:t>run</w:t>
            </w:r>
            <w:r>
              <w:rPr>
                <w:spacing w:val="-12"/>
                <w:sz w:val="24"/>
              </w:rPr>
              <w:t xml:space="preserve"> </w:t>
            </w:r>
            <w:r>
              <w:rPr>
                <w:sz w:val="24"/>
              </w:rPr>
              <w:t>a</w:t>
            </w:r>
            <w:r>
              <w:rPr>
                <w:spacing w:val="-8"/>
                <w:sz w:val="24"/>
              </w:rPr>
              <w:t xml:space="preserve"> </w:t>
            </w:r>
            <w:r>
              <w:rPr>
                <w:sz w:val="24"/>
              </w:rPr>
              <w:t>current web</w:t>
            </w:r>
            <w:r>
              <w:rPr>
                <w:spacing w:val="-3"/>
                <w:sz w:val="24"/>
              </w:rPr>
              <w:t xml:space="preserve"> </w:t>
            </w:r>
            <w:r>
              <w:rPr>
                <w:sz w:val="24"/>
              </w:rPr>
              <w:t>browser;</w:t>
            </w:r>
            <w:r>
              <w:rPr>
                <w:spacing w:val="-6"/>
                <w:sz w:val="24"/>
              </w:rPr>
              <w:t xml:space="preserve"> </w:t>
            </w:r>
            <w:r>
              <w:rPr>
                <w:sz w:val="24"/>
              </w:rPr>
              <w:t xml:space="preserve">at </w:t>
            </w:r>
            <w:r>
              <w:rPr>
                <w:spacing w:val="-2"/>
                <w:sz w:val="24"/>
              </w:rPr>
              <w:t>least</w:t>
            </w:r>
          </w:p>
          <w:p w14:paraId="144AABBE">
            <w:pPr>
              <w:pStyle w:val="11"/>
              <w:spacing w:before="0"/>
              <w:rPr>
                <w:sz w:val="24"/>
              </w:rPr>
            </w:pPr>
            <w:r>
              <w:rPr>
                <w:sz w:val="24"/>
              </w:rPr>
              <w:t>4</w:t>
            </w:r>
            <w:r>
              <w:rPr>
                <w:spacing w:val="1"/>
                <w:sz w:val="24"/>
              </w:rPr>
              <w:t xml:space="preserve"> </w:t>
            </w:r>
            <w:r>
              <w:rPr>
                <w:sz w:val="24"/>
              </w:rPr>
              <w:t>GB</w:t>
            </w:r>
            <w:r>
              <w:rPr>
                <w:spacing w:val="1"/>
                <w:sz w:val="24"/>
              </w:rPr>
              <w:t xml:space="preserve"> </w:t>
            </w:r>
            <w:r>
              <w:rPr>
                <w:spacing w:val="-4"/>
                <w:sz w:val="24"/>
              </w:rPr>
              <w:t>RAM.</w:t>
            </w:r>
          </w:p>
        </w:tc>
        <w:tc>
          <w:tcPr>
            <w:tcW w:w="3001" w:type="dxa"/>
          </w:tcPr>
          <w:p w14:paraId="073B1937">
            <w:pPr>
              <w:pStyle w:val="11"/>
              <w:spacing w:line="273" w:lineRule="auto"/>
              <w:rPr>
                <w:sz w:val="24"/>
              </w:rPr>
            </w:pPr>
            <w:r>
              <w:rPr>
                <w:sz w:val="24"/>
              </w:rPr>
              <w:t>Request</w:t>
            </w:r>
            <w:r>
              <w:rPr>
                <w:spacing w:val="-38"/>
                <w:sz w:val="24"/>
              </w:rPr>
              <w:t xml:space="preserve"> </w:t>
            </w:r>
            <w:r>
              <w:rPr>
                <w:sz w:val="24"/>
              </w:rPr>
              <w:t xml:space="preserve">submission, </w:t>
            </w:r>
            <w:r>
              <w:rPr>
                <w:spacing w:val="-2"/>
                <w:sz w:val="24"/>
              </w:rPr>
              <w:t xml:space="preserve">assessment, assignment, </w:t>
            </w:r>
            <w:r>
              <w:rPr>
                <w:sz w:val="24"/>
              </w:rPr>
              <w:t xml:space="preserve">monitoring, and </w:t>
            </w:r>
            <w:r>
              <w:rPr>
                <w:spacing w:val="-2"/>
                <w:sz w:val="24"/>
              </w:rPr>
              <w:t>reporting.</w:t>
            </w:r>
          </w:p>
        </w:tc>
      </w:tr>
      <w:tr w14:paraId="1EDEC7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0" w:hRule="atLeast"/>
        </w:trPr>
        <w:tc>
          <w:tcPr>
            <w:tcW w:w="2401" w:type="dxa"/>
          </w:tcPr>
          <w:p w14:paraId="636416D3">
            <w:pPr>
              <w:pStyle w:val="11"/>
              <w:spacing w:line="273" w:lineRule="auto"/>
              <w:rPr>
                <w:sz w:val="24"/>
              </w:rPr>
            </w:pPr>
            <w:r>
              <w:rPr>
                <w:sz w:val="24"/>
              </w:rPr>
              <w:t>Smartphones</w:t>
            </w:r>
            <w:r>
              <w:rPr>
                <w:spacing w:val="-38"/>
                <w:sz w:val="24"/>
              </w:rPr>
              <w:t xml:space="preserve"> </w:t>
            </w:r>
            <w:r>
              <w:rPr>
                <w:sz w:val="24"/>
              </w:rPr>
              <w:t xml:space="preserve">or </w:t>
            </w:r>
            <w:r>
              <w:rPr>
                <w:spacing w:val="-2"/>
                <w:sz w:val="24"/>
              </w:rPr>
              <w:t>tablets</w:t>
            </w:r>
          </w:p>
        </w:tc>
        <w:tc>
          <w:tcPr>
            <w:tcW w:w="3481" w:type="dxa"/>
          </w:tcPr>
          <w:p w14:paraId="70F8CCD3">
            <w:pPr>
              <w:pStyle w:val="11"/>
              <w:spacing w:line="273" w:lineRule="auto"/>
              <w:ind w:right="183"/>
              <w:rPr>
                <w:sz w:val="24"/>
              </w:rPr>
            </w:pPr>
            <w:r>
              <w:rPr>
                <w:sz w:val="24"/>
              </w:rPr>
              <w:t>Current web browser and</w:t>
            </w:r>
            <w:r>
              <w:rPr>
                <w:spacing w:val="-8"/>
                <w:sz w:val="24"/>
              </w:rPr>
              <w:t xml:space="preserve"> </w:t>
            </w:r>
            <w:r>
              <w:rPr>
                <w:sz w:val="24"/>
              </w:rPr>
              <w:t>mobile</w:t>
            </w:r>
            <w:r>
              <w:rPr>
                <w:spacing w:val="-8"/>
                <w:sz w:val="24"/>
              </w:rPr>
              <w:t xml:space="preserve"> </w:t>
            </w:r>
            <w:r>
              <w:rPr>
                <w:sz w:val="24"/>
              </w:rPr>
              <w:t>data</w:t>
            </w:r>
            <w:r>
              <w:rPr>
                <w:spacing w:val="-8"/>
                <w:sz w:val="24"/>
              </w:rPr>
              <w:t xml:space="preserve"> </w:t>
            </w:r>
            <w:r>
              <w:rPr>
                <w:sz w:val="24"/>
              </w:rPr>
              <w:t>or</w:t>
            </w:r>
            <w:r>
              <w:rPr>
                <w:spacing w:val="-8"/>
                <w:sz w:val="24"/>
              </w:rPr>
              <w:t xml:space="preserve"> </w:t>
            </w:r>
            <w:r>
              <w:rPr>
                <w:sz w:val="24"/>
              </w:rPr>
              <w:t>Wi-Fi access.</w:t>
            </w:r>
          </w:p>
        </w:tc>
        <w:tc>
          <w:tcPr>
            <w:tcW w:w="3001" w:type="dxa"/>
          </w:tcPr>
          <w:p w14:paraId="06441C53">
            <w:pPr>
              <w:pStyle w:val="11"/>
              <w:spacing w:line="273" w:lineRule="auto"/>
              <w:ind w:right="34"/>
              <w:rPr>
                <w:sz w:val="24"/>
              </w:rPr>
            </w:pPr>
            <w:r>
              <w:rPr>
                <w:sz w:val="24"/>
              </w:rPr>
              <w:t>Viewing assigned requests and updating</w:t>
            </w:r>
            <w:r>
              <w:rPr>
                <w:spacing w:val="-20"/>
                <w:sz w:val="24"/>
              </w:rPr>
              <w:t xml:space="preserve"> </w:t>
            </w:r>
            <w:r>
              <w:rPr>
                <w:sz w:val="24"/>
              </w:rPr>
              <w:t>status</w:t>
            </w:r>
            <w:r>
              <w:rPr>
                <w:spacing w:val="-20"/>
                <w:sz w:val="24"/>
              </w:rPr>
              <w:t xml:space="preserve"> </w:t>
            </w:r>
            <w:r>
              <w:rPr>
                <w:sz w:val="24"/>
              </w:rPr>
              <w:t xml:space="preserve">for personnel working away from the </w:t>
            </w:r>
            <w:r>
              <w:rPr>
                <w:spacing w:val="-2"/>
                <w:sz w:val="24"/>
              </w:rPr>
              <w:t>office.</w:t>
            </w:r>
          </w:p>
        </w:tc>
      </w:tr>
      <w:tr w14:paraId="0F53DC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401" w:type="dxa"/>
          </w:tcPr>
          <w:p w14:paraId="1EFF8D9F">
            <w:pPr>
              <w:pStyle w:val="11"/>
              <w:spacing w:line="273" w:lineRule="auto"/>
              <w:ind w:right="170"/>
              <w:rPr>
                <w:sz w:val="24"/>
              </w:rPr>
            </w:pPr>
            <w:r>
              <w:rPr>
                <w:spacing w:val="-2"/>
                <w:sz w:val="24"/>
              </w:rPr>
              <w:t>Internet connection</w:t>
            </w:r>
          </w:p>
        </w:tc>
        <w:tc>
          <w:tcPr>
            <w:tcW w:w="3481" w:type="dxa"/>
          </w:tcPr>
          <w:p w14:paraId="5C233936">
            <w:pPr>
              <w:pStyle w:val="11"/>
              <w:spacing w:line="273" w:lineRule="auto"/>
              <w:ind w:right="183"/>
              <w:rPr>
                <w:sz w:val="24"/>
              </w:rPr>
            </w:pPr>
            <w:r>
              <w:rPr>
                <w:sz w:val="24"/>
              </w:rPr>
              <w:t>Stable</w:t>
            </w:r>
            <w:r>
              <w:rPr>
                <w:spacing w:val="-20"/>
                <w:sz w:val="24"/>
              </w:rPr>
              <w:t xml:space="preserve"> </w:t>
            </w:r>
            <w:r>
              <w:rPr>
                <w:sz w:val="24"/>
              </w:rPr>
              <w:t>connection</w:t>
            </w:r>
            <w:r>
              <w:rPr>
                <w:spacing w:val="-20"/>
                <w:sz w:val="24"/>
              </w:rPr>
              <w:t xml:space="preserve"> </w:t>
            </w:r>
            <w:r>
              <w:rPr>
                <w:sz w:val="24"/>
              </w:rPr>
              <w:t>at the office.</w:t>
            </w:r>
          </w:p>
        </w:tc>
        <w:tc>
          <w:tcPr>
            <w:tcW w:w="3001" w:type="dxa"/>
          </w:tcPr>
          <w:p w14:paraId="4E8FD27D">
            <w:pPr>
              <w:pStyle w:val="11"/>
              <w:spacing w:line="273" w:lineRule="auto"/>
              <w:ind w:right="34"/>
              <w:rPr>
                <w:sz w:val="24"/>
              </w:rPr>
            </w:pPr>
            <w:r>
              <w:rPr>
                <w:sz w:val="24"/>
              </w:rPr>
              <w:t xml:space="preserve">Access to the request form, records, and </w:t>
            </w:r>
            <w:r>
              <w:rPr>
                <w:spacing w:val="-2"/>
                <w:sz w:val="24"/>
              </w:rPr>
              <w:t>notifications.</w:t>
            </w:r>
          </w:p>
        </w:tc>
      </w:tr>
      <w:tr w14:paraId="73EB78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401" w:type="dxa"/>
          </w:tcPr>
          <w:p w14:paraId="05EC4D0A">
            <w:pPr>
              <w:pStyle w:val="11"/>
              <w:rPr>
                <w:sz w:val="24"/>
              </w:rPr>
            </w:pPr>
            <w:r>
              <w:rPr>
                <w:sz w:val="24"/>
              </w:rPr>
              <w:t>Backup</w:t>
            </w:r>
            <w:r>
              <w:rPr>
                <w:spacing w:val="-4"/>
                <w:sz w:val="24"/>
              </w:rPr>
              <w:t xml:space="preserve"> </w:t>
            </w:r>
            <w:r>
              <w:rPr>
                <w:spacing w:val="-2"/>
                <w:sz w:val="24"/>
              </w:rPr>
              <w:t>storage</w:t>
            </w:r>
          </w:p>
        </w:tc>
        <w:tc>
          <w:tcPr>
            <w:tcW w:w="3481" w:type="dxa"/>
          </w:tcPr>
          <w:p w14:paraId="3237D22A">
            <w:pPr>
              <w:pStyle w:val="11"/>
              <w:spacing w:line="273" w:lineRule="auto"/>
              <w:ind w:right="250"/>
              <w:rPr>
                <w:sz w:val="24"/>
              </w:rPr>
            </w:pPr>
            <w:r>
              <w:rPr>
                <w:sz w:val="24"/>
              </w:rPr>
              <w:t>External</w:t>
            </w:r>
            <w:r>
              <w:rPr>
                <w:spacing w:val="-18"/>
                <w:sz w:val="24"/>
              </w:rPr>
              <w:t xml:space="preserve"> </w:t>
            </w:r>
            <w:r>
              <w:rPr>
                <w:sz w:val="24"/>
              </w:rPr>
              <w:t>drive</w:t>
            </w:r>
            <w:r>
              <w:rPr>
                <w:spacing w:val="-18"/>
                <w:sz w:val="24"/>
              </w:rPr>
              <w:t xml:space="preserve"> </w:t>
            </w:r>
            <w:r>
              <w:rPr>
                <w:sz w:val="24"/>
              </w:rPr>
              <w:t>or cloud storage.</w:t>
            </w:r>
          </w:p>
        </w:tc>
        <w:tc>
          <w:tcPr>
            <w:tcW w:w="3001" w:type="dxa"/>
          </w:tcPr>
          <w:p w14:paraId="1DF842BF">
            <w:pPr>
              <w:pStyle w:val="11"/>
              <w:spacing w:line="273" w:lineRule="auto"/>
              <w:rPr>
                <w:sz w:val="24"/>
              </w:rPr>
            </w:pPr>
            <w:r>
              <w:rPr>
                <w:sz w:val="24"/>
              </w:rPr>
              <w:t>Backup</w:t>
            </w:r>
            <w:r>
              <w:rPr>
                <w:spacing w:val="-18"/>
                <w:sz w:val="24"/>
              </w:rPr>
              <w:t xml:space="preserve"> </w:t>
            </w:r>
            <w:r>
              <w:rPr>
                <w:sz w:val="24"/>
              </w:rPr>
              <w:t>of</w:t>
            </w:r>
            <w:r>
              <w:rPr>
                <w:spacing w:val="-13"/>
                <w:sz w:val="24"/>
              </w:rPr>
              <w:t xml:space="preserve"> </w:t>
            </w:r>
            <w:r>
              <w:rPr>
                <w:sz w:val="24"/>
              </w:rPr>
              <w:t>request records</w:t>
            </w:r>
            <w:r>
              <w:rPr>
                <w:spacing w:val="-5"/>
                <w:sz w:val="24"/>
              </w:rPr>
              <w:t xml:space="preserve"> </w:t>
            </w:r>
            <w:r>
              <w:rPr>
                <w:sz w:val="24"/>
              </w:rPr>
              <w:t>(NFR-</w:t>
            </w:r>
            <w:r>
              <w:rPr>
                <w:spacing w:val="-4"/>
                <w:sz w:val="24"/>
              </w:rPr>
              <w:t>04).</w:t>
            </w:r>
          </w:p>
        </w:tc>
      </w:tr>
      <w:tr w14:paraId="5A8314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5" w:hRule="atLeast"/>
        </w:trPr>
        <w:tc>
          <w:tcPr>
            <w:tcW w:w="2401" w:type="dxa"/>
          </w:tcPr>
          <w:p w14:paraId="097F279F">
            <w:pPr>
              <w:pStyle w:val="11"/>
              <w:spacing w:line="278" w:lineRule="auto"/>
              <w:ind w:right="263"/>
              <w:rPr>
                <w:sz w:val="24"/>
              </w:rPr>
            </w:pPr>
            <w:r>
              <w:rPr>
                <w:sz w:val="24"/>
              </w:rPr>
              <w:t>Server</w:t>
            </w:r>
            <w:r>
              <w:rPr>
                <w:spacing w:val="-38"/>
                <w:sz w:val="24"/>
              </w:rPr>
              <w:t xml:space="preserve"> </w:t>
            </w:r>
            <w:r>
              <w:rPr>
                <w:sz w:val="24"/>
              </w:rPr>
              <w:t>(Option B only)</w:t>
            </w:r>
          </w:p>
        </w:tc>
        <w:tc>
          <w:tcPr>
            <w:tcW w:w="3481" w:type="dxa"/>
          </w:tcPr>
          <w:p w14:paraId="429C9BC6">
            <w:pPr>
              <w:pStyle w:val="11"/>
              <w:spacing w:line="276" w:lineRule="auto"/>
              <w:rPr>
                <w:sz w:val="24"/>
              </w:rPr>
            </w:pPr>
            <w:r>
              <w:rPr>
                <w:sz w:val="24"/>
              </w:rPr>
              <w:t>Dedicated computer or virtual server, for example</w:t>
            </w:r>
            <w:r>
              <w:rPr>
                <w:spacing w:val="-13"/>
                <w:sz w:val="24"/>
              </w:rPr>
              <w:t xml:space="preserve"> </w:t>
            </w:r>
            <w:r>
              <w:rPr>
                <w:sz w:val="24"/>
              </w:rPr>
              <w:t>2</w:t>
            </w:r>
            <w:r>
              <w:rPr>
                <w:spacing w:val="-9"/>
                <w:sz w:val="24"/>
              </w:rPr>
              <w:t xml:space="preserve"> </w:t>
            </w:r>
            <w:r>
              <w:rPr>
                <w:sz w:val="24"/>
              </w:rPr>
              <w:t>CPU</w:t>
            </w:r>
            <w:r>
              <w:rPr>
                <w:spacing w:val="-9"/>
                <w:sz w:val="24"/>
              </w:rPr>
              <w:t xml:space="preserve"> </w:t>
            </w:r>
            <w:r>
              <w:rPr>
                <w:sz w:val="24"/>
              </w:rPr>
              <w:t>cores,</w:t>
            </w:r>
            <w:r>
              <w:rPr>
                <w:spacing w:val="-9"/>
                <w:sz w:val="24"/>
              </w:rPr>
              <w:t xml:space="preserve"> </w:t>
            </w:r>
            <w:r>
              <w:rPr>
                <w:sz w:val="24"/>
              </w:rPr>
              <w:t>4 GB RAM, and 50 GB</w:t>
            </w:r>
          </w:p>
          <w:p w14:paraId="2D15AB67">
            <w:pPr>
              <w:pStyle w:val="11"/>
              <w:spacing w:before="0" w:line="267" w:lineRule="exact"/>
              <w:rPr>
                <w:sz w:val="24"/>
              </w:rPr>
            </w:pPr>
            <w:r>
              <w:rPr>
                <w:spacing w:val="-2"/>
                <w:sz w:val="24"/>
              </w:rPr>
              <w:t>storage.</w:t>
            </w:r>
          </w:p>
        </w:tc>
        <w:tc>
          <w:tcPr>
            <w:tcW w:w="3001" w:type="dxa"/>
          </w:tcPr>
          <w:p w14:paraId="4921D539">
            <w:pPr>
              <w:pStyle w:val="11"/>
              <w:spacing w:line="276" w:lineRule="auto"/>
              <w:ind w:right="423"/>
              <w:rPr>
                <w:sz w:val="24"/>
              </w:rPr>
            </w:pPr>
            <w:r>
              <w:rPr>
                <w:sz w:val="24"/>
              </w:rPr>
              <w:t>Hosting</w:t>
            </w:r>
            <w:r>
              <w:rPr>
                <w:spacing w:val="-16"/>
                <w:sz w:val="24"/>
              </w:rPr>
              <w:t xml:space="preserve"> </w:t>
            </w:r>
            <w:r>
              <w:rPr>
                <w:sz w:val="24"/>
              </w:rPr>
              <w:t>the</w:t>
            </w:r>
            <w:r>
              <w:rPr>
                <w:spacing w:val="-16"/>
                <w:sz w:val="24"/>
              </w:rPr>
              <w:t xml:space="preserve"> </w:t>
            </w:r>
            <w:r>
              <w:rPr>
                <w:sz w:val="24"/>
              </w:rPr>
              <w:t xml:space="preserve">self-hosted help desk </w:t>
            </w:r>
            <w:r>
              <w:rPr>
                <w:spacing w:val="-2"/>
                <w:sz w:val="24"/>
              </w:rPr>
              <w:t>application.</w:t>
            </w:r>
          </w:p>
        </w:tc>
      </w:tr>
    </w:tbl>
    <w:p w14:paraId="5D6357AC">
      <w:pPr>
        <w:pStyle w:val="6"/>
        <w:spacing w:before="143" w:line="273" w:lineRule="auto"/>
        <w:ind w:right="366"/>
        <w:jc w:val="both"/>
      </w:pPr>
      <w:r>
        <w:t>These specifications are only a guide. They should be checked against</w:t>
      </w:r>
      <w:r>
        <w:rPr>
          <w:spacing w:val="-36"/>
        </w:rPr>
        <w:t xml:space="preserve"> </w:t>
      </w:r>
      <w:r>
        <w:t>the</w:t>
      </w:r>
      <w:r>
        <w:rPr>
          <w:spacing w:val="-37"/>
        </w:rPr>
        <w:t xml:space="preserve"> </w:t>
      </w:r>
      <w:r>
        <w:t>requirements</w:t>
      </w:r>
      <w:r>
        <w:rPr>
          <w:spacing w:val="-36"/>
        </w:rPr>
        <w:t xml:space="preserve"> </w:t>
      </w:r>
      <w:r>
        <w:t>of</w:t>
      </w:r>
      <w:r>
        <w:rPr>
          <w:spacing w:val="-36"/>
        </w:rPr>
        <w:t xml:space="preserve"> </w:t>
      </w:r>
      <w:r>
        <w:t>whichever</w:t>
      </w:r>
      <w:r>
        <w:rPr>
          <w:spacing w:val="-36"/>
        </w:rPr>
        <w:t xml:space="preserve"> </w:t>
      </w:r>
      <w:r>
        <w:t>product</w:t>
      </w:r>
      <w:r>
        <w:rPr>
          <w:spacing w:val="-36"/>
        </w:rPr>
        <w:t xml:space="preserve"> </w:t>
      </w:r>
      <w:r>
        <w:t>is</w:t>
      </w:r>
      <w:r>
        <w:rPr>
          <w:spacing w:val="-36"/>
        </w:rPr>
        <w:t xml:space="preserve"> </w:t>
      </w:r>
      <w:r>
        <w:t>chosen</w:t>
      </w:r>
      <w:r>
        <w:rPr>
          <w:spacing w:val="-36"/>
        </w:rPr>
        <w:t xml:space="preserve"> </w:t>
      </w:r>
      <w:r>
        <w:t>and</w:t>
      </w:r>
      <w:r>
        <w:rPr>
          <w:spacing w:val="-36"/>
        </w:rPr>
        <w:t xml:space="preserve"> </w:t>
      </w:r>
      <w:r>
        <w:t>against Mia Tech's equipment inventory.</w:t>
      </w:r>
    </w:p>
    <w:p w14:paraId="318328F3">
      <w:pPr>
        <w:pStyle w:val="6"/>
        <w:spacing w:before="9"/>
      </w:pPr>
    </w:p>
    <w:p w14:paraId="1082EE0C">
      <w:pPr>
        <w:pStyle w:val="3"/>
        <w:numPr>
          <w:ilvl w:val="2"/>
          <w:numId w:val="13"/>
        </w:numPr>
        <w:tabs>
          <w:tab w:val="left" w:pos="865"/>
        </w:tabs>
        <w:spacing w:before="0" w:after="0" w:line="240" w:lineRule="auto"/>
        <w:ind w:left="865" w:right="0" w:hanging="865"/>
        <w:jc w:val="left"/>
      </w:pPr>
      <w:bookmarkStart w:id="116" w:name="4.1.3 Software Requirements"/>
      <w:bookmarkEnd w:id="116"/>
      <w:bookmarkStart w:id="117" w:name="_bookmark58"/>
      <w:bookmarkEnd w:id="117"/>
      <w:r>
        <w:t>Software</w:t>
      </w:r>
      <w:r>
        <w:rPr>
          <w:spacing w:val="-9"/>
        </w:rPr>
        <w:t xml:space="preserve"> </w:t>
      </w:r>
      <w:r>
        <w:rPr>
          <w:spacing w:val="-2"/>
        </w:rPr>
        <w:t>Requirements</w:t>
      </w:r>
    </w:p>
    <w:p w14:paraId="26953466">
      <w:pPr>
        <w:pStyle w:val="6"/>
        <w:spacing w:before="6"/>
        <w:rPr>
          <w:b/>
        </w:rPr>
      </w:pPr>
    </w:p>
    <w:p w14:paraId="5A600D4D">
      <w:pPr>
        <w:pStyle w:val="6"/>
        <w:ind w:left="125" w:right="490"/>
        <w:jc w:val="center"/>
      </w:pPr>
      <w:r>
        <w:t>Table</w:t>
      </w:r>
      <w:r>
        <w:rPr>
          <w:spacing w:val="-5"/>
        </w:rPr>
        <w:t xml:space="preserve"> </w:t>
      </w:r>
      <w:r>
        <w:t>4.4.</w:t>
      </w:r>
      <w:r>
        <w:rPr>
          <w:spacing w:val="-4"/>
        </w:rPr>
        <w:t xml:space="preserve"> </w:t>
      </w:r>
      <w:r>
        <w:t>Proposed</w:t>
      </w:r>
      <w:r>
        <w:rPr>
          <w:spacing w:val="-4"/>
        </w:rPr>
        <w:t xml:space="preserve"> </w:t>
      </w:r>
      <w:r>
        <w:t>Software</w:t>
      </w:r>
      <w:r>
        <w:rPr>
          <w:spacing w:val="-8"/>
        </w:rPr>
        <w:t xml:space="preserve"> </w:t>
      </w:r>
      <w:r>
        <w:rPr>
          <w:spacing w:val="-2"/>
        </w:rPr>
        <w:t>Requirements</w:t>
      </w:r>
    </w:p>
    <w:p w14:paraId="7DB3B749">
      <w:pPr>
        <w:pStyle w:val="6"/>
        <w:rPr>
          <w:sz w:val="14"/>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01"/>
        <w:gridCol w:w="3886"/>
        <w:gridCol w:w="2596"/>
      </w:tblGrid>
      <w:tr w14:paraId="33D5B1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401" w:type="dxa"/>
            <w:shd w:val="clear" w:color="auto" w:fill="D9EAF7"/>
          </w:tcPr>
          <w:p w14:paraId="089DB737">
            <w:pPr>
              <w:pStyle w:val="11"/>
              <w:ind w:left="625"/>
              <w:rPr>
                <w:b/>
                <w:sz w:val="24"/>
              </w:rPr>
            </w:pPr>
            <w:r>
              <w:rPr>
                <w:b/>
                <w:spacing w:val="-2"/>
                <w:sz w:val="24"/>
              </w:rPr>
              <w:t>Software</w:t>
            </w:r>
          </w:p>
        </w:tc>
        <w:tc>
          <w:tcPr>
            <w:tcW w:w="3886" w:type="dxa"/>
            <w:shd w:val="clear" w:color="auto" w:fill="D9EAF7"/>
          </w:tcPr>
          <w:p w14:paraId="16692F74">
            <w:pPr>
              <w:pStyle w:val="11"/>
              <w:ind w:left="500"/>
              <w:rPr>
                <w:b/>
                <w:sz w:val="24"/>
              </w:rPr>
            </w:pPr>
            <w:r>
              <w:rPr>
                <w:b/>
                <w:sz w:val="24"/>
              </w:rPr>
              <w:t>Proposed</w:t>
            </w:r>
            <w:r>
              <w:rPr>
                <w:b/>
                <w:spacing w:val="-4"/>
                <w:sz w:val="24"/>
              </w:rPr>
              <w:t xml:space="preserve"> </w:t>
            </w:r>
            <w:r>
              <w:rPr>
                <w:b/>
                <w:spacing w:val="-2"/>
                <w:sz w:val="24"/>
              </w:rPr>
              <w:t>Requirement</w:t>
            </w:r>
          </w:p>
        </w:tc>
        <w:tc>
          <w:tcPr>
            <w:tcW w:w="2596" w:type="dxa"/>
            <w:shd w:val="clear" w:color="auto" w:fill="D9EAF7"/>
          </w:tcPr>
          <w:p w14:paraId="1F0FC88A">
            <w:pPr>
              <w:pStyle w:val="11"/>
              <w:ind w:left="791"/>
              <w:rPr>
                <w:b/>
                <w:sz w:val="24"/>
              </w:rPr>
            </w:pPr>
            <w:r>
              <w:rPr>
                <w:b/>
                <w:spacing w:val="-2"/>
                <w:sz w:val="24"/>
              </w:rPr>
              <w:t>Purpose</w:t>
            </w:r>
          </w:p>
        </w:tc>
      </w:tr>
    </w:tbl>
    <w:p w14:paraId="1FF53CC1">
      <w:pPr>
        <w:pStyle w:val="11"/>
        <w:spacing w:after="0"/>
        <w:rPr>
          <w:b/>
          <w:sz w:val="24"/>
        </w:rPr>
        <w:sectPr>
          <w:pgSz w:w="12240" w:h="15840"/>
          <w:pgMar w:top="1420" w:right="1080" w:bottom="1265"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01"/>
        <w:gridCol w:w="3886"/>
        <w:gridCol w:w="2596"/>
      </w:tblGrid>
      <w:tr w14:paraId="0BD924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401" w:type="dxa"/>
          </w:tcPr>
          <w:p w14:paraId="62B0DC72">
            <w:pPr>
              <w:pStyle w:val="11"/>
              <w:spacing w:line="273" w:lineRule="auto"/>
              <w:ind w:right="170"/>
              <w:rPr>
                <w:sz w:val="24"/>
              </w:rPr>
            </w:pPr>
            <w:r>
              <w:rPr>
                <w:spacing w:val="-2"/>
                <w:sz w:val="24"/>
              </w:rPr>
              <w:t>Operating system</w:t>
            </w:r>
          </w:p>
        </w:tc>
        <w:tc>
          <w:tcPr>
            <w:tcW w:w="3886" w:type="dxa"/>
          </w:tcPr>
          <w:p w14:paraId="7FE3275C">
            <w:pPr>
              <w:pStyle w:val="11"/>
              <w:spacing w:line="273" w:lineRule="auto"/>
              <w:rPr>
                <w:sz w:val="24"/>
              </w:rPr>
            </w:pPr>
            <w:r>
              <w:rPr>
                <w:sz w:val="24"/>
              </w:rPr>
              <w:t>Any</w:t>
            </w:r>
            <w:r>
              <w:rPr>
                <w:spacing w:val="-14"/>
                <w:sz w:val="24"/>
              </w:rPr>
              <w:t xml:space="preserve"> </w:t>
            </w:r>
            <w:r>
              <w:rPr>
                <w:sz w:val="24"/>
              </w:rPr>
              <w:t>supported</w:t>
            </w:r>
            <w:r>
              <w:rPr>
                <w:spacing w:val="-14"/>
                <w:sz w:val="24"/>
              </w:rPr>
              <w:t xml:space="preserve"> </w:t>
            </w:r>
            <w:r>
              <w:rPr>
                <w:sz w:val="24"/>
              </w:rPr>
              <w:t>system</w:t>
            </w:r>
            <w:r>
              <w:rPr>
                <w:spacing w:val="-14"/>
                <w:sz w:val="24"/>
              </w:rPr>
              <w:t xml:space="preserve"> </w:t>
            </w:r>
            <w:r>
              <w:rPr>
                <w:sz w:val="24"/>
              </w:rPr>
              <w:t>that can</w:t>
            </w:r>
            <w:r>
              <w:rPr>
                <w:spacing w:val="-8"/>
                <w:sz w:val="24"/>
              </w:rPr>
              <w:t xml:space="preserve"> </w:t>
            </w:r>
            <w:r>
              <w:rPr>
                <w:sz w:val="24"/>
              </w:rPr>
              <w:t>run</w:t>
            </w:r>
            <w:r>
              <w:rPr>
                <w:spacing w:val="-13"/>
                <w:sz w:val="24"/>
              </w:rPr>
              <w:t xml:space="preserve"> </w:t>
            </w:r>
            <w:r>
              <w:rPr>
                <w:sz w:val="24"/>
              </w:rPr>
              <w:t>a</w:t>
            </w:r>
            <w:r>
              <w:rPr>
                <w:spacing w:val="-8"/>
                <w:sz w:val="24"/>
              </w:rPr>
              <w:t xml:space="preserve"> </w:t>
            </w:r>
            <w:r>
              <w:rPr>
                <w:sz w:val="24"/>
              </w:rPr>
              <w:t>current</w:t>
            </w:r>
            <w:r>
              <w:rPr>
                <w:spacing w:val="-13"/>
                <w:sz w:val="24"/>
              </w:rPr>
              <w:t xml:space="preserve"> </w:t>
            </w:r>
            <w:r>
              <w:rPr>
                <w:sz w:val="24"/>
              </w:rPr>
              <w:t>browser (Windows, macOS, Linux, Android, or iOS).</w:t>
            </w:r>
          </w:p>
        </w:tc>
        <w:tc>
          <w:tcPr>
            <w:tcW w:w="2596" w:type="dxa"/>
          </w:tcPr>
          <w:p w14:paraId="218F51BB">
            <w:pPr>
              <w:pStyle w:val="11"/>
              <w:spacing w:line="273" w:lineRule="auto"/>
              <w:rPr>
                <w:sz w:val="24"/>
              </w:rPr>
            </w:pPr>
            <w:r>
              <w:rPr>
                <w:sz w:val="24"/>
              </w:rPr>
              <w:t>Device</w:t>
            </w:r>
            <w:r>
              <w:rPr>
                <w:spacing w:val="-38"/>
                <w:sz w:val="24"/>
              </w:rPr>
              <w:t xml:space="preserve"> </w:t>
            </w:r>
            <w:r>
              <w:rPr>
                <w:sz w:val="24"/>
              </w:rPr>
              <w:t>platform for all users.</w:t>
            </w:r>
          </w:p>
        </w:tc>
      </w:tr>
      <w:tr w14:paraId="76D477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401" w:type="dxa"/>
          </w:tcPr>
          <w:p w14:paraId="31C04262">
            <w:pPr>
              <w:pStyle w:val="11"/>
              <w:rPr>
                <w:sz w:val="24"/>
              </w:rPr>
            </w:pPr>
            <w:r>
              <w:rPr>
                <w:sz w:val="24"/>
              </w:rPr>
              <w:t>Web</w:t>
            </w:r>
            <w:r>
              <w:rPr>
                <w:spacing w:val="-1"/>
                <w:sz w:val="24"/>
              </w:rPr>
              <w:t xml:space="preserve"> </w:t>
            </w:r>
            <w:r>
              <w:rPr>
                <w:spacing w:val="-2"/>
                <w:sz w:val="24"/>
              </w:rPr>
              <w:t>browser</w:t>
            </w:r>
          </w:p>
        </w:tc>
        <w:tc>
          <w:tcPr>
            <w:tcW w:w="3886" w:type="dxa"/>
          </w:tcPr>
          <w:p w14:paraId="7E1F90C5">
            <w:pPr>
              <w:pStyle w:val="11"/>
              <w:spacing w:line="273" w:lineRule="auto"/>
              <w:ind w:right="165"/>
              <w:rPr>
                <w:sz w:val="24"/>
              </w:rPr>
            </w:pPr>
            <w:r>
              <w:rPr>
                <w:sz w:val="24"/>
              </w:rPr>
              <w:t>Current</w:t>
            </w:r>
            <w:r>
              <w:rPr>
                <w:spacing w:val="-17"/>
                <w:sz w:val="24"/>
              </w:rPr>
              <w:t xml:space="preserve"> </w:t>
            </w:r>
            <w:r>
              <w:rPr>
                <w:sz w:val="24"/>
              </w:rPr>
              <w:t>version</w:t>
            </w:r>
            <w:r>
              <w:rPr>
                <w:spacing w:val="-12"/>
                <w:sz w:val="24"/>
              </w:rPr>
              <w:t xml:space="preserve"> </w:t>
            </w:r>
            <w:r>
              <w:rPr>
                <w:sz w:val="24"/>
              </w:rPr>
              <w:t>of</w:t>
            </w:r>
            <w:r>
              <w:rPr>
                <w:spacing w:val="-12"/>
                <w:sz w:val="24"/>
              </w:rPr>
              <w:t xml:space="preserve"> </w:t>
            </w:r>
            <w:r>
              <w:rPr>
                <w:sz w:val="24"/>
              </w:rPr>
              <w:t>Google Chrome, Microsoft Edge, or Mozilla Firefox.</w:t>
            </w:r>
          </w:p>
        </w:tc>
        <w:tc>
          <w:tcPr>
            <w:tcW w:w="2596" w:type="dxa"/>
          </w:tcPr>
          <w:p w14:paraId="343A2CEA">
            <w:pPr>
              <w:pStyle w:val="11"/>
              <w:spacing w:line="276" w:lineRule="auto"/>
              <w:rPr>
                <w:sz w:val="24"/>
              </w:rPr>
            </w:pPr>
            <w:r>
              <w:rPr>
                <w:sz w:val="24"/>
              </w:rPr>
              <w:t>Access</w:t>
            </w:r>
            <w:r>
              <w:rPr>
                <w:spacing w:val="-22"/>
                <w:sz w:val="24"/>
              </w:rPr>
              <w:t xml:space="preserve"> </w:t>
            </w:r>
            <w:r>
              <w:rPr>
                <w:sz w:val="24"/>
              </w:rPr>
              <w:t>to</w:t>
            </w:r>
            <w:r>
              <w:rPr>
                <w:spacing w:val="-18"/>
                <w:sz w:val="24"/>
              </w:rPr>
              <w:t xml:space="preserve"> </w:t>
            </w:r>
            <w:r>
              <w:rPr>
                <w:sz w:val="24"/>
              </w:rPr>
              <w:t>the request</w:t>
            </w:r>
            <w:r>
              <w:rPr>
                <w:spacing w:val="-38"/>
                <w:sz w:val="24"/>
              </w:rPr>
              <w:t xml:space="preserve"> </w:t>
            </w:r>
            <w:r>
              <w:rPr>
                <w:sz w:val="24"/>
              </w:rPr>
              <w:t xml:space="preserve">form, records, and </w:t>
            </w:r>
            <w:r>
              <w:rPr>
                <w:spacing w:val="-2"/>
                <w:sz w:val="24"/>
              </w:rPr>
              <w:t>dashboard.</w:t>
            </w:r>
          </w:p>
        </w:tc>
      </w:tr>
      <w:tr w14:paraId="78A4A7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30" w:hRule="atLeast"/>
        </w:trPr>
        <w:tc>
          <w:tcPr>
            <w:tcW w:w="2401" w:type="dxa"/>
          </w:tcPr>
          <w:p w14:paraId="638C8B14">
            <w:pPr>
              <w:pStyle w:val="11"/>
              <w:rPr>
                <w:sz w:val="24"/>
              </w:rPr>
            </w:pPr>
            <w:r>
              <w:rPr>
                <w:sz w:val="24"/>
              </w:rPr>
              <w:t>User</w:t>
            </w:r>
            <w:r>
              <w:rPr>
                <w:spacing w:val="1"/>
                <w:sz w:val="24"/>
              </w:rPr>
              <w:t xml:space="preserve"> </w:t>
            </w:r>
            <w:r>
              <w:rPr>
                <w:spacing w:val="-2"/>
                <w:sz w:val="24"/>
              </w:rPr>
              <w:t>accounts</w:t>
            </w:r>
          </w:p>
        </w:tc>
        <w:tc>
          <w:tcPr>
            <w:tcW w:w="3886" w:type="dxa"/>
          </w:tcPr>
          <w:p w14:paraId="32139E46">
            <w:pPr>
              <w:pStyle w:val="11"/>
              <w:spacing w:line="273" w:lineRule="auto"/>
              <w:ind w:right="185"/>
              <w:rPr>
                <w:sz w:val="24"/>
              </w:rPr>
            </w:pPr>
            <w:r>
              <w:rPr>
                <w:sz w:val="24"/>
              </w:rPr>
              <w:t>Individual</w:t>
            </w:r>
            <w:r>
              <w:rPr>
                <w:spacing w:val="-19"/>
                <w:sz w:val="24"/>
              </w:rPr>
              <w:t xml:space="preserve"> </w:t>
            </w:r>
            <w:r>
              <w:rPr>
                <w:sz w:val="24"/>
              </w:rPr>
              <w:t>accounts</w:t>
            </w:r>
            <w:r>
              <w:rPr>
                <w:spacing w:val="-19"/>
                <w:sz w:val="24"/>
              </w:rPr>
              <w:t xml:space="preserve"> </w:t>
            </w:r>
            <w:r>
              <w:rPr>
                <w:sz w:val="24"/>
              </w:rPr>
              <w:t>for authorized personnel, such</w:t>
            </w:r>
            <w:r>
              <w:rPr>
                <w:spacing w:val="-11"/>
                <w:sz w:val="24"/>
              </w:rPr>
              <w:t xml:space="preserve"> </w:t>
            </w:r>
            <w:r>
              <w:rPr>
                <w:sz w:val="24"/>
              </w:rPr>
              <w:t>as</w:t>
            </w:r>
            <w:r>
              <w:rPr>
                <w:spacing w:val="-16"/>
                <w:sz w:val="24"/>
              </w:rPr>
              <w:t xml:space="preserve"> </w:t>
            </w:r>
            <w:r>
              <w:rPr>
                <w:sz w:val="24"/>
              </w:rPr>
              <w:t>Google</w:t>
            </w:r>
            <w:r>
              <w:rPr>
                <w:spacing w:val="-11"/>
                <w:sz w:val="24"/>
              </w:rPr>
              <w:t xml:space="preserve"> </w:t>
            </w:r>
            <w:r>
              <w:rPr>
                <w:sz w:val="24"/>
              </w:rPr>
              <w:t>accounts for Option A.</w:t>
            </w:r>
          </w:p>
        </w:tc>
        <w:tc>
          <w:tcPr>
            <w:tcW w:w="2596" w:type="dxa"/>
          </w:tcPr>
          <w:p w14:paraId="2E935C4C">
            <w:pPr>
              <w:pStyle w:val="11"/>
              <w:spacing w:line="273" w:lineRule="auto"/>
              <w:ind w:right="457"/>
              <w:rPr>
                <w:sz w:val="24"/>
              </w:rPr>
            </w:pPr>
            <w:r>
              <w:rPr>
                <w:sz w:val="24"/>
              </w:rPr>
              <w:t>Access</w:t>
            </w:r>
            <w:r>
              <w:rPr>
                <w:spacing w:val="-38"/>
                <w:sz w:val="24"/>
              </w:rPr>
              <w:t xml:space="preserve"> </w:t>
            </w:r>
            <w:r>
              <w:rPr>
                <w:sz w:val="24"/>
              </w:rPr>
              <w:t xml:space="preserve">control </w:t>
            </w:r>
            <w:r>
              <w:rPr>
                <w:spacing w:val="-4"/>
                <w:sz w:val="24"/>
              </w:rPr>
              <w:t xml:space="preserve">and </w:t>
            </w:r>
            <w:r>
              <w:rPr>
                <w:spacing w:val="-2"/>
                <w:sz w:val="24"/>
              </w:rPr>
              <w:t xml:space="preserve">accountability </w:t>
            </w:r>
            <w:r>
              <w:rPr>
                <w:sz w:val="24"/>
              </w:rPr>
              <w:t>(NFR-02, NFR-</w:t>
            </w:r>
            <w:r>
              <w:rPr>
                <w:spacing w:val="-4"/>
                <w:sz w:val="24"/>
              </w:rPr>
              <w:t>08).</w:t>
            </w:r>
          </w:p>
        </w:tc>
      </w:tr>
      <w:tr w14:paraId="74244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401" w:type="dxa"/>
          </w:tcPr>
          <w:p w14:paraId="041C303D">
            <w:pPr>
              <w:pStyle w:val="11"/>
              <w:rPr>
                <w:sz w:val="24"/>
              </w:rPr>
            </w:pPr>
            <w:r>
              <w:rPr>
                <w:sz w:val="24"/>
              </w:rPr>
              <w:t>E-mail</w:t>
            </w:r>
            <w:r>
              <w:rPr>
                <w:spacing w:val="-5"/>
                <w:sz w:val="24"/>
              </w:rPr>
              <w:t xml:space="preserve"> </w:t>
            </w:r>
            <w:r>
              <w:rPr>
                <w:spacing w:val="-2"/>
                <w:sz w:val="24"/>
              </w:rPr>
              <w:t>service</w:t>
            </w:r>
          </w:p>
        </w:tc>
        <w:tc>
          <w:tcPr>
            <w:tcW w:w="3886" w:type="dxa"/>
          </w:tcPr>
          <w:p w14:paraId="26CFFA34">
            <w:pPr>
              <w:pStyle w:val="11"/>
              <w:spacing w:line="273" w:lineRule="auto"/>
              <w:ind w:right="165"/>
              <w:rPr>
                <w:sz w:val="24"/>
              </w:rPr>
            </w:pPr>
            <w:r>
              <w:rPr>
                <w:sz w:val="24"/>
              </w:rPr>
              <w:t>Working</w:t>
            </w:r>
            <w:r>
              <w:rPr>
                <w:spacing w:val="-21"/>
                <w:sz w:val="24"/>
              </w:rPr>
              <w:t xml:space="preserve"> </w:t>
            </w:r>
            <w:r>
              <w:rPr>
                <w:sz w:val="24"/>
              </w:rPr>
              <w:t>e-mail</w:t>
            </w:r>
            <w:r>
              <w:rPr>
                <w:spacing w:val="-17"/>
                <w:sz w:val="24"/>
              </w:rPr>
              <w:t xml:space="preserve"> </w:t>
            </w:r>
            <w:r>
              <w:rPr>
                <w:sz w:val="24"/>
              </w:rPr>
              <w:t xml:space="preserve">addresses for requesters, IT personnel, and </w:t>
            </w:r>
            <w:r>
              <w:rPr>
                <w:spacing w:val="-2"/>
                <w:sz w:val="24"/>
              </w:rPr>
              <w:t>technicians.</w:t>
            </w:r>
          </w:p>
        </w:tc>
        <w:tc>
          <w:tcPr>
            <w:tcW w:w="2596" w:type="dxa"/>
          </w:tcPr>
          <w:p w14:paraId="4ABFFE16">
            <w:pPr>
              <w:pStyle w:val="11"/>
              <w:spacing w:line="273" w:lineRule="auto"/>
              <w:ind w:right="602"/>
              <w:jc w:val="both"/>
              <w:rPr>
                <w:sz w:val="24"/>
              </w:rPr>
            </w:pPr>
            <w:r>
              <w:rPr>
                <w:spacing w:val="-2"/>
                <w:sz w:val="24"/>
              </w:rPr>
              <w:t xml:space="preserve">Notifications </w:t>
            </w:r>
            <w:r>
              <w:rPr>
                <w:sz w:val="24"/>
              </w:rPr>
              <w:t>and</w:t>
            </w:r>
            <w:r>
              <w:rPr>
                <w:spacing w:val="-38"/>
                <w:sz w:val="24"/>
              </w:rPr>
              <w:t xml:space="preserve"> </w:t>
            </w:r>
            <w:r>
              <w:rPr>
                <w:sz w:val="24"/>
              </w:rPr>
              <w:t xml:space="preserve">reminders </w:t>
            </w:r>
            <w:r>
              <w:rPr>
                <w:spacing w:val="-2"/>
                <w:sz w:val="24"/>
              </w:rPr>
              <w:t>(FR-07).</w:t>
            </w:r>
          </w:p>
        </w:tc>
      </w:tr>
      <w:tr w14:paraId="4A62B8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401" w:type="dxa"/>
          </w:tcPr>
          <w:p w14:paraId="19F78547">
            <w:pPr>
              <w:pStyle w:val="11"/>
              <w:spacing w:line="273" w:lineRule="auto"/>
              <w:ind w:right="263"/>
              <w:rPr>
                <w:sz w:val="24"/>
              </w:rPr>
            </w:pPr>
            <w:r>
              <w:rPr>
                <w:sz w:val="24"/>
              </w:rPr>
              <w:t>Request-handling</w:t>
            </w:r>
            <w:r>
              <w:rPr>
                <w:spacing w:val="-38"/>
                <w:sz w:val="24"/>
              </w:rPr>
              <w:t xml:space="preserve"> </w:t>
            </w:r>
            <w:r>
              <w:rPr>
                <w:sz w:val="24"/>
              </w:rPr>
              <w:t>tools</w:t>
            </w:r>
          </w:p>
        </w:tc>
        <w:tc>
          <w:tcPr>
            <w:tcW w:w="3886" w:type="dxa"/>
          </w:tcPr>
          <w:p w14:paraId="1679BAE8">
            <w:pPr>
              <w:pStyle w:val="11"/>
              <w:spacing w:line="273" w:lineRule="auto"/>
              <w:ind w:right="185"/>
              <w:rPr>
                <w:sz w:val="24"/>
              </w:rPr>
            </w:pPr>
            <w:r>
              <w:rPr>
                <w:sz w:val="24"/>
              </w:rPr>
              <w:t>Form, spreadsheet, and automation tools listed in</w:t>
            </w:r>
            <w:r>
              <w:rPr>
                <w:spacing w:val="-10"/>
                <w:sz w:val="24"/>
              </w:rPr>
              <w:t xml:space="preserve"> </w:t>
            </w:r>
            <w:r>
              <w:rPr>
                <w:sz w:val="24"/>
              </w:rPr>
              <w:t>Table</w:t>
            </w:r>
            <w:r>
              <w:rPr>
                <w:spacing w:val="-10"/>
                <w:sz w:val="24"/>
              </w:rPr>
              <w:t xml:space="preserve"> </w:t>
            </w:r>
            <w:r>
              <w:rPr>
                <w:sz w:val="24"/>
              </w:rPr>
              <w:t>4.2</w:t>
            </w:r>
            <w:r>
              <w:rPr>
                <w:spacing w:val="-14"/>
                <w:sz w:val="24"/>
              </w:rPr>
              <w:t xml:space="preserve"> </w:t>
            </w:r>
            <w:r>
              <w:rPr>
                <w:sz w:val="24"/>
              </w:rPr>
              <w:t>(Option</w:t>
            </w:r>
            <w:r>
              <w:rPr>
                <w:spacing w:val="-10"/>
                <w:sz w:val="24"/>
              </w:rPr>
              <w:t xml:space="preserve"> </w:t>
            </w:r>
            <w:r>
              <w:rPr>
                <w:sz w:val="24"/>
              </w:rPr>
              <w:t>A).</w:t>
            </w:r>
          </w:p>
        </w:tc>
        <w:tc>
          <w:tcPr>
            <w:tcW w:w="2596" w:type="dxa"/>
          </w:tcPr>
          <w:p w14:paraId="50744FA6">
            <w:pPr>
              <w:pStyle w:val="11"/>
              <w:spacing w:line="276" w:lineRule="auto"/>
              <w:rPr>
                <w:sz w:val="24"/>
              </w:rPr>
            </w:pPr>
            <w:r>
              <w:rPr>
                <w:spacing w:val="-2"/>
                <w:sz w:val="24"/>
              </w:rPr>
              <w:t xml:space="preserve">Recording, </w:t>
            </w:r>
            <w:r>
              <w:rPr>
                <w:sz w:val="24"/>
              </w:rPr>
              <w:t>tracking,</w:t>
            </w:r>
            <w:r>
              <w:rPr>
                <w:spacing w:val="-38"/>
                <w:sz w:val="24"/>
              </w:rPr>
              <w:t xml:space="preserve"> </w:t>
            </w:r>
            <w:r>
              <w:rPr>
                <w:sz w:val="24"/>
              </w:rPr>
              <w:t xml:space="preserve">and reporting of </w:t>
            </w:r>
            <w:r>
              <w:rPr>
                <w:spacing w:val="-2"/>
                <w:sz w:val="24"/>
              </w:rPr>
              <w:t>requests.</w:t>
            </w:r>
          </w:p>
        </w:tc>
      </w:tr>
      <w:tr w14:paraId="5D16CC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401" w:type="dxa"/>
          </w:tcPr>
          <w:p w14:paraId="02B88F49">
            <w:pPr>
              <w:pStyle w:val="11"/>
              <w:spacing w:line="273" w:lineRule="auto"/>
              <w:rPr>
                <w:sz w:val="24"/>
              </w:rPr>
            </w:pPr>
            <w:r>
              <w:rPr>
                <w:sz w:val="24"/>
              </w:rPr>
              <w:t>Server</w:t>
            </w:r>
            <w:r>
              <w:rPr>
                <w:spacing w:val="-38"/>
                <w:sz w:val="24"/>
              </w:rPr>
              <w:t xml:space="preserve"> </w:t>
            </w:r>
            <w:r>
              <w:rPr>
                <w:sz w:val="24"/>
              </w:rPr>
              <w:t>software (Option</w:t>
            </w:r>
            <w:r>
              <w:rPr>
                <w:spacing w:val="-4"/>
                <w:sz w:val="24"/>
              </w:rPr>
              <w:t xml:space="preserve"> </w:t>
            </w:r>
            <w:r>
              <w:rPr>
                <w:sz w:val="24"/>
              </w:rPr>
              <w:t>B</w:t>
            </w:r>
            <w:r>
              <w:rPr>
                <w:spacing w:val="1"/>
                <w:sz w:val="24"/>
              </w:rPr>
              <w:t xml:space="preserve"> </w:t>
            </w:r>
            <w:r>
              <w:rPr>
                <w:spacing w:val="-4"/>
                <w:sz w:val="24"/>
              </w:rPr>
              <w:t>only)</w:t>
            </w:r>
          </w:p>
        </w:tc>
        <w:tc>
          <w:tcPr>
            <w:tcW w:w="3886" w:type="dxa"/>
          </w:tcPr>
          <w:p w14:paraId="1C7CD8E4">
            <w:pPr>
              <w:pStyle w:val="11"/>
              <w:spacing w:line="273" w:lineRule="auto"/>
              <w:ind w:right="165"/>
              <w:rPr>
                <w:sz w:val="24"/>
              </w:rPr>
            </w:pPr>
            <w:r>
              <w:rPr>
                <w:sz w:val="24"/>
              </w:rPr>
              <w:t>Web server, PHP, and a MySQL or MariaDB database, as required by the</w:t>
            </w:r>
            <w:r>
              <w:rPr>
                <w:spacing w:val="-18"/>
                <w:sz w:val="24"/>
              </w:rPr>
              <w:t xml:space="preserve"> </w:t>
            </w:r>
            <w:r>
              <w:rPr>
                <w:sz w:val="24"/>
              </w:rPr>
              <w:t>selected</w:t>
            </w:r>
            <w:r>
              <w:rPr>
                <w:spacing w:val="-23"/>
                <w:sz w:val="24"/>
              </w:rPr>
              <w:t xml:space="preserve"> </w:t>
            </w:r>
            <w:r>
              <w:rPr>
                <w:sz w:val="24"/>
              </w:rPr>
              <w:t>application.</w:t>
            </w:r>
          </w:p>
        </w:tc>
        <w:tc>
          <w:tcPr>
            <w:tcW w:w="2596" w:type="dxa"/>
          </w:tcPr>
          <w:p w14:paraId="5138EC14">
            <w:pPr>
              <w:pStyle w:val="11"/>
              <w:spacing w:line="273" w:lineRule="auto"/>
              <w:ind w:right="166"/>
              <w:rPr>
                <w:sz w:val="24"/>
              </w:rPr>
            </w:pPr>
            <w:r>
              <w:rPr>
                <w:sz w:val="24"/>
              </w:rPr>
              <w:t>Hosting the self-hosted</w:t>
            </w:r>
            <w:r>
              <w:rPr>
                <w:spacing w:val="-35"/>
                <w:sz w:val="24"/>
              </w:rPr>
              <w:t xml:space="preserve"> </w:t>
            </w:r>
            <w:r>
              <w:rPr>
                <w:sz w:val="24"/>
              </w:rPr>
              <w:t xml:space="preserve">help </w:t>
            </w:r>
            <w:r>
              <w:rPr>
                <w:spacing w:val="-4"/>
                <w:sz w:val="24"/>
              </w:rPr>
              <w:t xml:space="preserve">desk </w:t>
            </w:r>
            <w:r>
              <w:rPr>
                <w:spacing w:val="-2"/>
                <w:sz w:val="24"/>
              </w:rPr>
              <w:t>application.</w:t>
            </w:r>
          </w:p>
        </w:tc>
      </w:tr>
    </w:tbl>
    <w:p w14:paraId="70680FC5">
      <w:pPr>
        <w:pStyle w:val="6"/>
        <w:spacing w:before="111"/>
      </w:pPr>
    </w:p>
    <w:p w14:paraId="375F9558">
      <w:pPr>
        <w:pStyle w:val="3"/>
        <w:numPr>
          <w:ilvl w:val="1"/>
          <w:numId w:val="13"/>
        </w:numPr>
        <w:tabs>
          <w:tab w:val="left" w:pos="577"/>
        </w:tabs>
        <w:spacing w:before="0" w:after="0" w:line="240" w:lineRule="auto"/>
        <w:ind w:left="577" w:right="0" w:hanging="577"/>
        <w:jc w:val="left"/>
      </w:pPr>
      <w:bookmarkStart w:id="118" w:name="4.2 Input and Outputs of the Study"/>
      <w:bookmarkEnd w:id="118"/>
      <w:bookmarkStart w:id="119" w:name="_bookmark59"/>
      <w:bookmarkEnd w:id="119"/>
      <w:r>
        <w:t>Input</w:t>
      </w:r>
      <w:r>
        <w:rPr>
          <w:spacing w:val="-4"/>
        </w:rPr>
        <w:t xml:space="preserve"> </w:t>
      </w:r>
      <w:r>
        <w:t>and</w:t>
      </w:r>
      <w:r>
        <w:rPr>
          <w:spacing w:val="-3"/>
        </w:rPr>
        <w:t xml:space="preserve"> </w:t>
      </w:r>
      <w:r>
        <w:t>Outputs</w:t>
      </w:r>
      <w:r>
        <w:rPr>
          <w:spacing w:val="-3"/>
        </w:rPr>
        <w:t xml:space="preserve"> </w:t>
      </w:r>
      <w:r>
        <w:t>of</w:t>
      </w:r>
      <w:r>
        <w:rPr>
          <w:spacing w:val="-3"/>
        </w:rPr>
        <w:t xml:space="preserve"> </w:t>
      </w:r>
      <w:r>
        <w:t>the</w:t>
      </w:r>
      <w:r>
        <w:rPr>
          <w:spacing w:val="-7"/>
        </w:rPr>
        <w:t xml:space="preserve"> </w:t>
      </w:r>
      <w:r>
        <w:rPr>
          <w:spacing w:val="-2"/>
        </w:rPr>
        <w:t>Study</w:t>
      </w:r>
    </w:p>
    <w:p w14:paraId="2CC98BB5">
      <w:pPr>
        <w:pStyle w:val="6"/>
        <w:spacing w:before="7"/>
        <w:rPr>
          <w:b/>
        </w:rPr>
      </w:pPr>
    </w:p>
    <w:p w14:paraId="794BB32D">
      <w:pPr>
        <w:pStyle w:val="6"/>
        <w:spacing w:line="273" w:lineRule="auto"/>
        <w:ind w:right="357"/>
        <w:jc w:val="both"/>
      </w:pPr>
      <w:r>
        <w:t>This section covers two things: the inputs and outputs of the study,</w:t>
      </w:r>
      <w:r>
        <w:rPr>
          <w:spacing w:val="-9"/>
        </w:rPr>
        <w:t xml:space="preserve"> </w:t>
      </w:r>
      <w:r>
        <w:t>which</w:t>
      </w:r>
      <w:r>
        <w:rPr>
          <w:spacing w:val="-9"/>
        </w:rPr>
        <w:t xml:space="preserve"> </w:t>
      </w:r>
      <w:r>
        <w:t>follow</w:t>
      </w:r>
      <w:r>
        <w:rPr>
          <w:spacing w:val="-4"/>
        </w:rPr>
        <w:t xml:space="preserve"> </w:t>
      </w:r>
      <w:r>
        <w:t>the</w:t>
      </w:r>
      <w:r>
        <w:rPr>
          <w:spacing w:val="-4"/>
        </w:rPr>
        <w:t xml:space="preserve"> </w:t>
      </w:r>
      <w:r>
        <w:t>Input-Process-Output</w:t>
      </w:r>
      <w:r>
        <w:rPr>
          <w:spacing w:val="-4"/>
        </w:rPr>
        <w:t xml:space="preserve"> </w:t>
      </w:r>
      <w:r>
        <w:t>framework</w:t>
      </w:r>
      <w:r>
        <w:rPr>
          <w:spacing w:val="-4"/>
        </w:rPr>
        <w:t xml:space="preserve"> </w:t>
      </w:r>
      <w:r>
        <w:t>in</w:t>
      </w:r>
      <w:r>
        <w:rPr>
          <w:spacing w:val="-9"/>
        </w:rPr>
        <w:t xml:space="preserve"> </w:t>
      </w:r>
      <w:r>
        <w:t>Section 3.2.1,</w:t>
      </w:r>
      <w:r>
        <w:rPr>
          <w:spacing w:val="-8"/>
        </w:rPr>
        <w:t xml:space="preserve"> </w:t>
      </w:r>
      <w:r>
        <w:t>and</w:t>
      </w:r>
      <w:r>
        <w:rPr>
          <w:spacing w:val="-3"/>
        </w:rPr>
        <w:t xml:space="preserve"> </w:t>
      </w:r>
      <w:r>
        <w:t>the</w:t>
      </w:r>
      <w:r>
        <w:rPr>
          <w:spacing w:val="-3"/>
        </w:rPr>
        <w:t xml:space="preserve"> </w:t>
      </w:r>
      <w:r>
        <w:t>inputs</w:t>
      </w:r>
      <w:r>
        <w:rPr>
          <w:spacing w:val="-8"/>
        </w:rPr>
        <w:t xml:space="preserve"> </w:t>
      </w:r>
      <w:r>
        <w:t>and</w:t>
      </w:r>
      <w:r>
        <w:rPr>
          <w:spacing w:val="-3"/>
        </w:rPr>
        <w:t xml:space="preserve"> </w:t>
      </w:r>
      <w:r>
        <w:t>outputs</w:t>
      </w:r>
      <w:r>
        <w:rPr>
          <w:spacing w:val="-3"/>
        </w:rPr>
        <w:t xml:space="preserve"> </w:t>
      </w:r>
      <w:r>
        <w:t>of</w:t>
      </w:r>
      <w:r>
        <w:rPr>
          <w:spacing w:val="-3"/>
        </w:rPr>
        <w:t xml:space="preserve"> </w:t>
      </w:r>
      <w:r>
        <w:t>the</w:t>
      </w:r>
      <w:r>
        <w:rPr>
          <w:spacing w:val="-3"/>
        </w:rPr>
        <w:t xml:space="preserve"> </w:t>
      </w:r>
      <w:r>
        <w:t>proposed</w:t>
      </w:r>
      <w:r>
        <w:rPr>
          <w:spacing w:val="-3"/>
        </w:rPr>
        <w:t xml:space="preserve"> </w:t>
      </w:r>
      <w:r>
        <w:t>support</w:t>
      </w:r>
      <w:r>
        <w:rPr>
          <w:spacing w:val="-8"/>
        </w:rPr>
        <w:t xml:space="preserve"> </w:t>
      </w:r>
      <w:r>
        <w:t>request process itself.</w:t>
      </w:r>
    </w:p>
    <w:p w14:paraId="7AE72369">
      <w:pPr>
        <w:pStyle w:val="6"/>
        <w:spacing w:before="9"/>
      </w:pPr>
    </w:p>
    <w:p w14:paraId="63972787">
      <w:pPr>
        <w:pStyle w:val="3"/>
        <w:numPr>
          <w:ilvl w:val="2"/>
          <w:numId w:val="13"/>
        </w:numPr>
        <w:tabs>
          <w:tab w:val="left" w:pos="865"/>
        </w:tabs>
        <w:spacing w:before="0" w:after="0" w:line="240" w:lineRule="auto"/>
        <w:ind w:left="865" w:right="0" w:hanging="865"/>
        <w:jc w:val="left"/>
      </w:pPr>
      <w:bookmarkStart w:id="120" w:name="_bookmark60"/>
      <w:bookmarkEnd w:id="120"/>
      <w:bookmarkStart w:id="121" w:name="4.2.1 Inputs of the Study"/>
      <w:bookmarkEnd w:id="121"/>
      <w:r>
        <w:t>Inputs</w:t>
      </w:r>
      <w:r>
        <w:rPr>
          <w:spacing w:val="-10"/>
        </w:rPr>
        <w:t xml:space="preserve"> </w:t>
      </w:r>
      <w:r>
        <w:t>of</w:t>
      </w:r>
      <w:r>
        <w:rPr>
          <w:spacing w:val="-2"/>
        </w:rPr>
        <w:t xml:space="preserve"> </w:t>
      </w:r>
      <w:r>
        <w:t>the</w:t>
      </w:r>
      <w:r>
        <w:rPr>
          <w:spacing w:val="-2"/>
        </w:rPr>
        <w:t xml:space="preserve"> Study</w:t>
      </w:r>
    </w:p>
    <w:p w14:paraId="69DAD4C6">
      <w:pPr>
        <w:pStyle w:val="6"/>
        <w:spacing w:before="6"/>
        <w:rPr>
          <w:b/>
        </w:rPr>
      </w:pPr>
    </w:p>
    <w:p w14:paraId="75E71A5D">
      <w:pPr>
        <w:pStyle w:val="6"/>
        <w:ind w:left="1775" w:right="2132"/>
        <w:jc w:val="center"/>
      </w:pPr>
      <w:r>
        <w:t>Table</w:t>
      </w:r>
      <w:r>
        <w:rPr>
          <w:spacing w:val="-3"/>
        </w:rPr>
        <w:t xml:space="preserve"> </w:t>
      </w:r>
      <w:r>
        <w:t>4.5.</w:t>
      </w:r>
      <w:r>
        <w:rPr>
          <w:spacing w:val="-2"/>
        </w:rPr>
        <w:t xml:space="preserve"> </w:t>
      </w:r>
      <w:r>
        <w:t>Inputs</w:t>
      </w:r>
      <w:r>
        <w:rPr>
          <w:spacing w:val="-6"/>
        </w:rPr>
        <w:t xml:space="preserve"> </w:t>
      </w:r>
      <w:r>
        <w:t>of</w:t>
      </w:r>
      <w:r>
        <w:rPr>
          <w:spacing w:val="-2"/>
        </w:rPr>
        <w:t xml:space="preserve"> </w:t>
      </w:r>
      <w:r>
        <w:t>the</w:t>
      </w:r>
      <w:r>
        <w:rPr>
          <w:spacing w:val="-2"/>
        </w:rPr>
        <w:t xml:space="preserve"> </w:t>
      </w:r>
      <w:r>
        <w:rPr>
          <w:spacing w:val="-4"/>
        </w:rPr>
        <w:t>Study</w:t>
      </w:r>
    </w:p>
    <w:p w14:paraId="2B7D442E">
      <w:pPr>
        <w:pStyle w:val="6"/>
        <w:spacing w:after="0"/>
        <w:jc w:val="center"/>
        <w:sectPr>
          <w:type w:val="continuous"/>
          <w:pgSz w:w="12240" w:h="15840"/>
          <w:pgMar w:top="1420" w:right="1080" w:bottom="280"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96"/>
        <w:gridCol w:w="6288"/>
      </w:tblGrid>
      <w:tr w14:paraId="3A2B61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596" w:type="dxa"/>
            <w:shd w:val="clear" w:color="auto" w:fill="D9EAF7"/>
          </w:tcPr>
          <w:p w14:paraId="2388DE2E">
            <w:pPr>
              <w:pStyle w:val="11"/>
              <w:ind w:left="20"/>
              <w:jc w:val="center"/>
              <w:rPr>
                <w:b/>
                <w:sz w:val="24"/>
              </w:rPr>
            </w:pPr>
            <w:r>
              <w:rPr>
                <w:b/>
                <w:spacing w:val="-2"/>
                <w:sz w:val="24"/>
              </w:rPr>
              <w:t>Input</w:t>
            </w:r>
          </w:p>
        </w:tc>
        <w:tc>
          <w:tcPr>
            <w:tcW w:w="6288" w:type="dxa"/>
            <w:shd w:val="clear" w:color="auto" w:fill="D9EAF7"/>
          </w:tcPr>
          <w:p w14:paraId="421FA3AD">
            <w:pPr>
              <w:pStyle w:val="11"/>
              <w:ind w:left="20"/>
              <w:jc w:val="center"/>
              <w:rPr>
                <w:b/>
                <w:sz w:val="24"/>
              </w:rPr>
            </w:pPr>
            <w:r>
              <w:rPr>
                <w:b/>
                <w:spacing w:val="-2"/>
                <w:sz w:val="24"/>
              </w:rPr>
              <w:t>Description</w:t>
            </w:r>
          </w:p>
        </w:tc>
      </w:tr>
      <w:tr w14:paraId="033459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6" w:hRule="atLeast"/>
        </w:trPr>
        <w:tc>
          <w:tcPr>
            <w:tcW w:w="2596" w:type="dxa"/>
          </w:tcPr>
          <w:p w14:paraId="2BE7A4CF">
            <w:pPr>
              <w:pStyle w:val="11"/>
              <w:spacing w:line="273" w:lineRule="auto"/>
              <w:ind w:right="457"/>
              <w:rPr>
                <w:sz w:val="24"/>
              </w:rPr>
            </w:pPr>
            <w:r>
              <w:rPr>
                <w:spacing w:val="-2"/>
                <w:sz w:val="24"/>
              </w:rPr>
              <w:t>Client information</w:t>
            </w:r>
          </w:p>
        </w:tc>
        <w:tc>
          <w:tcPr>
            <w:tcW w:w="6288" w:type="dxa"/>
          </w:tcPr>
          <w:p w14:paraId="5462D4EE">
            <w:pPr>
              <w:pStyle w:val="11"/>
              <w:spacing w:line="273" w:lineRule="auto"/>
              <w:rPr>
                <w:sz w:val="24"/>
              </w:rPr>
            </w:pPr>
            <w:r>
              <w:rPr>
                <w:sz w:val="24"/>
              </w:rPr>
              <w:t>Company background, personnel composition (two</w:t>
            </w:r>
            <w:r>
              <w:rPr>
                <w:spacing w:val="-4"/>
                <w:sz w:val="24"/>
              </w:rPr>
              <w:t xml:space="preserve"> </w:t>
            </w:r>
            <w:r>
              <w:rPr>
                <w:sz w:val="24"/>
              </w:rPr>
              <w:t>office</w:t>
            </w:r>
            <w:r>
              <w:rPr>
                <w:spacing w:val="-9"/>
                <w:sz w:val="24"/>
              </w:rPr>
              <w:t xml:space="preserve"> </w:t>
            </w:r>
            <w:r>
              <w:rPr>
                <w:sz w:val="24"/>
              </w:rPr>
              <w:t>workers,</w:t>
            </w:r>
            <w:r>
              <w:rPr>
                <w:spacing w:val="-4"/>
                <w:sz w:val="24"/>
              </w:rPr>
              <w:t xml:space="preserve"> </w:t>
            </w:r>
            <w:r>
              <w:rPr>
                <w:sz w:val="24"/>
              </w:rPr>
              <w:t>one</w:t>
            </w:r>
            <w:r>
              <w:rPr>
                <w:spacing w:val="-4"/>
                <w:sz w:val="24"/>
              </w:rPr>
              <w:t xml:space="preserve"> </w:t>
            </w:r>
            <w:r>
              <w:rPr>
                <w:sz w:val="24"/>
              </w:rPr>
              <w:t>IT</w:t>
            </w:r>
            <w:r>
              <w:rPr>
                <w:spacing w:val="-9"/>
                <w:sz w:val="24"/>
              </w:rPr>
              <w:t xml:space="preserve"> </w:t>
            </w:r>
            <w:r>
              <w:rPr>
                <w:sz w:val="24"/>
              </w:rPr>
              <w:t>personnel,</w:t>
            </w:r>
            <w:r>
              <w:rPr>
                <w:spacing w:val="-4"/>
                <w:sz w:val="24"/>
              </w:rPr>
              <w:t xml:space="preserve"> </w:t>
            </w:r>
            <w:r>
              <w:rPr>
                <w:sz w:val="24"/>
              </w:rPr>
              <w:t>and seven technicians), and the channels currently</w:t>
            </w:r>
            <w:r>
              <w:rPr>
                <w:spacing w:val="-5"/>
                <w:sz w:val="24"/>
              </w:rPr>
              <w:t xml:space="preserve"> </w:t>
            </w:r>
            <w:r>
              <w:rPr>
                <w:sz w:val="24"/>
              </w:rPr>
              <w:t>used</w:t>
            </w:r>
            <w:r>
              <w:rPr>
                <w:spacing w:val="-5"/>
                <w:sz w:val="24"/>
              </w:rPr>
              <w:t xml:space="preserve"> </w:t>
            </w:r>
            <w:r>
              <w:rPr>
                <w:sz w:val="24"/>
              </w:rPr>
              <w:t>to</w:t>
            </w:r>
            <w:r>
              <w:rPr>
                <w:spacing w:val="-10"/>
                <w:sz w:val="24"/>
              </w:rPr>
              <w:t xml:space="preserve"> </w:t>
            </w:r>
            <w:r>
              <w:rPr>
                <w:sz w:val="24"/>
              </w:rPr>
              <w:t>report</w:t>
            </w:r>
            <w:r>
              <w:rPr>
                <w:spacing w:val="-5"/>
                <w:sz w:val="24"/>
              </w:rPr>
              <w:t xml:space="preserve"> </w:t>
            </w:r>
            <w:r>
              <w:rPr>
                <w:sz w:val="24"/>
              </w:rPr>
              <w:t>concerns:</w:t>
            </w:r>
            <w:r>
              <w:rPr>
                <w:spacing w:val="-10"/>
                <w:sz w:val="24"/>
              </w:rPr>
              <w:t xml:space="preserve"> </w:t>
            </w:r>
            <w:r>
              <w:rPr>
                <w:sz w:val="24"/>
              </w:rPr>
              <w:t>e-mail, phone calls, messaging applications, and direct communication.</w:t>
            </w:r>
          </w:p>
        </w:tc>
      </w:tr>
      <w:tr w14:paraId="6D211B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596" w:type="dxa"/>
          </w:tcPr>
          <w:p w14:paraId="7019D657">
            <w:pPr>
              <w:pStyle w:val="11"/>
              <w:spacing w:line="273" w:lineRule="auto"/>
              <w:rPr>
                <w:sz w:val="24"/>
              </w:rPr>
            </w:pPr>
            <w:r>
              <w:rPr>
                <w:sz w:val="24"/>
              </w:rPr>
              <w:t>Existing</w:t>
            </w:r>
            <w:r>
              <w:rPr>
                <w:spacing w:val="-38"/>
                <w:sz w:val="24"/>
              </w:rPr>
              <w:t xml:space="preserve"> </w:t>
            </w:r>
            <w:r>
              <w:rPr>
                <w:sz w:val="24"/>
              </w:rPr>
              <w:t xml:space="preserve">request </w:t>
            </w:r>
            <w:r>
              <w:rPr>
                <w:spacing w:val="-2"/>
                <w:sz w:val="24"/>
              </w:rPr>
              <w:t>practices</w:t>
            </w:r>
          </w:p>
        </w:tc>
        <w:tc>
          <w:tcPr>
            <w:tcW w:w="6288" w:type="dxa"/>
          </w:tcPr>
          <w:p w14:paraId="59335B9F">
            <w:pPr>
              <w:pStyle w:val="11"/>
              <w:spacing w:line="273" w:lineRule="auto"/>
              <w:ind w:right="187"/>
              <w:rPr>
                <w:sz w:val="24"/>
              </w:rPr>
            </w:pPr>
            <w:r>
              <w:rPr>
                <w:sz w:val="24"/>
              </w:rPr>
              <w:t>How internal IT support concerns are currently</w:t>
            </w:r>
            <w:r>
              <w:rPr>
                <w:spacing w:val="-16"/>
                <w:sz w:val="24"/>
              </w:rPr>
              <w:t xml:space="preserve"> </w:t>
            </w:r>
            <w:r>
              <w:rPr>
                <w:sz w:val="24"/>
              </w:rPr>
              <w:t>received,</w:t>
            </w:r>
            <w:r>
              <w:rPr>
                <w:spacing w:val="-16"/>
                <w:sz w:val="24"/>
              </w:rPr>
              <w:t xml:space="preserve"> </w:t>
            </w:r>
            <w:r>
              <w:rPr>
                <w:sz w:val="24"/>
              </w:rPr>
              <w:t>assigned,</w:t>
            </w:r>
            <w:r>
              <w:rPr>
                <w:spacing w:val="-16"/>
                <w:sz w:val="24"/>
              </w:rPr>
              <w:t xml:space="preserve"> </w:t>
            </w:r>
            <w:r>
              <w:rPr>
                <w:sz w:val="24"/>
              </w:rPr>
              <w:t>resolved, and recorded.</w:t>
            </w:r>
          </w:p>
        </w:tc>
      </w:tr>
      <w:tr w14:paraId="5CCA2E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596" w:type="dxa"/>
          </w:tcPr>
          <w:p w14:paraId="08E59D7B">
            <w:pPr>
              <w:pStyle w:val="11"/>
              <w:spacing w:line="273" w:lineRule="auto"/>
              <w:ind w:right="457"/>
              <w:rPr>
                <w:sz w:val="24"/>
              </w:rPr>
            </w:pPr>
            <w:r>
              <w:rPr>
                <w:spacing w:val="-2"/>
                <w:sz w:val="24"/>
              </w:rPr>
              <w:t>Stakeholder roles</w:t>
            </w:r>
          </w:p>
        </w:tc>
        <w:tc>
          <w:tcPr>
            <w:tcW w:w="6288" w:type="dxa"/>
          </w:tcPr>
          <w:p w14:paraId="0A203DE4">
            <w:pPr>
              <w:pStyle w:val="11"/>
              <w:spacing w:line="273" w:lineRule="auto"/>
              <w:rPr>
                <w:sz w:val="24"/>
              </w:rPr>
            </w:pPr>
            <w:r>
              <w:rPr>
                <w:sz w:val="24"/>
              </w:rPr>
              <w:t>Responsibilities</w:t>
            </w:r>
            <w:r>
              <w:rPr>
                <w:spacing w:val="-14"/>
                <w:sz w:val="24"/>
              </w:rPr>
              <w:t xml:space="preserve"> </w:t>
            </w:r>
            <w:r>
              <w:rPr>
                <w:sz w:val="24"/>
              </w:rPr>
              <w:t>and</w:t>
            </w:r>
            <w:r>
              <w:rPr>
                <w:spacing w:val="-9"/>
                <w:sz w:val="24"/>
              </w:rPr>
              <w:t xml:space="preserve"> </w:t>
            </w:r>
            <w:r>
              <w:rPr>
                <w:sz w:val="24"/>
              </w:rPr>
              <w:t>information</w:t>
            </w:r>
            <w:r>
              <w:rPr>
                <w:spacing w:val="-14"/>
                <w:sz w:val="24"/>
              </w:rPr>
              <w:t xml:space="preserve"> </w:t>
            </w:r>
            <w:r>
              <w:rPr>
                <w:sz w:val="24"/>
              </w:rPr>
              <w:t>needs</w:t>
            </w:r>
            <w:r>
              <w:rPr>
                <w:spacing w:val="-9"/>
                <w:sz w:val="24"/>
              </w:rPr>
              <w:t xml:space="preserve"> </w:t>
            </w:r>
            <w:r>
              <w:rPr>
                <w:sz w:val="24"/>
              </w:rPr>
              <w:t>of office personnel, other requesters, IT personnel, technicians, and management.</w:t>
            </w:r>
          </w:p>
        </w:tc>
      </w:tr>
      <w:tr w14:paraId="7F5AD8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596" w:type="dxa"/>
          </w:tcPr>
          <w:p w14:paraId="56E69941">
            <w:pPr>
              <w:pStyle w:val="11"/>
              <w:spacing w:line="273" w:lineRule="auto"/>
              <w:rPr>
                <w:sz w:val="24"/>
              </w:rPr>
            </w:pPr>
            <w:r>
              <w:rPr>
                <w:spacing w:val="-2"/>
                <w:sz w:val="24"/>
              </w:rPr>
              <w:t>Identified problems</w:t>
            </w:r>
          </w:p>
        </w:tc>
        <w:tc>
          <w:tcPr>
            <w:tcW w:w="6288" w:type="dxa"/>
          </w:tcPr>
          <w:p w14:paraId="672694A3">
            <w:pPr>
              <w:pStyle w:val="11"/>
              <w:spacing w:line="273" w:lineRule="auto"/>
              <w:ind w:right="187"/>
              <w:rPr>
                <w:sz w:val="24"/>
              </w:rPr>
            </w:pPr>
            <w:r>
              <w:rPr>
                <w:sz w:val="24"/>
              </w:rPr>
              <w:t>Problems</w:t>
            </w:r>
            <w:r>
              <w:rPr>
                <w:spacing w:val="-8"/>
                <w:sz w:val="24"/>
              </w:rPr>
              <w:t xml:space="preserve"> </w:t>
            </w:r>
            <w:r>
              <w:rPr>
                <w:sz w:val="24"/>
              </w:rPr>
              <w:t>in</w:t>
            </w:r>
            <w:r>
              <w:rPr>
                <w:spacing w:val="-12"/>
                <w:sz w:val="24"/>
              </w:rPr>
              <w:t xml:space="preserve"> </w:t>
            </w:r>
            <w:r>
              <w:rPr>
                <w:sz w:val="24"/>
              </w:rPr>
              <w:t>the</w:t>
            </w:r>
            <w:r>
              <w:rPr>
                <w:spacing w:val="-8"/>
                <w:sz w:val="24"/>
              </w:rPr>
              <w:t xml:space="preserve"> </w:t>
            </w:r>
            <w:r>
              <w:rPr>
                <w:sz w:val="24"/>
              </w:rPr>
              <w:t>current</w:t>
            </w:r>
            <w:r>
              <w:rPr>
                <w:spacing w:val="-12"/>
                <w:sz w:val="24"/>
              </w:rPr>
              <w:t xml:space="preserve"> </w:t>
            </w:r>
            <w:r>
              <w:rPr>
                <w:sz w:val="24"/>
              </w:rPr>
              <w:t>request</w:t>
            </w:r>
            <w:r>
              <w:rPr>
                <w:spacing w:val="-8"/>
                <w:sz w:val="24"/>
              </w:rPr>
              <w:t xml:space="preserve"> </w:t>
            </w:r>
            <w:r>
              <w:rPr>
                <w:sz w:val="24"/>
              </w:rPr>
              <w:t>process and their possible root causes.</w:t>
            </w:r>
          </w:p>
        </w:tc>
      </w:tr>
      <w:tr w14:paraId="0C2B96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596" w:type="dxa"/>
          </w:tcPr>
          <w:p w14:paraId="7047675E">
            <w:pPr>
              <w:pStyle w:val="11"/>
              <w:rPr>
                <w:sz w:val="24"/>
              </w:rPr>
            </w:pPr>
            <w:r>
              <w:rPr>
                <w:spacing w:val="-2"/>
                <w:sz w:val="24"/>
              </w:rPr>
              <w:t>Requirements</w:t>
            </w:r>
          </w:p>
        </w:tc>
        <w:tc>
          <w:tcPr>
            <w:tcW w:w="6288" w:type="dxa"/>
          </w:tcPr>
          <w:p w14:paraId="47BD2802">
            <w:pPr>
              <w:pStyle w:val="11"/>
              <w:spacing w:line="273" w:lineRule="auto"/>
              <w:rPr>
                <w:sz w:val="24"/>
              </w:rPr>
            </w:pPr>
            <w:r>
              <w:rPr>
                <w:sz w:val="24"/>
              </w:rPr>
              <w:t>Functional</w:t>
            </w:r>
            <w:r>
              <w:rPr>
                <w:spacing w:val="-13"/>
                <w:sz w:val="24"/>
              </w:rPr>
              <w:t xml:space="preserve"> </w:t>
            </w:r>
            <w:r>
              <w:rPr>
                <w:sz w:val="24"/>
              </w:rPr>
              <w:t>and</w:t>
            </w:r>
            <w:r>
              <w:rPr>
                <w:spacing w:val="-13"/>
                <w:sz w:val="24"/>
              </w:rPr>
              <w:t xml:space="preserve"> </w:t>
            </w:r>
            <w:r>
              <w:rPr>
                <w:sz w:val="24"/>
              </w:rPr>
              <w:t>non-functional</w:t>
            </w:r>
            <w:r>
              <w:rPr>
                <w:spacing w:val="-13"/>
                <w:sz w:val="24"/>
              </w:rPr>
              <w:t xml:space="preserve"> </w:t>
            </w:r>
            <w:r>
              <w:rPr>
                <w:sz w:val="24"/>
              </w:rPr>
              <w:t>requirements derived from the analysis.</w:t>
            </w:r>
          </w:p>
        </w:tc>
      </w:tr>
    </w:tbl>
    <w:p w14:paraId="320CD85B">
      <w:pPr>
        <w:pStyle w:val="6"/>
        <w:spacing w:before="30"/>
      </w:pPr>
    </w:p>
    <w:p w14:paraId="0151E585">
      <w:pPr>
        <w:pStyle w:val="3"/>
        <w:numPr>
          <w:ilvl w:val="2"/>
          <w:numId w:val="13"/>
        </w:numPr>
        <w:tabs>
          <w:tab w:val="left" w:pos="865"/>
        </w:tabs>
        <w:spacing w:before="0" w:after="0" w:line="240" w:lineRule="auto"/>
        <w:ind w:left="865" w:right="0" w:hanging="865"/>
        <w:jc w:val="left"/>
      </w:pPr>
      <w:bookmarkStart w:id="122" w:name="4.2.2 Outputs of the Study"/>
      <w:bookmarkEnd w:id="122"/>
      <w:bookmarkStart w:id="123" w:name="_bookmark61"/>
      <w:bookmarkEnd w:id="123"/>
      <w:r>
        <w:t>Outputs</w:t>
      </w:r>
      <w:r>
        <w:rPr>
          <w:spacing w:val="-5"/>
        </w:rPr>
        <w:t xml:space="preserve"> </w:t>
      </w:r>
      <w:r>
        <w:t>of</w:t>
      </w:r>
      <w:r>
        <w:rPr>
          <w:spacing w:val="-7"/>
        </w:rPr>
        <w:t xml:space="preserve"> </w:t>
      </w:r>
      <w:r>
        <w:t>the</w:t>
      </w:r>
      <w:r>
        <w:rPr>
          <w:spacing w:val="-2"/>
        </w:rPr>
        <w:t xml:space="preserve"> Study</w:t>
      </w:r>
    </w:p>
    <w:p w14:paraId="566F0739">
      <w:pPr>
        <w:pStyle w:val="6"/>
        <w:spacing w:before="6"/>
        <w:rPr>
          <w:b/>
        </w:rPr>
      </w:pPr>
    </w:p>
    <w:p w14:paraId="60530AED">
      <w:pPr>
        <w:pStyle w:val="6"/>
        <w:ind w:left="1772" w:right="2135"/>
        <w:jc w:val="center"/>
      </w:pPr>
      <w:r>
        <w:t>Table</w:t>
      </w:r>
      <w:r>
        <w:rPr>
          <w:spacing w:val="-3"/>
        </w:rPr>
        <w:t xml:space="preserve"> </w:t>
      </w:r>
      <w:r>
        <w:t>4.6.</w:t>
      </w:r>
      <w:r>
        <w:rPr>
          <w:spacing w:val="-3"/>
        </w:rPr>
        <w:t xml:space="preserve"> </w:t>
      </w:r>
      <w:r>
        <w:t>Outputs</w:t>
      </w:r>
      <w:r>
        <w:rPr>
          <w:spacing w:val="-3"/>
        </w:rPr>
        <w:t xml:space="preserve"> </w:t>
      </w:r>
      <w:r>
        <w:t>of</w:t>
      </w:r>
      <w:r>
        <w:rPr>
          <w:spacing w:val="-3"/>
        </w:rPr>
        <w:t xml:space="preserve"> </w:t>
      </w:r>
      <w:r>
        <w:t>the</w:t>
      </w:r>
      <w:r>
        <w:rPr>
          <w:spacing w:val="-3"/>
        </w:rPr>
        <w:t xml:space="preserve"> </w:t>
      </w:r>
      <w:r>
        <w:rPr>
          <w:spacing w:val="-2"/>
        </w:rPr>
        <w:t>Study</w:t>
      </w:r>
    </w:p>
    <w:p w14:paraId="2153204D">
      <w:pPr>
        <w:pStyle w:val="6"/>
        <w:spacing w:before="11"/>
        <w:rPr>
          <w:sz w:val="13"/>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96"/>
        <w:gridCol w:w="5282"/>
        <w:gridCol w:w="1210"/>
      </w:tblGrid>
      <w:tr w14:paraId="7F79FF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5" w:hRule="atLeast"/>
        </w:trPr>
        <w:tc>
          <w:tcPr>
            <w:tcW w:w="2596" w:type="dxa"/>
            <w:shd w:val="clear" w:color="auto" w:fill="D9EAF7"/>
          </w:tcPr>
          <w:p w14:paraId="0425955D">
            <w:pPr>
              <w:pStyle w:val="11"/>
              <w:ind w:left="865"/>
              <w:rPr>
                <w:b/>
                <w:sz w:val="24"/>
              </w:rPr>
            </w:pPr>
            <w:r>
              <w:rPr>
                <w:b/>
                <w:spacing w:val="-2"/>
                <w:sz w:val="24"/>
              </w:rPr>
              <w:t>Output</w:t>
            </w:r>
          </w:p>
        </w:tc>
        <w:tc>
          <w:tcPr>
            <w:tcW w:w="5282" w:type="dxa"/>
            <w:shd w:val="clear" w:color="auto" w:fill="D9EAF7"/>
          </w:tcPr>
          <w:p w14:paraId="4C52E7D3">
            <w:pPr>
              <w:pStyle w:val="11"/>
              <w:ind w:left="16"/>
              <w:jc w:val="center"/>
              <w:rPr>
                <w:b/>
                <w:sz w:val="24"/>
              </w:rPr>
            </w:pPr>
            <w:r>
              <w:rPr>
                <w:b/>
                <w:spacing w:val="-2"/>
                <w:sz w:val="24"/>
              </w:rPr>
              <w:t>Description</w:t>
            </w:r>
          </w:p>
        </w:tc>
        <w:tc>
          <w:tcPr>
            <w:tcW w:w="1210" w:type="dxa"/>
            <w:shd w:val="clear" w:color="auto" w:fill="D9EAF7"/>
          </w:tcPr>
          <w:p w14:paraId="62E15AFC">
            <w:pPr>
              <w:pStyle w:val="11"/>
              <w:rPr>
                <w:b/>
                <w:sz w:val="24"/>
              </w:rPr>
            </w:pPr>
            <w:r>
              <w:rPr>
                <w:b/>
                <w:spacing w:val="-2"/>
                <w:sz w:val="24"/>
              </w:rPr>
              <w:t>Section</w:t>
            </w:r>
          </w:p>
        </w:tc>
      </w:tr>
      <w:tr w14:paraId="6EF218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596" w:type="dxa"/>
          </w:tcPr>
          <w:p w14:paraId="1180C257">
            <w:pPr>
              <w:pStyle w:val="11"/>
              <w:spacing w:line="273" w:lineRule="auto"/>
              <w:rPr>
                <w:sz w:val="24"/>
              </w:rPr>
            </w:pPr>
            <w:r>
              <w:rPr>
                <w:spacing w:val="-2"/>
                <w:sz w:val="24"/>
              </w:rPr>
              <w:t>Stakeholder analysis</w:t>
            </w:r>
          </w:p>
        </w:tc>
        <w:tc>
          <w:tcPr>
            <w:tcW w:w="5282" w:type="dxa"/>
          </w:tcPr>
          <w:p w14:paraId="31BD644D">
            <w:pPr>
              <w:pStyle w:val="11"/>
              <w:spacing w:line="273" w:lineRule="auto"/>
              <w:ind w:right="39"/>
              <w:rPr>
                <w:sz w:val="24"/>
              </w:rPr>
            </w:pPr>
            <w:r>
              <w:rPr>
                <w:sz w:val="24"/>
              </w:rPr>
              <w:t>Five</w:t>
            </w:r>
            <w:r>
              <w:rPr>
                <w:spacing w:val="-8"/>
                <w:sz w:val="24"/>
              </w:rPr>
              <w:t xml:space="preserve"> </w:t>
            </w:r>
            <w:r>
              <w:rPr>
                <w:sz w:val="24"/>
              </w:rPr>
              <w:t>stakeholder</w:t>
            </w:r>
            <w:r>
              <w:rPr>
                <w:spacing w:val="-12"/>
                <w:sz w:val="24"/>
              </w:rPr>
              <w:t xml:space="preserve"> </w:t>
            </w:r>
            <w:r>
              <w:rPr>
                <w:sz w:val="24"/>
              </w:rPr>
              <w:t>groups</w:t>
            </w:r>
            <w:r>
              <w:rPr>
                <w:spacing w:val="-12"/>
                <w:sz w:val="24"/>
              </w:rPr>
              <w:t xml:space="preserve"> </w:t>
            </w:r>
            <w:r>
              <w:rPr>
                <w:sz w:val="24"/>
              </w:rPr>
              <w:t>with</w:t>
            </w:r>
            <w:r>
              <w:rPr>
                <w:spacing w:val="-12"/>
                <w:sz w:val="24"/>
              </w:rPr>
              <w:t xml:space="preserve"> </w:t>
            </w:r>
            <w:r>
              <w:rPr>
                <w:sz w:val="24"/>
              </w:rPr>
              <w:t xml:space="preserve">their roles, concerns, and information </w:t>
            </w:r>
            <w:r>
              <w:rPr>
                <w:spacing w:val="-2"/>
                <w:sz w:val="24"/>
              </w:rPr>
              <w:t>needs.</w:t>
            </w:r>
          </w:p>
        </w:tc>
        <w:tc>
          <w:tcPr>
            <w:tcW w:w="1210" w:type="dxa"/>
          </w:tcPr>
          <w:p w14:paraId="284D2870">
            <w:pPr>
              <w:pStyle w:val="11"/>
              <w:rPr>
                <w:sz w:val="24"/>
              </w:rPr>
            </w:pPr>
            <w:r>
              <w:rPr>
                <w:spacing w:val="-2"/>
                <w:sz w:val="24"/>
              </w:rPr>
              <w:t>3.1.1</w:t>
            </w:r>
          </w:p>
        </w:tc>
      </w:tr>
      <w:tr w14:paraId="5F7EC1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596" w:type="dxa"/>
          </w:tcPr>
          <w:p w14:paraId="495024A3">
            <w:pPr>
              <w:pStyle w:val="11"/>
              <w:rPr>
                <w:sz w:val="24"/>
              </w:rPr>
            </w:pPr>
            <w:r>
              <w:rPr>
                <w:sz w:val="24"/>
              </w:rPr>
              <w:t>SIPOC</w:t>
            </w:r>
            <w:r>
              <w:rPr>
                <w:spacing w:val="1"/>
                <w:sz w:val="24"/>
              </w:rPr>
              <w:t xml:space="preserve"> </w:t>
            </w:r>
            <w:r>
              <w:rPr>
                <w:spacing w:val="-2"/>
                <w:sz w:val="24"/>
              </w:rPr>
              <w:t>analysis</w:t>
            </w:r>
          </w:p>
        </w:tc>
        <w:tc>
          <w:tcPr>
            <w:tcW w:w="5282" w:type="dxa"/>
          </w:tcPr>
          <w:p w14:paraId="07C32427">
            <w:pPr>
              <w:pStyle w:val="11"/>
              <w:spacing w:line="273" w:lineRule="auto"/>
              <w:ind w:right="39"/>
              <w:rPr>
                <w:sz w:val="24"/>
              </w:rPr>
            </w:pPr>
            <w:r>
              <w:rPr>
                <w:sz w:val="24"/>
              </w:rPr>
              <w:t>Six supplier-to-recipient information</w:t>
            </w:r>
            <w:r>
              <w:rPr>
                <w:spacing w:val="-13"/>
                <w:sz w:val="24"/>
              </w:rPr>
              <w:t xml:space="preserve"> </w:t>
            </w:r>
            <w:r>
              <w:rPr>
                <w:sz w:val="24"/>
              </w:rPr>
              <w:t>flows</w:t>
            </w:r>
            <w:r>
              <w:rPr>
                <w:spacing w:val="-13"/>
                <w:sz w:val="24"/>
              </w:rPr>
              <w:t xml:space="preserve"> </w:t>
            </w:r>
            <w:r>
              <w:rPr>
                <w:sz w:val="24"/>
              </w:rPr>
              <w:t>in</w:t>
            </w:r>
            <w:r>
              <w:rPr>
                <w:spacing w:val="-8"/>
                <w:sz w:val="24"/>
              </w:rPr>
              <w:t xml:space="preserve"> </w:t>
            </w:r>
            <w:r>
              <w:rPr>
                <w:sz w:val="24"/>
              </w:rPr>
              <w:t>the</w:t>
            </w:r>
            <w:r>
              <w:rPr>
                <w:spacing w:val="-8"/>
                <w:sz w:val="24"/>
              </w:rPr>
              <w:t xml:space="preserve"> </w:t>
            </w:r>
            <w:r>
              <w:rPr>
                <w:sz w:val="24"/>
              </w:rPr>
              <w:t xml:space="preserve">request </w:t>
            </w:r>
            <w:r>
              <w:rPr>
                <w:spacing w:val="-2"/>
                <w:sz w:val="24"/>
              </w:rPr>
              <w:t>process.</w:t>
            </w:r>
          </w:p>
        </w:tc>
        <w:tc>
          <w:tcPr>
            <w:tcW w:w="1210" w:type="dxa"/>
          </w:tcPr>
          <w:p w14:paraId="40646E7B">
            <w:pPr>
              <w:pStyle w:val="11"/>
              <w:rPr>
                <w:sz w:val="24"/>
              </w:rPr>
            </w:pPr>
            <w:r>
              <w:rPr>
                <w:spacing w:val="-2"/>
                <w:sz w:val="24"/>
              </w:rPr>
              <w:t>3.1.2</w:t>
            </w:r>
          </w:p>
        </w:tc>
      </w:tr>
      <w:tr w14:paraId="2D9532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596" w:type="dxa"/>
          </w:tcPr>
          <w:p w14:paraId="526944E5">
            <w:pPr>
              <w:pStyle w:val="11"/>
              <w:spacing w:line="273" w:lineRule="auto"/>
              <w:rPr>
                <w:sz w:val="24"/>
              </w:rPr>
            </w:pPr>
            <w:r>
              <w:rPr>
                <w:spacing w:val="-2"/>
                <w:sz w:val="24"/>
              </w:rPr>
              <w:t>Current-state process</w:t>
            </w:r>
          </w:p>
        </w:tc>
        <w:tc>
          <w:tcPr>
            <w:tcW w:w="5282" w:type="dxa"/>
          </w:tcPr>
          <w:p w14:paraId="62F42833">
            <w:pPr>
              <w:pStyle w:val="11"/>
              <w:spacing w:line="273" w:lineRule="auto"/>
              <w:ind w:right="39"/>
              <w:rPr>
                <w:sz w:val="24"/>
              </w:rPr>
            </w:pPr>
            <w:r>
              <w:rPr>
                <w:sz w:val="24"/>
              </w:rPr>
              <w:t>Seven-step description of how concerns</w:t>
            </w:r>
            <w:r>
              <w:rPr>
                <w:spacing w:val="-11"/>
                <w:sz w:val="24"/>
              </w:rPr>
              <w:t xml:space="preserve"> </w:t>
            </w:r>
            <w:r>
              <w:rPr>
                <w:sz w:val="24"/>
              </w:rPr>
              <w:t>are</w:t>
            </w:r>
            <w:r>
              <w:rPr>
                <w:spacing w:val="-16"/>
                <w:sz w:val="24"/>
              </w:rPr>
              <w:t xml:space="preserve"> </w:t>
            </w:r>
            <w:r>
              <w:rPr>
                <w:sz w:val="24"/>
              </w:rPr>
              <w:t>currently</w:t>
            </w:r>
            <w:r>
              <w:rPr>
                <w:spacing w:val="-16"/>
                <w:sz w:val="24"/>
              </w:rPr>
              <w:t xml:space="preserve"> </w:t>
            </w:r>
            <w:r>
              <w:rPr>
                <w:sz w:val="24"/>
              </w:rPr>
              <w:t>handled.</w:t>
            </w:r>
          </w:p>
        </w:tc>
        <w:tc>
          <w:tcPr>
            <w:tcW w:w="1210" w:type="dxa"/>
          </w:tcPr>
          <w:p w14:paraId="362E908B">
            <w:pPr>
              <w:pStyle w:val="11"/>
              <w:rPr>
                <w:sz w:val="24"/>
              </w:rPr>
            </w:pPr>
            <w:r>
              <w:rPr>
                <w:spacing w:val="-2"/>
                <w:sz w:val="24"/>
              </w:rPr>
              <w:t>3.1.3</w:t>
            </w:r>
          </w:p>
        </w:tc>
      </w:tr>
    </w:tbl>
    <w:p w14:paraId="33A67C80">
      <w:pPr>
        <w:pStyle w:val="11"/>
        <w:spacing w:after="0"/>
        <w:rPr>
          <w:sz w:val="24"/>
        </w:rPr>
        <w:sectPr>
          <w:pgSz w:w="12240" w:h="15840"/>
          <w:pgMar w:top="1420" w:right="1080" w:bottom="1416"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96"/>
        <w:gridCol w:w="5282"/>
        <w:gridCol w:w="1210"/>
      </w:tblGrid>
      <w:tr w14:paraId="0068A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596" w:type="dxa"/>
          </w:tcPr>
          <w:p w14:paraId="23BC9BE3">
            <w:pPr>
              <w:pStyle w:val="11"/>
              <w:spacing w:line="273" w:lineRule="auto"/>
              <w:ind w:right="457"/>
              <w:rPr>
                <w:sz w:val="24"/>
              </w:rPr>
            </w:pPr>
            <w:r>
              <w:rPr>
                <w:sz w:val="24"/>
              </w:rPr>
              <w:t>Problems</w:t>
            </w:r>
            <w:r>
              <w:rPr>
                <w:spacing w:val="-35"/>
                <w:sz w:val="24"/>
              </w:rPr>
              <w:t xml:space="preserve"> </w:t>
            </w:r>
            <w:r>
              <w:rPr>
                <w:sz w:val="24"/>
              </w:rPr>
              <w:t>and root causes</w:t>
            </w:r>
          </w:p>
        </w:tc>
        <w:tc>
          <w:tcPr>
            <w:tcW w:w="5282" w:type="dxa"/>
          </w:tcPr>
          <w:p w14:paraId="1F0BD8CF">
            <w:pPr>
              <w:pStyle w:val="11"/>
              <w:spacing w:line="273" w:lineRule="auto"/>
              <w:ind w:right="39"/>
              <w:rPr>
                <w:sz w:val="24"/>
              </w:rPr>
            </w:pPr>
            <w:r>
              <w:rPr>
                <w:sz w:val="24"/>
              </w:rPr>
              <w:t>Seven</w:t>
            </w:r>
            <w:r>
              <w:rPr>
                <w:spacing w:val="-9"/>
                <w:sz w:val="24"/>
              </w:rPr>
              <w:t xml:space="preserve"> </w:t>
            </w:r>
            <w:r>
              <w:rPr>
                <w:sz w:val="24"/>
              </w:rPr>
              <w:t>problems</w:t>
            </w:r>
            <w:r>
              <w:rPr>
                <w:spacing w:val="-9"/>
                <w:sz w:val="24"/>
              </w:rPr>
              <w:t xml:space="preserve"> </w:t>
            </w:r>
            <w:r>
              <w:rPr>
                <w:sz w:val="24"/>
              </w:rPr>
              <w:t>with</w:t>
            </w:r>
            <w:r>
              <w:rPr>
                <w:spacing w:val="-9"/>
                <w:sz w:val="24"/>
              </w:rPr>
              <w:t xml:space="preserve"> </w:t>
            </w:r>
            <w:r>
              <w:rPr>
                <w:sz w:val="24"/>
              </w:rPr>
              <w:t>possible</w:t>
            </w:r>
            <w:r>
              <w:rPr>
                <w:spacing w:val="-14"/>
                <w:sz w:val="24"/>
              </w:rPr>
              <w:t xml:space="preserve"> </w:t>
            </w:r>
            <w:r>
              <w:rPr>
                <w:sz w:val="24"/>
              </w:rPr>
              <w:t>root causes and effects.</w:t>
            </w:r>
          </w:p>
        </w:tc>
        <w:tc>
          <w:tcPr>
            <w:tcW w:w="1210" w:type="dxa"/>
          </w:tcPr>
          <w:p w14:paraId="2417923C">
            <w:pPr>
              <w:pStyle w:val="11"/>
              <w:rPr>
                <w:sz w:val="24"/>
              </w:rPr>
            </w:pPr>
            <w:r>
              <w:rPr>
                <w:spacing w:val="-2"/>
                <w:sz w:val="24"/>
              </w:rPr>
              <w:t>3.1.4</w:t>
            </w:r>
          </w:p>
        </w:tc>
      </w:tr>
      <w:tr w14:paraId="6EE8F0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596" w:type="dxa"/>
          </w:tcPr>
          <w:p w14:paraId="51219116">
            <w:pPr>
              <w:pStyle w:val="11"/>
              <w:rPr>
                <w:sz w:val="24"/>
              </w:rPr>
            </w:pPr>
            <w:r>
              <w:rPr>
                <w:spacing w:val="-2"/>
                <w:sz w:val="24"/>
              </w:rPr>
              <w:t>Requirements</w:t>
            </w:r>
          </w:p>
        </w:tc>
        <w:tc>
          <w:tcPr>
            <w:tcW w:w="5282" w:type="dxa"/>
          </w:tcPr>
          <w:p w14:paraId="72415B2A">
            <w:pPr>
              <w:pStyle w:val="11"/>
              <w:spacing w:line="273" w:lineRule="auto"/>
              <w:ind w:right="39"/>
              <w:rPr>
                <w:sz w:val="24"/>
              </w:rPr>
            </w:pPr>
            <w:r>
              <w:rPr>
                <w:sz w:val="24"/>
              </w:rPr>
              <w:t>Ten functional requirements and eight</w:t>
            </w:r>
            <w:r>
              <w:rPr>
                <w:spacing w:val="-20"/>
                <w:sz w:val="24"/>
              </w:rPr>
              <w:t xml:space="preserve"> </w:t>
            </w:r>
            <w:r>
              <w:rPr>
                <w:sz w:val="24"/>
              </w:rPr>
              <w:t>non-functional</w:t>
            </w:r>
            <w:r>
              <w:rPr>
                <w:spacing w:val="-20"/>
                <w:sz w:val="24"/>
              </w:rPr>
              <w:t xml:space="preserve"> </w:t>
            </w:r>
            <w:r>
              <w:rPr>
                <w:sz w:val="24"/>
              </w:rPr>
              <w:t>requirements.</w:t>
            </w:r>
          </w:p>
        </w:tc>
        <w:tc>
          <w:tcPr>
            <w:tcW w:w="1210" w:type="dxa"/>
          </w:tcPr>
          <w:p w14:paraId="0BB0618B">
            <w:pPr>
              <w:pStyle w:val="11"/>
              <w:rPr>
                <w:sz w:val="24"/>
              </w:rPr>
            </w:pPr>
            <w:r>
              <w:rPr>
                <w:spacing w:val="-2"/>
                <w:sz w:val="24"/>
              </w:rPr>
              <w:t>3.1.5,</w:t>
            </w:r>
          </w:p>
          <w:p w14:paraId="6A6BC0C5">
            <w:pPr>
              <w:pStyle w:val="11"/>
              <w:spacing w:before="38"/>
              <w:rPr>
                <w:sz w:val="24"/>
              </w:rPr>
            </w:pPr>
            <w:r>
              <w:rPr>
                <w:spacing w:val="-2"/>
                <w:sz w:val="24"/>
              </w:rPr>
              <w:t>3.1.6</w:t>
            </w:r>
          </w:p>
        </w:tc>
      </w:tr>
      <w:tr w14:paraId="71C013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596" w:type="dxa"/>
          </w:tcPr>
          <w:p w14:paraId="4C69ECCB">
            <w:pPr>
              <w:pStyle w:val="11"/>
              <w:spacing w:line="273" w:lineRule="auto"/>
              <w:rPr>
                <w:sz w:val="24"/>
              </w:rPr>
            </w:pPr>
            <w:r>
              <w:rPr>
                <w:spacing w:val="-2"/>
                <w:sz w:val="24"/>
              </w:rPr>
              <w:t>Future-state process</w:t>
            </w:r>
          </w:p>
        </w:tc>
        <w:tc>
          <w:tcPr>
            <w:tcW w:w="5282" w:type="dxa"/>
          </w:tcPr>
          <w:p w14:paraId="74DD79D2">
            <w:pPr>
              <w:pStyle w:val="11"/>
              <w:spacing w:line="273" w:lineRule="auto"/>
              <w:ind w:right="39"/>
              <w:rPr>
                <w:sz w:val="24"/>
              </w:rPr>
            </w:pPr>
            <w:r>
              <w:rPr>
                <w:sz w:val="24"/>
              </w:rPr>
              <w:t>Nine-step</w:t>
            </w:r>
            <w:r>
              <w:rPr>
                <w:spacing w:val="-12"/>
                <w:sz w:val="24"/>
              </w:rPr>
              <w:t xml:space="preserve"> </w:t>
            </w:r>
            <w:r>
              <w:rPr>
                <w:sz w:val="24"/>
              </w:rPr>
              <w:t>proposed</w:t>
            </w:r>
            <w:r>
              <w:rPr>
                <w:spacing w:val="-12"/>
                <w:sz w:val="24"/>
              </w:rPr>
              <w:t xml:space="preserve"> </w:t>
            </w:r>
            <w:r>
              <w:rPr>
                <w:sz w:val="24"/>
              </w:rPr>
              <w:t>workflow</w:t>
            </w:r>
            <w:r>
              <w:rPr>
                <w:spacing w:val="-16"/>
                <w:sz w:val="24"/>
              </w:rPr>
              <w:t xml:space="preserve"> </w:t>
            </w:r>
            <w:r>
              <w:rPr>
                <w:sz w:val="24"/>
              </w:rPr>
              <w:t>from submission to reporting.</w:t>
            </w:r>
          </w:p>
        </w:tc>
        <w:tc>
          <w:tcPr>
            <w:tcW w:w="1210" w:type="dxa"/>
          </w:tcPr>
          <w:p w14:paraId="69D8CED4">
            <w:pPr>
              <w:pStyle w:val="11"/>
              <w:rPr>
                <w:sz w:val="24"/>
              </w:rPr>
            </w:pPr>
            <w:r>
              <w:rPr>
                <w:spacing w:val="-2"/>
                <w:sz w:val="24"/>
              </w:rPr>
              <w:t>3.2.2</w:t>
            </w:r>
          </w:p>
        </w:tc>
      </w:tr>
      <w:tr w14:paraId="0AE64C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2596" w:type="dxa"/>
          </w:tcPr>
          <w:p w14:paraId="05717151">
            <w:pPr>
              <w:pStyle w:val="11"/>
              <w:spacing w:line="278" w:lineRule="auto"/>
              <w:ind w:right="457"/>
              <w:rPr>
                <w:sz w:val="24"/>
              </w:rPr>
            </w:pPr>
            <w:r>
              <w:rPr>
                <w:spacing w:val="-2"/>
                <w:sz w:val="24"/>
              </w:rPr>
              <w:t>System components</w:t>
            </w:r>
          </w:p>
        </w:tc>
        <w:tc>
          <w:tcPr>
            <w:tcW w:w="5282" w:type="dxa"/>
          </w:tcPr>
          <w:p w14:paraId="4B26912A">
            <w:pPr>
              <w:pStyle w:val="11"/>
              <w:spacing w:line="278" w:lineRule="auto"/>
              <w:ind w:right="39"/>
              <w:rPr>
                <w:sz w:val="24"/>
              </w:rPr>
            </w:pPr>
            <w:r>
              <w:rPr>
                <w:sz w:val="24"/>
              </w:rPr>
              <w:t>Nine</w:t>
            </w:r>
            <w:r>
              <w:rPr>
                <w:spacing w:val="-14"/>
                <w:sz w:val="24"/>
              </w:rPr>
              <w:t xml:space="preserve"> </w:t>
            </w:r>
            <w:r>
              <w:rPr>
                <w:sz w:val="24"/>
              </w:rPr>
              <w:t>proposed</w:t>
            </w:r>
            <w:r>
              <w:rPr>
                <w:spacing w:val="-14"/>
                <w:sz w:val="24"/>
              </w:rPr>
              <w:t xml:space="preserve"> </w:t>
            </w:r>
            <w:r>
              <w:rPr>
                <w:sz w:val="24"/>
              </w:rPr>
              <w:t>components</w:t>
            </w:r>
            <w:r>
              <w:rPr>
                <w:spacing w:val="-14"/>
                <w:sz w:val="24"/>
              </w:rPr>
              <w:t xml:space="preserve"> </w:t>
            </w:r>
            <w:r>
              <w:rPr>
                <w:sz w:val="24"/>
              </w:rPr>
              <w:t>that support the workflow.</w:t>
            </w:r>
          </w:p>
        </w:tc>
        <w:tc>
          <w:tcPr>
            <w:tcW w:w="1210" w:type="dxa"/>
          </w:tcPr>
          <w:p w14:paraId="00191EB6">
            <w:pPr>
              <w:pStyle w:val="11"/>
              <w:rPr>
                <w:sz w:val="24"/>
              </w:rPr>
            </w:pPr>
            <w:r>
              <w:rPr>
                <w:spacing w:val="-2"/>
                <w:sz w:val="24"/>
              </w:rPr>
              <w:t>3.2.3</w:t>
            </w:r>
          </w:p>
        </w:tc>
      </w:tr>
      <w:tr w14:paraId="12B9F2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596" w:type="dxa"/>
          </w:tcPr>
          <w:p w14:paraId="33BEB89B">
            <w:pPr>
              <w:pStyle w:val="11"/>
              <w:spacing w:line="273" w:lineRule="auto"/>
              <w:rPr>
                <w:sz w:val="24"/>
              </w:rPr>
            </w:pPr>
            <w:r>
              <w:rPr>
                <w:sz w:val="24"/>
              </w:rPr>
              <w:t>Testing</w:t>
            </w:r>
            <w:r>
              <w:rPr>
                <w:spacing w:val="-19"/>
                <w:sz w:val="24"/>
              </w:rPr>
              <w:t xml:space="preserve"> </w:t>
            </w:r>
            <w:r>
              <w:rPr>
                <w:sz w:val="24"/>
              </w:rPr>
              <w:t>plan</w:t>
            </w:r>
            <w:r>
              <w:rPr>
                <w:spacing w:val="-19"/>
                <w:sz w:val="24"/>
              </w:rPr>
              <w:t xml:space="preserve"> </w:t>
            </w:r>
            <w:r>
              <w:rPr>
                <w:sz w:val="24"/>
              </w:rPr>
              <w:t>and risk analysis</w:t>
            </w:r>
          </w:p>
        </w:tc>
        <w:tc>
          <w:tcPr>
            <w:tcW w:w="5282" w:type="dxa"/>
          </w:tcPr>
          <w:p w14:paraId="35AE130F">
            <w:pPr>
              <w:pStyle w:val="11"/>
              <w:spacing w:line="273" w:lineRule="auto"/>
              <w:ind w:right="39"/>
              <w:rPr>
                <w:sz w:val="24"/>
              </w:rPr>
            </w:pPr>
            <w:r>
              <w:rPr>
                <w:sz w:val="24"/>
              </w:rPr>
              <w:t>Nine</w:t>
            </w:r>
            <w:r>
              <w:rPr>
                <w:spacing w:val="-4"/>
                <w:sz w:val="24"/>
              </w:rPr>
              <w:t xml:space="preserve"> </w:t>
            </w:r>
            <w:r>
              <w:rPr>
                <w:sz w:val="24"/>
              </w:rPr>
              <w:t>planned</w:t>
            </w:r>
            <w:r>
              <w:rPr>
                <w:spacing w:val="-9"/>
                <w:sz w:val="24"/>
              </w:rPr>
              <w:t xml:space="preserve"> </w:t>
            </w:r>
            <w:r>
              <w:rPr>
                <w:sz w:val="24"/>
              </w:rPr>
              <w:t>test</w:t>
            </w:r>
            <w:r>
              <w:rPr>
                <w:spacing w:val="-9"/>
                <w:sz w:val="24"/>
              </w:rPr>
              <w:t xml:space="preserve"> </w:t>
            </w:r>
            <w:r>
              <w:rPr>
                <w:sz w:val="24"/>
              </w:rPr>
              <w:t>cases</w:t>
            </w:r>
            <w:r>
              <w:rPr>
                <w:spacing w:val="-9"/>
                <w:sz w:val="24"/>
              </w:rPr>
              <w:t xml:space="preserve"> </w:t>
            </w:r>
            <w:r>
              <w:rPr>
                <w:sz w:val="24"/>
              </w:rPr>
              <w:t>and</w:t>
            </w:r>
            <w:r>
              <w:rPr>
                <w:spacing w:val="-9"/>
                <w:sz w:val="24"/>
              </w:rPr>
              <w:t xml:space="preserve"> </w:t>
            </w:r>
            <w:r>
              <w:rPr>
                <w:sz w:val="24"/>
              </w:rPr>
              <w:t>seven risks with proposed mitigation.</w:t>
            </w:r>
          </w:p>
        </w:tc>
        <w:tc>
          <w:tcPr>
            <w:tcW w:w="1210" w:type="dxa"/>
          </w:tcPr>
          <w:p w14:paraId="6540B083">
            <w:pPr>
              <w:pStyle w:val="11"/>
              <w:rPr>
                <w:sz w:val="24"/>
              </w:rPr>
            </w:pPr>
            <w:r>
              <w:rPr>
                <w:spacing w:val="-2"/>
                <w:sz w:val="24"/>
              </w:rPr>
              <w:t>3.3.2,</w:t>
            </w:r>
          </w:p>
          <w:p w14:paraId="6050E81A">
            <w:pPr>
              <w:pStyle w:val="11"/>
              <w:spacing w:before="38"/>
              <w:rPr>
                <w:sz w:val="24"/>
              </w:rPr>
            </w:pPr>
            <w:r>
              <w:rPr>
                <w:spacing w:val="-2"/>
                <w:sz w:val="24"/>
              </w:rPr>
              <w:t>3.3.3</w:t>
            </w:r>
          </w:p>
        </w:tc>
      </w:tr>
      <w:tr w14:paraId="36F3C7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596" w:type="dxa"/>
          </w:tcPr>
          <w:p w14:paraId="1D7220BA">
            <w:pPr>
              <w:pStyle w:val="11"/>
              <w:spacing w:line="273" w:lineRule="auto"/>
              <w:rPr>
                <w:sz w:val="24"/>
              </w:rPr>
            </w:pPr>
            <w:r>
              <w:rPr>
                <w:spacing w:val="-2"/>
                <w:sz w:val="24"/>
              </w:rPr>
              <w:t xml:space="preserve">Implementation </w:t>
            </w:r>
            <w:r>
              <w:rPr>
                <w:spacing w:val="-4"/>
                <w:sz w:val="24"/>
              </w:rPr>
              <w:t>plan</w:t>
            </w:r>
          </w:p>
        </w:tc>
        <w:tc>
          <w:tcPr>
            <w:tcW w:w="5282" w:type="dxa"/>
          </w:tcPr>
          <w:p w14:paraId="422ADA2A">
            <w:pPr>
              <w:pStyle w:val="11"/>
              <w:spacing w:line="273" w:lineRule="auto"/>
              <w:ind w:right="39"/>
              <w:rPr>
                <w:sz w:val="24"/>
              </w:rPr>
            </w:pPr>
            <w:r>
              <w:rPr>
                <w:sz w:val="24"/>
              </w:rPr>
              <w:t>Five phases over a proposed six weeks,</w:t>
            </w:r>
            <w:r>
              <w:rPr>
                <w:spacing w:val="-15"/>
                <w:sz w:val="24"/>
              </w:rPr>
              <w:t xml:space="preserve"> </w:t>
            </w:r>
            <w:r>
              <w:rPr>
                <w:sz w:val="24"/>
              </w:rPr>
              <w:t>roles</w:t>
            </w:r>
            <w:r>
              <w:rPr>
                <w:spacing w:val="-15"/>
                <w:sz w:val="24"/>
              </w:rPr>
              <w:t xml:space="preserve"> </w:t>
            </w:r>
            <w:r>
              <w:rPr>
                <w:sz w:val="24"/>
              </w:rPr>
              <w:t>and</w:t>
            </w:r>
            <w:r>
              <w:rPr>
                <w:spacing w:val="-15"/>
                <w:sz w:val="24"/>
              </w:rPr>
              <w:t xml:space="preserve"> </w:t>
            </w:r>
            <w:r>
              <w:rPr>
                <w:sz w:val="24"/>
              </w:rPr>
              <w:t>responsibilities, and eight performance indicators.</w:t>
            </w:r>
          </w:p>
        </w:tc>
        <w:tc>
          <w:tcPr>
            <w:tcW w:w="1210" w:type="dxa"/>
          </w:tcPr>
          <w:p w14:paraId="0C64BDB1">
            <w:pPr>
              <w:pStyle w:val="11"/>
              <w:rPr>
                <w:sz w:val="24"/>
              </w:rPr>
            </w:pPr>
            <w:r>
              <w:rPr>
                <w:spacing w:val="-5"/>
                <w:sz w:val="24"/>
              </w:rPr>
              <w:t>3.4</w:t>
            </w:r>
          </w:p>
        </w:tc>
      </w:tr>
    </w:tbl>
    <w:p w14:paraId="771BDA76">
      <w:pPr>
        <w:pStyle w:val="6"/>
        <w:spacing w:before="30"/>
      </w:pPr>
    </w:p>
    <w:p w14:paraId="6FC0C007">
      <w:pPr>
        <w:pStyle w:val="3"/>
        <w:numPr>
          <w:ilvl w:val="2"/>
          <w:numId w:val="13"/>
        </w:numPr>
        <w:tabs>
          <w:tab w:val="left" w:pos="865"/>
        </w:tabs>
        <w:spacing w:before="0" w:after="0" w:line="240" w:lineRule="auto"/>
        <w:ind w:left="865" w:right="0" w:hanging="865"/>
        <w:jc w:val="left"/>
      </w:pPr>
      <w:bookmarkStart w:id="124" w:name="4.2.3 Proposed Inputs and Outputs of the"/>
      <w:bookmarkEnd w:id="124"/>
      <w:bookmarkStart w:id="125" w:name="_bookmark62"/>
      <w:bookmarkEnd w:id="125"/>
      <w:r>
        <w:t>Proposed</w:t>
      </w:r>
      <w:r>
        <w:rPr>
          <w:spacing w:val="-5"/>
        </w:rPr>
        <w:t xml:space="preserve"> </w:t>
      </w:r>
      <w:r>
        <w:t>Inputs</w:t>
      </w:r>
      <w:r>
        <w:rPr>
          <w:spacing w:val="-4"/>
        </w:rPr>
        <w:t xml:space="preserve"> </w:t>
      </w:r>
      <w:r>
        <w:t>and</w:t>
      </w:r>
      <w:r>
        <w:rPr>
          <w:spacing w:val="-4"/>
        </w:rPr>
        <w:t xml:space="preserve"> </w:t>
      </w:r>
      <w:r>
        <w:t>Outputs</w:t>
      </w:r>
      <w:r>
        <w:rPr>
          <w:spacing w:val="-8"/>
        </w:rPr>
        <w:t xml:space="preserve"> </w:t>
      </w:r>
      <w:r>
        <w:t>of</w:t>
      </w:r>
      <w:r>
        <w:rPr>
          <w:spacing w:val="-4"/>
        </w:rPr>
        <w:t xml:space="preserve"> </w:t>
      </w:r>
      <w:r>
        <w:t>the</w:t>
      </w:r>
      <w:r>
        <w:rPr>
          <w:spacing w:val="-4"/>
        </w:rPr>
        <w:t xml:space="preserve"> </w:t>
      </w:r>
      <w:r>
        <w:rPr>
          <w:spacing w:val="-2"/>
        </w:rPr>
        <w:t>Process</w:t>
      </w:r>
    </w:p>
    <w:p w14:paraId="441199E3">
      <w:pPr>
        <w:pStyle w:val="6"/>
        <w:spacing w:before="6"/>
        <w:rPr>
          <w:b/>
        </w:rPr>
      </w:pPr>
    </w:p>
    <w:p w14:paraId="1A21C7D0">
      <w:pPr>
        <w:pStyle w:val="6"/>
        <w:spacing w:before="1" w:line="273" w:lineRule="auto"/>
        <w:ind w:right="222"/>
      </w:pPr>
      <w:r>
        <w:t>Table</w:t>
      </w:r>
      <w:r>
        <w:rPr>
          <w:spacing w:val="-4"/>
        </w:rPr>
        <w:t xml:space="preserve"> </w:t>
      </w:r>
      <w:r>
        <w:t>4.7</w:t>
      </w:r>
      <w:r>
        <w:rPr>
          <w:spacing w:val="-4"/>
        </w:rPr>
        <w:t xml:space="preserve"> </w:t>
      </w:r>
      <w:r>
        <w:t>summarizes</w:t>
      </w:r>
      <w:r>
        <w:rPr>
          <w:spacing w:val="-4"/>
        </w:rPr>
        <w:t xml:space="preserve"> </w:t>
      </w:r>
      <w:r>
        <w:t>the</w:t>
      </w:r>
      <w:r>
        <w:rPr>
          <w:spacing w:val="-4"/>
        </w:rPr>
        <w:t xml:space="preserve"> </w:t>
      </w:r>
      <w:r>
        <w:t>information</w:t>
      </w:r>
      <w:r>
        <w:rPr>
          <w:spacing w:val="-4"/>
        </w:rPr>
        <w:t xml:space="preserve"> </w:t>
      </w:r>
      <w:r>
        <w:t>that</w:t>
      </w:r>
      <w:r>
        <w:rPr>
          <w:spacing w:val="-9"/>
        </w:rPr>
        <w:t xml:space="preserve"> </w:t>
      </w:r>
      <w:r>
        <w:t>goes</w:t>
      </w:r>
      <w:r>
        <w:rPr>
          <w:spacing w:val="-9"/>
        </w:rPr>
        <w:t xml:space="preserve"> </w:t>
      </w:r>
      <w:r>
        <w:t>into</w:t>
      </w:r>
      <w:r>
        <w:rPr>
          <w:spacing w:val="-9"/>
        </w:rPr>
        <w:t xml:space="preserve"> </w:t>
      </w:r>
      <w:r>
        <w:t>and</w:t>
      </w:r>
      <w:r>
        <w:rPr>
          <w:spacing w:val="-4"/>
        </w:rPr>
        <w:t xml:space="preserve"> </w:t>
      </w:r>
      <w:r>
        <w:t>comes</w:t>
      </w:r>
      <w:r>
        <w:rPr>
          <w:spacing w:val="-9"/>
        </w:rPr>
        <w:t xml:space="preserve"> </w:t>
      </w:r>
      <w:r>
        <w:t>out of each stage of the proposed support request process.</w:t>
      </w:r>
    </w:p>
    <w:p w14:paraId="5DD40B23">
      <w:pPr>
        <w:pStyle w:val="6"/>
        <w:spacing w:before="240" w:line="273" w:lineRule="auto"/>
        <w:ind w:left="4177" w:right="222" w:hanging="3893"/>
      </w:pPr>
      <w:r>
        <w:t>Table</w:t>
      </w:r>
      <w:r>
        <w:rPr>
          <w:spacing w:val="-5"/>
        </w:rPr>
        <w:t xml:space="preserve"> </w:t>
      </w:r>
      <w:r>
        <w:t>4.7.</w:t>
      </w:r>
      <w:r>
        <w:rPr>
          <w:spacing w:val="-5"/>
        </w:rPr>
        <w:t xml:space="preserve"> </w:t>
      </w:r>
      <w:r>
        <w:t>Proposed</w:t>
      </w:r>
      <w:r>
        <w:rPr>
          <w:spacing w:val="-5"/>
        </w:rPr>
        <w:t xml:space="preserve"> </w:t>
      </w:r>
      <w:r>
        <w:t>Inputs</w:t>
      </w:r>
      <w:r>
        <w:rPr>
          <w:spacing w:val="-5"/>
        </w:rPr>
        <w:t xml:space="preserve"> </w:t>
      </w:r>
      <w:r>
        <w:t>and</w:t>
      </w:r>
      <w:r>
        <w:rPr>
          <w:spacing w:val="-5"/>
        </w:rPr>
        <w:t xml:space="preserve"> </w:t>
      </w:r>
      <w:r>
        <w:t>Outputs</w:t>
      </w:r>
      <w:r>
        <w:rPr>
          <w:spacing w:val="-5"/>
        </w:rPr>
        <w:t xml:space="preserve"> </w:t>
      </w:r>
      <w:r>
        <w:t>of</w:t>
      </w:r>
      <w:r>
        <w:rPr>
          <w:spacing w:val="-10"/>
        </w:rPr>
        <w:t xml:space="preserve"> </w:t>
      </w:r>
      <w:r>
        <w:t>the</w:t>
      </w:r>
      <w:r>
        <w:rPr>
          <w:spacing w:val="-5"/>
        </w:rPr>
        <w:t xml:space="preserve"> </w:t>
      </w:r>
      <w:r>
        <w:t>Support</w:t>
      </w:r>
      <w:r>
        <w:rPr>
          <w:spacing w:val="-5"/>
        </w:rPr>
        <w:t xml:space="preserve"> </w:t>
      </w:r>
      <w:r>
        <w:t xml:space="preserve">Request </w:t>
      </w:r>
      <w:r>
        <w:rPr>
          <w:spacing w:val="-2"/>
        </w:rPr>
        <w:t>Process</w:t>
      </w:r>
    </w:p>
    <w:p w14:paraId="2BB1182E">
      <w:pPr>
        <w:pStyle w:val="6"/>
        <w:spacing w:before="7"/>
        <w:rPr>
          <w:sz w:val="10"/>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06"/>
        <w:gridCol w:w="3481"/>
        <w:gridCol w:w="3196"/>
      </w:tblGrid>
      <w:tr w14:paraId="45E318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2206" w:type="dxa"/>
            <w:shd w:val="clear" w:color="auto" w:fill="D9EAF7"/>
          </w:tcPr>
          <w:p w14:paraId="097CAEFB">
            <w:pPr>
              <w:pStyle w:val="11"/>
              <w:ind w:left="165"/>
              <w:rPr>
                <w:b/>
                <w:sz w:val="24"/>
              </w:rPr>
            </w:pPr>
            <w:r>
              <w:rPr>
                <w:b/>
                <w:sz w:val="24"/>
              </w:rPr>
              <w:t>Process</w:t>
            </w:r>
            <w:r>
              <w:rPr>
                <w:b/>
                <w:spacing w:val="-4"/>
                <w:sz w:val="24"/>
              </w:rPr>
              <w:t xml:space="preserve"> Stage</w:t>
            </w:r>
          </w:p>
        </w:tc>
        <w:tc>
          <w:tcPr>
            <w:tcW w:w="3481" w:type="dxa"/>
            <w:shd w:val="clear" w:color="auto" w:fill="D9EAF7"/>
          </w:tcPr>
          <w:p w14:paraId="0B6F9A57">
            <w:pPr>
              <w:pStyle w:val="11"/>
              <w:ind w:left="25"/>
              <w:jc w:val="center"/>
              <w:rPr>
                <w:b/>
                <w:sz w:val="24"/>
              </w:rPr>
            </w:pPr>
            <w:r>
              <w:rPr>
                <w:b/>
                <w:spacing w:val="-2"/>
                <w:sz w:val="24"/>
              </w:rPr>
              <w:t>Input</w:t>
            </w:r>
          </w:p>
        </w:tc>
        <w:tc>
          <w:tcPr>
            <w:tcW w:w="3196" w:type="dxa"/>
            <w:shd w:val="clear" w:color="auto" w:fill="D9EAF7"/>
          </w:tcPr>
          <w:p w14:paraId="22F1F642">
            <w:pPr>
              <w:pStyle w:val="11"/>
              <w:ind w:left="26"/>
              <w:jc w:val="center"/>
              <w:rPr>
                <w:b/>
                <w:sz w:val="24"/>
              </w:rPr>
            </w:pPr>
            <w:r>
              <w:rPr>
                <w:b/>
                <w:spacing w:val="-2"/>
                <w:sz w:val="24"/>
              </w:rPr>
              <w:t>Output</w:t>
            </w:r>
          </w:p>
        </w:tc>
      </w:tr>
      <w:tr w14:paraId="7E00E4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4" w:hRule="atLeast"/>
        </w:trPr>
        <w:tc>
          <w:tcPr>
            <w:tcW w:w="2206" w:type="dxa"/>
          </w:tcPr>
          <w:p w14:paraId="171E9837">
            <w:pPr>
              <w:pStyle w:val="11"/>
              <w:spacing w:line="278" w:lineRule="auto"/>
              <w:rPr>
                <w:sz w:val="24"/>
              </w:rPr>
            </w:pPr>
            <w:r>
              <w:rPr>
                <w:sz w:val="24"/>
              </w:rPr>
              <w:t>Submit</w:t>
            </w:r>
            <w:r>
              <w:rPr>
                <w:spacing w:val="-38"/>
                <w:sz w:val="24"/>
              </w:rPr>
              <w:t xml:space="preserve"> </w:t>
            </w:r>
            <w:r>
              <w:rPr>
                <w:sz w:val="24"/>
              </w:rPr>
              <w:t xml:space="preserve">and </w:t>
            </w:r>
            <w:r>
              <w:rPr>
                <w:spacing w:val="-2"/>
                <w:sz w:val="24"/>
              </w:rPr>
              <w:t>record</w:t>
            </w:r>
          </w:p>
        </w:tc>
        <w:tc>
          <w:tcPr>
            <w:tcW w:w="3481" w:type="dxa"/>
          </w:tcPr>
          <w:p w14:paraId="70740E48">
            <w:pPr>
              <w:pStyle w:val="11"/>
              <w:spacing w:line="276" w:lineRule="auto"/>
              <w:rPr>
                <w:sz w:val="24"/>
              </w:rPr>
            </w:pPr>
            <w:r>
              <w:rPr>
                <w:sz w:val="24"/>
              </w:rPr>
              <w:t>Description,</w:t>
            </w:r>
            <w:r>
              <w:rPr>
                <w:spacing w:val="-38"/>
                <w:sz w:val="24"/>
              </w:rPr>
              <w:t xml:space="preserve"> </w:t>
            </w:r>
            <w:r>
              <w:rPr>
                <w:sz w:val="24"/>
              </w:rPr>
              <w:t>category, date, location, and requester</w:t>
            </w:r>
            <w:r>
              <w:rPr>
                <w:spacing w:val="-38"/>
                <w:sz w:val="24"/>
              </w:rPr>
              <w:t xml:space="preserve"> </w:t>
            </w:r>
            <w:r>
              <w:rPr>
                <w:sz w:val="24"/>
              </w:rPr>
              <w:t>information.</w:t>
            </w:r>
          </w:p>
        </w:tc>
        <w:tc>
          <w:tcPr>
            <w:tcW w:w="3196" w:type="dxa"/>
          </w:tcPr>
          <w:p w14:paraId="15DC9EBB">
            <w:pPr>
              <w:pStyle w:val="11"/>
              <w:spacing w:line="276" w:lineRule="auto"/>
              <w:ind w:right="215"/>
              <w:rPr>
                <w:sz w:val="24"/>
              </w:rPr>
            </w:pPr>
            <w:r>
              <w:rPr>
                <w:sz w:val="24"/>
              </w:rPr>
              <w:t>Recorded request with a unique reference</w:t>
            </w:r>
            <w:r>
              <w:rPr>
                <w:spacing w:val="-36"/>
                <w:sz w:val="24"/>
              </w:rPr>
              <w:t xml:space="preserve"> </w:t>
            </w:r>
            <w:r>
              <w:rPr>
                <w:sz w:val="24"/>
              </w:rPr>
              <w:t>number.</w:t>
            </w:r>
          </w:p>
        </w:tc>
      </w:tr>
      <w:tr w14:paraId="10CCEA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206" w:type="dxa"/>
          </w:tcPr>
          <w:p w14:paraId="0298CFA1">
            <w:pPr>
              <w:pStyle w:val="11"/>
              <w:spacing w:line="273" w:lineRule="auto"/>
              <w:rPr>
                <w:sz w:val="24"/>
              </w:rPr>
            </w:pPr>
            <w:r>
              <w:rPr>
                <w:sz w:val="24"/>
              </w:rPr>
              <w:t>Classify</w:t>
            </w:r>
            <w:r>
              <w:rPr>
                <w:spacing w:val="-35"/>
                <w:sz w:val="24"/>
              </w:rPr>
              <w:t xml:space="preserve"> </w:t>
            </w:r>
            <w:r>
              <w:rPr>
                <w:sz w:val="24"/>
              </w:rPr>
              <w:t xml:space="preserve">and </w:t>
            </w:r>
            <w:r>
              <w:rPr>
                <w:spacing w:val="-2"/>
                <w:sz w:val="24"/>
              </w:rPr>
              <w:t>assign</w:t>
            </w:r>
          </w:p>
        </w:tc>
        <w:tc>
          <w:tcPr>
            <w:tcW w:w="3481" w:type="dxa"/>
          </w:tcPr>
          <w:p w14:paraId="04B50885">
            <w:pPr>
              <w:pStyle w:val="11"/>
              <w:spacing w:line="273" w:lineRule="auto"/>
              <w:rPr>
                <w:sz w:val="24"/>
              </w:rPr>
            </w:pPr>
            <w:r>
              <w:rPr>
                <w:sz w:val="24"/>
              </w:rPr>
              <w:t>Request details, category,</w:t>
            </w:r>
            <w:r>
              <w:rPr>
                <w:spacing w:val="-19"/>
                <w:sz w:val="24"/>
              </w:rPr>
              <w:t xml:space="preserve"> </w:t>
            </w:r>
            <w:r>
              <w:rPr>
                <w:sz w:val="24"/>
              </w:rPr>
              <w:t>and</w:t>
            </w:r>
            <w:r>
              <w:rPr>
                <w:spacing w:val="-19"/>
                <w:sz w:val="24"/>
              </w:rPr>
              <w:t xml:space="preserve"> </w:t>
            </w:r>
            <w:r>
              <w:rPr>
                <w:sz w:val="24"/>
              </w:rPr>
              <w:t>urgency.</w:t>
            </w:r>
          </w:p>
        </w:tc>
        <w:tc>
          <w:tcPr>
            <w:tcW w:w="3196" w:type="dxa"/>
          </w:tcPr>
          <w:p w14:paraId="7071EC15">
            <w:pPr>
              <w:pStyle w:val="11"/>
              <w:spacing w:line="273" w:lineRule="auto"/>
              <w:ind w:right="71"/>
              <w:rPr>
                <w:sz w:val="24"/>
              </w:rPr>
            </w:pPr>
            <w:r>
              <w:rPr>
                <w:sz w:val="24"/>
              </w:rPr>
              <w:t>Classified request and</w:t>
            </w:r>
            <w:r>
              <w:rPr>
                <w:spacing w:val="-20"/>
                <w:sz w:val="24"/>
              </w:rPr>
              <w:t xml:space="preserve"> </w:t>
            </w:r>
            <w:r>
              <w:rPr>
                <w:sz w:val="24"/>
              </w:rPr>
              <w:t>work</w:t>
            </w:r>
            <w:r>
              <w:rPr>
                <w:spacing w:val="-20"/>
                <w:sz w:val="24"/>
              </w:rPr>
              <w:t xml:space="preserve"> </w:t>
            </w:r>
            <w:r>
              <w:rPr>
                <w:sz w:val="24"/>
              </w:rPr>
              <w:t>assignment.</w:t>
            </w:r>
          </w:p>
        </w:tc>
      </w:tr>
      <w:tr w14:paraId="6F7DB8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2206" w:type="dxa"/>
          </w:tcPr>
          <w:p w14:paraId="242BEC5D">
            <w:pPr>
              <w:pStyle w:val="11"/>
              <w:spacing w:line="273" w:lineRule="auto"/>
              <w:ind w:right="139"/>
              <w:rPr>
                <w:sz w:val="24"/>
              </w:rPr>
            </w:pPr>
            <w:r>
              <w:rPr>
                <w:sz w:val="24"/>
              </w:rPr>
              <w:t>Work</w:t>
            </w:r>
            <w:r>
              <w:rPr>
                <w:spacing w:val="-38"/>
                <w:sz w:val="24"/>
              </w:rPr>
              <w:t xml:space="preserve"> </w:t>
            </w:r>
            <w:r>
              <w:rPr>
                <w:sz w:val="24"/>
              </w:rPr>
              <w:t xml:space="preserve">and </w:t>
            </w:r>
            <w:r>
              <w:rPr>
                <w:spacing w:val="-2"/>
                <w:sz w:val="24"/>
              </w:rPr>
              <w:t>update</w:t>
            </w:r>
          </w:p>
        </w:tc>
        <w:tc>
          <w:tcPr>
            <w:tcW w:w="3481" w:type="dxa"/>
          </w:tcPr>
          <w:p w14:paraId="2679D085">
            <w:pPr>
              <w:pStyle w:val="11"/>
              <w:spacing w:line="273" w:lineRule="auto"/>
              <w:ind w:right="190"/>
              <w:jc w:val="both"/>
              <w:rPr>
                <w:sz w:val="24"/>
              </w:rPr>
            </w:pPr>
            <w:r>
              <w:rPr>
                <w:sz w:val="24"/>
              </w:rPr>
              <w:t>Assigned</w:t>
            </w:r>
            <w:r>
              <w:rPr>
                <w:spacing w:val="-19"/>
                <w:sz w:val="24"/>
              </w:rPr>
              <w:t xml:space="preserve"> </w:t>
            </w:r>
            <w:r>
              <w:rPr>
                <w:sz w:val="24"/>
              </w:rPr>
              <w:t>task,</w:t>
            </w:r>
            <w:r>
              <w:rPr>
                <w:spacing w:val="-19"/>
                <w:sz w:val="24"/>
              </w:rPr>
              <w:t xml:space="preserve"> </w:t>
            </w:r>
            <w:r>
              <w:rPr>
                <w:sz w:val="24"/>
              </w:rPr>
              <w:t>request details,</w:t>
            </w:r>
            <w:r>
              <w:rPr>
                <w:spacing w:val="-17"/>
                <w:sz w:val="24"/>
              </w:rPr>
              <w:t xml:space="preserve"> </w:t>
            </w:r>
            <w:r>
              <w:rPr>
                <w:sz w:val="24"/>
              </w:rPr>
              <w:t>and</w:t>
            </w:r>
            <w:r>
              <w:rPr>
                <w:spacing w:val="-22"/>
                <w:sz w:val="24"/>
              </w:rPr>
              <w:t xml:space="preserve"> </w:t>
            </w:r>
            <w:r>
              <w:rPr>
                <w:sz w:val="24"/>
              </w:rPr>
              <w:t xml:space="preserve">technical </w:t>
            </w:r>
            <w:r>
              <w:rPr>
                <w:spacing w:val="-2"/>
                <w:sz w:val="24"/>
              </w:rPr>
              <w:t>findings.</w:t>
            </w:r>
          </w:p>
        </w:tc>
        <w:tc>
          <w:tcPr>
            <w:tcW w:w="3196" w:type="dxa"/>
          </w:tcPr>
          <w:p w14:paraId="32A93D73">
            <w:pPr>
              <w:pStyle w:val="11"/>
              <w:spacing w:line="273" w:lineRule="auto"/>
              <w:ind w:right="215"/>
              <w:rPr>
                <w:sz w:val="24"/>
              </w:rPr>
            </w:pPr>
            <w:r>
              <w:rPr>
                <w:sz w:val="24"/>
              </w:rPr>
              <w:t>Updated status, notifications,</w:t>
            </w:r>
            <w:r>
              <w:rPr>
                <w:spacing w:val="-38"/>
                <w:sz w:val="24"/>
              </w:rPr>
              <w:t xml:space="preserve"> </w:t>
            </w:r>
            <w:r>
              <w:rPr>
                <w:sz w:val="24"/>
              </w:rPr>
              <w:t xml:space="preserve">and </w:t>
            </w:r>
            <w:r>
              <w:rPr>
                <w:spacing w:val="-2"/>
                <w:sz w:val="24"/>
              </w:rPr>
              <w:t>reminders.</w:t>
            </w:r>
          </w:p>
        </w:tc>
      </w:tr>
    </w:tbl>
    <w:p w14:paraId="0D731BF3">
      <w:pPr>
        <w:pStyle w:val="11"/>
        <w:spacing w:after="0" w:line="273" w:lineRule="auto"/>
        <w:rPr>
          <w:sz w:val="24"/>
        </w:rPr>
        <w:sectPr>
          <w:type w:val="continuous"/>
          <w:pgSz w:w="12240" w:h="15840"/>
          <w:pgMar w:top="1420" w:right="1080" w:bottom="1257"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06"/>
        <w:gridCol w:w="3481"/>
        <w:gridCol w:w="3196"/>
      </w:tblGrid>
      <w:tr w14:paraId="6DE376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2206" w:type="dxa"/>
          </w:tcPr>
          <w:p w14:paraId="11796378">
            <w:pPr>
              <w:pStyle w:val="11"/>
              <w:spacing w:line="273" w:lineRule="auto"/>
              <w:rPr>
                <w:sz w:val="24"/>
              </w:rPr>
            </w:pPr>
            <w:r>
              <w:rPr>
                <w:sz w:val="24"/>
              </w:rPr>
              <w:t>Resolve</w:t>
            </w:r>
            <w:r>
              <w:rPr>
                <w:spacing w:val="-36"/>
                <w:sz w:val="24"/>
              </w:rPr>
              <w:t xml:space="preserve"> </w:t>
            </w:r>
            <w:r>
              <w:rPr>
                <w:sz w:val="24"/>
              </w:rPr>
              <w:t xml:space="preserve">and </w:t>
            </w:r>
            <w:r>
              <w:rPr>
                <w:spacing w:val="-2"/>
                <w:sz w:val="24"/>
              </w:rPr>
              <w:t>close</w:t>
            </w:r>
          </w:p>
        </w:tc>
        <w:tc>
          <w:tcPr>
            <w:tcW w:w="3481" w:type="dxa"/>
          </w:tcPr>
          <w:p w14:paraId="788E0DAD">
            <w:pPr>
              <w:pStyle w:val="11"/>
              <w:spacing w:line="273" w:lineRule="auto"/>
              <w:ind w:right="250"/>
              <w:rPr>
                <w:sz w:val="24"/>
              </w:rPr>
            </w:pPr>
            <w:r>
              <w:rPr>
                <w:sz w:val="24"/>
              </w:rPr>
              <w:t>Corrective action, resolution</w:t>
            </w:r>
            <w:r>
              <w:rPr>
                <w:spacing w:val="-38"/>
                <w:sz w:val="24"/>
              </w:rPr>
              <w:t xml:space="preserve"> </w:t>
            </w:r>
            <w:r>
              <w:rPr>
                <w:sz w:val="24"/>
              </w:rPr>
              <w:t xml:space="preserve">details, and completion </w:t>
            </w:r>
            <w:r>
              <w:rPr>
                <w:spacing w:val="-2"/>
                <w:sz w:val="24"/>
              </w:rPr>
              <w:t>information.</w:t>
            </w:r>
          </w:p>
        </w:tc>
        <w:tc>
          <w:tcPr>
            <w:tcW w:w="3196" w:type="dxa"/>
          </w:tcPr>
          <w:p w14:paraId="6A129D40">
            <w:pPr>
              <w:pStyle w:val="11"/>
              <w:spacing w:line="273" w:lineRule="auto"/>
              <w:ind w:right="215"/>
              <w:rPr>
                <w:sz w:val="24"/>
              </w:rPr>
            </w:pPr>
            <w:r>
              <w:rPr>
                <w:sz w:val="24"/>
              </w:rPr>
              <w:t>Resolution record and</w:t>
            </w:r>
            <w:r>
              <w:rPr>
                <w:spacing w:val="-20"/>
                <w:sz w:val="24"/>
              </w:rPr>
              <w:t xml:space="preserve"> </w:t>
            </w:r>
            <w:r>
              <w:rPr>
                <w:sz w:val="24"/>
              </w:rPr>
              <w:t>closed</w:t>
            </w:r>
            <w:r>
              <w:rPr>
                <w:spacing w:val="-20"/>
                <w:sz w:val="24"/>
              </w:rPr>
              <w:t xml:space="preserve"> </w:t>
            </w:r>
            <w:r>
              <w:rPr>
                <w:sz w:val="24"/>
              </w:rPr>
              <w:t>request.</w:t>
            </w:r>
          </w:p>
        </w:tc>
      </w:tr>
      <w:tr w14:paraId="5E1A5E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2206" w:type="dxa"/>
          </w:tcPr>
          <w:p w14:paraId="2BCE4D22">
            <w:pPr>
              <w:pStyle w:val="11"/>
              <w:rPr>
                <w:sz w:val="24"/>
              </w:rPr>
            </w:pPr>
            <w:r>
              <w:rPr>
                <w:spacing w:val="-2"/>
                <w:sz w:val="24"/>
              </w:rPr>
              <w:t>Review</w:t>
            </w:r>
          </w:p>
        </w:tc>
        <w:tc>
          <w:tcPr>
            <w:tcW w:w="3481" w:type="dxa"/>
          </w:tcPr>
          <w:p w14:paraId="09D0A982">
            <w:pPr>
              <w:pStyle w:val="11"/>
              <w:spacing w:line="273" w:lineRule="auto"/>
              <w:rPr>
                <w:sz w:val="24"/>
              </w:rPr>
            </w:pPr>
            <w:r>
              <w:rPr>
                <w:sz w:val="24"/>
              </w:rPr>
              <w:t>Completed</w:t>
            </w:r>
            <w:r>
              <w:rPr>
                <w:spacing w:val="-19"/>
                <w:sz w:val="24"/>
              </w:rPr>
              <w:t xml:space="preserve"> </w:t>
            </w:r>
            <w:r>
              <w:rPr>
                <w:sz w:val="24"/>
              </w:rPr>
              <w:t>and</w:t>
            </w:r>
            <w:r>
              <w:rPr>
                <w:spacing w:val="-19"/>
                <w:sz w:val="24"/>
              </w:rPr>
              <w:t xml:space="preserve"> </w:t>
            </w:r>
            <w:r>
              <w:rPr>
                <w:sz w:val="24"/>
              </w:rPr>
              <w:t>pending request records.</w:t>
            </w:r>
          </w:p>
        </w:tc>
        <w:tc>
          <w:tcPr>
            <w:tcW w:w="3196" w:type="dxa"/>
          </w:tcPr>
          <w:p w14:paraId="20C89D6B">
            <w:pPr>
              <w:pStyle w:val="11"/>
              <w:spacing w:line="276" w:lineRule="auto"/>
              <w:ind w:right="215"/>
              <w:rPr>
                <w:sz w:val="24"/>
              </w:rPr>
            </w:pPr>
            <w:r>
              <w:rPr>
                <w:sz w:val="24"/>
              </w:rPr>
              <w:t>Summary</w:t>
            </w:r>
            <w:r>
              <w:rPr>
                <w:spacing w:val="-22"/>
                <w:sz w:val="24"/>
              </w:rPr>
              <w:t xml:space="preserve"> </w:t>
            </w:r>
            <w:r>
              <w:rPr>
                <w:sz w:val="24"/>
              </w:rPr>
              <w:t>reports</w:t>
            </w:r>
            <w:r>
              <w:rPr>
                <w:spacing w:val="-18"/>
                <w:sz w:val="24"/>
              </w:rPr>
              <w:t xml:space="preserve"> </w:t>
            </w:r>
            <w:r>
              <w:rPr>
                <w:sz w:val="24"/>
              </w:rPr>
              <w:t xml:space="preserve">and </w:t>
            </w:r>
            <w:r>
              <w:rPr>
                <w:spacing w:val="-2"/>
                <w:sz w:val="24"/>
              </w:rPr>
              <w:t xml:space="preserve">performance </w:t>
            </w:r>
            <w:r>
              <w:rPr>
                <w:sz w:val="24"/>
              </w:rPr>
              <w:t xml:space="preserve">indicators for </w:t>
            </w:r>
            <w:r>
              <w:rPr>
                <w:spacing w:val="-2"/>
                <w:sz w:val="24"/>
              </w:rPr>
              <w:t>management.</w:t>
            </w:r>
          </w:p>
        </w:tc>
      </w:tr>
    </w:tbl>
    <w:p w14:paraId="5BB1C5C4">
      <w:pPr>
        <w:pStyle w:val="6"/>
        <w:spacing w:before="109"/>
      </w:pPr>
    </w:p>
    <w:p w14:paraId="5A5C4D6E">
      <w:pPr>
        <w:pStyle w:val="3"/>
        <w:numPr>
          <w:ilvl w:val="1"/>
          <w:numId w:val="13"/>
        </w:numPr>
        <w:tabs>
          <w:tab w:val="left" w:pos="577"/>
        </w:tabs>
        <w:spacing w:before="1" w:after="0" w:line="240" w:lineRule="auto"/>
        <w:ind w:left="577" w:right="0" w:hanging="577"/>
        <w:jc w:val="left"/>
      </w:pPr>
      <w:bookmarkStart w:id="126" w:name="4.3 Results Interpretation and Analysis"/>
      <w:bookmarkEnd w:id="126"/>
      <w:bookmarkStart w:id="127" w:name="_bookmark63"/>
      <w:bookmarkEnd w:id="127"/>
      <w:r>
        <w:t>Results</w:t>
      </w:r>
      <w:r>
        <w:rPr>
          <w:spacing w:val="-11"/>
        </w:rPr>
        <w:t xml:space="preserve"> </w:t>
      </w:r>
      <w:r>
        <w:t>Interpretation</w:t>
      </w:r>
      <w:r>
        <w:rPr>
          <w:spacing w:val="-6"/>
        </w:rPr>
        <w:t xml:space="preserve"> </w:t>
      </w:r>
      <w:r>
        <w:t>and</w:t>
      </w:r>
      <w:r>
        <w:rPr>
          <w:spacing w:val="-5"/>
        </w:rPr>
        <w:t xml:space="preserve"> </w:t>
      </w:r>
      <w:r>
        <w:rPr>
          <w:spacing w:val="-2"/>
        </w:rPr>
        <w:t>Analysis</w:t>
      </w:r>
    </w:p>
    <w:p w14:paraId="64BCD664">
      <w:pPr>
        <w:pStyle w:val="6"/>
        <w:spacing w:before="46"/>
        <w:rPr>
          <w:b/>
        </w:rPr>
      </w:pPr>
    </w:p>
    <w:p w14:paraId="79677D0A">
      <w:pPr>
        <w:pStyle w:val="3"/>
        <w:numPr>
          <w:ilvl w:val="2"/>
          <w:numId w:val="13"/>
        </w:numPr>
        <w:tabs>
          <w:tab w:val="left" w:pos="865"/>
        </w:tabs>
        <w:spacing w:before="0" w:after="0" w:line="240" w:lineRule="auto"/>
        <w:ind w:left="865" w:right="0" w:hanging="865"/>
        <w:jc w:val="left"/>
      </w:pPr>
      <w:bookmarkStart w:id="128" w:name="_bookmark64"/>
      <w:bookmarkEnd w:id="128"/>
      <w:bookmarkStart w:id="129" w:name="4.3.1 Interpretation of Analysis Results"/>
      <w:bookmarkEnd w:id="129"/>
      <w:r>
        <w:t>Interpretation</w:t>
      </w:r>
      <w:r>
        <w:rPr>
          <w:spacing w:val="-6"/>
        </w:rPr>
        <w:t xml:space="preserve"> </w:t>
      </w:r>
      <w:r>
        <w:t>of</w:t>
      </w:r>
      <w:r>
        <w:rPr>
          <w:spacing w:val="-11"/>
        </w:rPr>
        <w:t xml:space="preserve"> </w:t>
      </w:r>
      <w:r>
        <w:t>Analysis</w:t>
      </w:r>
      <w:r>
        <w:rPr>
          <w:spacing w:val="-10"/>
        </w:rPr>
        <w:t xml:space="preserve"> </w:t>
      </w:r>
      <w:r>
        <w:rPr>
          <w:spacing w:val="-2"/>
        </w:rPr>
        <w:t>Results</w:t>
      </w:r>
    </w:p>
    <w:p w14:paraId="6B10FB5C">
      <w:pPr>
        <w:pStyle w:val="6"/>
        <w:spacing w:before="6"/>
        <w:rPr>
          <w:b/>
        </w:rPr>
      </w:pPr>
    </w:p>
    <w:p w14:paraId="4F820D1C">
      <w:pPr>
        <w:pStyle w:val="6"/>
        <w:spacing w:before="1" w:line="273" w:lineRule="auto"/>
        <w:ind w:right="351"/>
        <w:jc w:val="both"/>
      </w:pPr>
      <w:r>
        <w:t>The</w:t>
      </w:r>
      <w:r>
        <w:rPr>
          <w:spacing w:val="-17"/>
        </w:rPr>
        <w:t xml:space="preserve"> </w:t>
      </w:r>
      <w:r>
        <w:t>analysis</w:t>
      </w:r>
      <w:r>
        <w:rPr>
          <w:spacing w:val="-22"/>
        </w:rPr>
        <w:t xml:space="preserve"> </w:t>
      </w:r>
      <w:r>
        <w:t>points</w:t>
      </w:r>
      <w:r>
        <w:rPr>
          <w:spacing w:val="-17"/>
        </w:rPr>
        <w:t xml:space="preserve"> </w:t>
      </w:r>
      <w:r>
        <w:t>to</w:t>
      </w:r>
      <w:r>
        <w:rPr>
          <w:spacing w:val="-17"/>
        </w:rPr>
        <w:t xml:space="preserve"> </w:t>
      </w:r>
      <w:r>
        <w:t>a</w:t>
      </w:r>
      <w:r>
        <w:rPr>
          <w:spacing w:val="-22"/>
        </w:rPr>
        <w:t xml:space="preserve"> </w:t>
      </w:r>
      <w:r>
        <w:t>common</w:t>
      </w:r>
      <w:r>
        <w:rPr>
          <w:spacing w:val="-17"/>
        </w:rPr>
        <w:t xml:space="preserve"> </w:t>
      </w:r>
      <w:r>
        <w:t>issue:</w:t>
      </w:r>
      <w:r>
        <w:rPr>
          <w:spacing w:val="-17"/>
        </w:rPr>
        <w:t xml:space="preserve"> </w:t>
      </w:r>
      <w:r>
        <w:t>support</w:t>
      </w:r>
      <w:r>
        <w:rPr>
          <w:spacing w:val="-17"/>
        </w:rPr>
        <w:t xml:space="preserve"> </w:t>
      </w:r>
      <w:r>
        <w:t>concerns</w:t>
      </w:r>
      <w:r>
        <w:rPr>
          <w:spacing w:val="-17"/>
        </w:rPr>
        <w:t xml:space="preserve"> </w:t>
      </w:r>
      <w:r>
        <w:t>can</w:t>
      </w:r>
      <w:r>
        <w:rPr>
          <w:spacing w:val="-22"/>
        </w:rPr>
        <w:t xml:space="preserve"> </w:t>
      </w:r>
      <w:r>
        <w:t>arrive through</w:t>
      </w:r>
      <w:r>
        <w:rPr>
          <w:spacing w:val="-7"/>
        </w:rPr>
        <w:t xml:space="preserve"> </w:t>
      </w:r>
      <w:r>
        <w:t>several</w:t>
      </w:r>
      <w:r>
        <w:rPr>
          <w:spacing w:val="-2"/>
        </w:rPr>
        <w:t xml:space="preserve"> </w:t>
      </w:r>
      <w:r>
        <w:t>informal</w:t>
      </w:r>
      <w:r>
        <w:rPr>
          <w:spacing w:val="-2"/>
        </w:rPr>
        <w:t xml:space="preserve"> </w:t>
      </w:r>
      <w:r>
        <w:t>channels,</w:t>
      </w:r>
      <w:r>
        <w:rPr>
          <w:spacing w:val="-7"/>
        </w:rPr>
        <w:t xml:space="preserve"> </w:t>
      </w:r>
      <w:r>
        <w:t>and</w:t>
      </w:r>
      <w:r>
        <w:rPr>
          <w:spacing w:val="-2"/>
        </w:rPr>
        <w:t xml:space="preserve"> </w:t>
      </w:r>
      <w:r>
        <w:t>the</w:t>
      </w:r>
      <w:r>
        <w:rPr>
          <w:spacing w:val="-7"/>
        </w:rPr>
        <w:t xml:space="preserve"> </w:t>
      </w:r>
      <w:r>
        <w:t>information</w:t>
      </w:r>
      <w:r>
        <w:rPr>
          <w:spacing w:val="-2"/>
        </w:rPr>
        <w:t xml:space="preserve"> </w:t>
      </w:r>
      <w:r>
        <w:t>may</w:t>
      </w:r>
      <w:r>
        <w:rPr>
          <w:spacing w:val="-2"/>
        </w:rPr>
        <w:t xml:space="preserve"> </w:t>
      </w:r>
      <w:r>
        <w:t>not</w:t>
      </w:r>
      <w:r>
        <w:rPr>
          <w:spacing w:val="-7"/>
        </w:rPr>
        <w:t xml:space="preserve"> </w:t>
      </w:r>
      <w:r>
        <w:t>be recorded in a consistent format. Table 4.8 connects the problems identified in Section 3.1.4 with the requirements and components proposed to address them.</w:t>
      </w:r>
    </w:p>
    <w:p w14:paraId="4540F8D8">
      <w:pPr>
        <w:pStyle w:val="6"/>
        <w:spacing w:before="240"/>
        <w:ind w:left="866"/>
      </w:pPr>
      <w:r>
        <w:t>Table</w:t>
      </w:r>
      <w:r>
        <w:rPr>
          <w:spacing w:val="-7"/>
        </w:rPr>
        <w:t xml:space="preserve"> </w:t>
      </w:r>
      <w:r>
        <w:t>4.8.</w:t>
      </w:r>
      <w:r>
        <w:rPr>
          <w:spacing w:val="-5"/>
        </w:rPr>
        <w:t xml:space="preserve"> </w:t>
      </w:r>
      <w:r>
        <w:t>Problems</w:t>
      </w:r>
      <w:r>
        <w:rPr>
          <w:spacing w:val="-5"/>
        </w:rPr>
        <w:t xml:space="preserve"> </w:t>
      </w:r>
      <w:r>
        <w:t>Identified</w:t>
      </w:r>
      <w:r>
        <w:rPr>
          <w:spacing w:val="-5"/>
        </w:rPr>
        <w:t xml:space="preserve"> </w:t>
      </w:r>
      <w:r>
        <w:t>and</w:t>
      </w:r>
      <w:r>
        <w:rPr>
          <w:spacing w:val="-10"/>
        </w:rPr>
        <w:t xml:space="preserve"> </w:t>
      </w:r>
      <w:r>
        <w:t>Proposed</w:t>
      </w:r>
      <w:r>
        <w:rPr>
          <w:spacing w:val="-4"/>
        </w:rPr>
        <w:t xml:space="preserve"> </w:t>
      </w:r>
      <w:r>
        <w:rPr>
          <w:spacing w:val="-2"/>
        </w:rPr>
        <w:t>Responses</w:t>
      </w:r>
    </w:p>
    <w:p w14:paraId="334D20D8">
      <w:pPr>
        <w:pStyle w:val="6"/>
        <w:spacing w:before="11"/>
        <w:rPr>
          <w:sz w:val="13"/>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2"/>
        <w:gridCol w:w="2207"/>
        <w:gridCol w:w="3678"/>
      </w:tblGrid>
      <w:tr w14:paraId="21C235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3002" w:type="dxa"/>
            <w:shd w:val="clear" w:color="auto" w:fill="D9EAF7"/>
          </w:tcPr>
          <w:p w14:paraId="43A2BEBF">
            <w:pPr>
              <w:pStyle w:val="11"/>
              <w:ind w:left="205"/>
              <w:rPr>
                <w:b/>
                <w:sz w:val="24"/>
              </w:rPr>
            </w:pPr>
            <w:r>
              <w:rPr>
                <w:b/>
                <w:sz w:val="24"/>
              </w:rPr>
              <w:t>Problem</w:t>
            </w:r>
            <w:r>
              <w:rPr>
                <w:b/>
                <w:spacing w:val="-4"/>
                <w:sz w:val="24"/>
              </w:rPr>
              <w:t xml:space="preserve"> </w:t>
            </w:r>
            <w:r>
              <w:rPr>
                <w:b/>
                <w:spacing w:val="-2"/>
                <w:sz w:val="24"/>
              </w:rPr>
              <w:t>Identified</w:t>
            </w:r>
          </w:p>
        </w:tc>
        <w:tc>
          <w:tcPr>
            <w:tcW w:w="2207" w:type="dxa"/>
            <w:shd w:val="clear" w:color="auto" w:fill="D9EAF7"/>
          </w:tcPr>
          <w:p w14:paraId="02788C65">
            <w:pPr>
              <w:pStyle w:val="11"/>
              <w:ind w:left="234"/>
              <w:rPr>
                <w:b/>
                <w:sz w:val="24"/>
              </w:rPr>
            </w:pPr>
            <w:r>
              <w:rPr>
                <w:b/>
                <w:spacing w:val="-2"/>
                <w:sz w:val="24"/>
              </w:rPr>
              <w:t>Requirements</w:t>
            </w:r>
          </w:p>
        </w:tc>
        <w:tc>
          <w:tcPr>
            <w:tcW w:w="3678" w:type="dxa"/>
            <w:shd w:val="clear" w:color="auto" w:fill="D9EAF7"/>
          </w:tcPr>
          <w:p w14:paraId="16D2D2E9">
            <w:pPr>
              <w:pStyle w:val="11"/>
              <w:ind w:left="538"/>
              <w:rPr>
                <w:b/>
                <w:sz w:val="24"/>
              </w:rPr>
            </w:pPr>
            <w:r>
              <w:rPr>
                <w:b/>
                <w:sz w:val="24"/>
              </w:rPr>
              <w:t>Proposed</w:t>
            </w:r>
            <w:r>
              <w:rPr>
                <w:b/>
                <w:spacing w:val="-4"/>
                <w:sz w:val="24"/>
              </w:rPr>
              <w:t xml:space="preserve"> </w:t>
            </w:r>
            <w:r>
              <w:rPr>
                <w:b/>
                <w:spacing w:val="-2"/>
                <w:sz w:val="24"/>
              </w:rPr>
              <w:t>Component</w:t>
            </w:r>
          </w:p>
        </w:tc>
      </w:tr>
      <w:tr w14:paraId="1255F3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5" w:hRule="atLeast"/>
        </w:trPr>
        <w:tc>
          <w:tcPr>
            <w:tcW w:w="3002" w:type="dxa"/>
          </w:tcPr>
          <w:p w14:paraId="2B00BE8D">
            <w:pPr>
              <w:pStyle w:val="11"/>
              <w:spacing w:line="273" w:lineRule="auto"/>
              <w:ind w:right="430"/>
              <w:jc w:val="both"/>
              <w:rPr>
                <w:sz w:val="24"/>
              </w:rPr>
            </w:pPr>
            <w:r>
              <w:rPr>
                <w:sz w:val="24"/>
              </w:rPr>
              <w:t>Requests</w:t>
            </w:r>
            <w:r>
              <w:rPr>
                <w:spacing w:val="-38"/>
                <w:sz w:val="24"/>
              </w:rPr>
              <w:t xml:space="preserve"> </w:t>
            </w:r>
            <w:r>
              <w:rPr>
                <w:sz w:val="24"/>
              </w:rPr>
              <w:t>received through</w:t>
            </w:r>
            <w:r>
              <w:rPr>
                <w:spacing w:val="-38"/>
                <w:sz w:val="24"/>
              </w:rPr>
              <w:t xml:space="preserve"> </w:t>
            </w:r>
            <w:r>
              <w:rPr>
                <w:sz w:val="24"/>
              </w:rPr>
              <w:t xml:space="preserve">different </w:t>
            </w:r>
            <w:r>
              <w:rPr>
                <w:spacing w:val="-2"/>
                <w:sz w:val="24"/>
              </w:rPr>
              <w:t>channels</w:t>
            </w:r>
          </w:p>
        </w:tc>
        <w:tc>
          <w:tcPr>
            <w:tcW w:w="2207" w:type="dxa"/>
          </w:tcPr>
          <w:p w14:paraId="545648EE">
            <w:pPr>
              <w:pStyle w:val="11"/>
              <w:spacing w:line="273" w:lineRule="auto"/>
              <w:ind w:left="99" w:right="211"/>
              <w:rPr>
                <w:sz w:val="24"/>
              </w:rPr>
            </w:pPr>
            <w:r>
              <w:rPr>
                <w:sz w:val="24"/>
              </w:rPr>
              <w:t>FR-01,</w:t>
            </w:r>
            <w:r>
              <w:rPr>
                <w:spacing w:val="-36"/>
                <w:sz w:val="24"/>
              </w:rPr>
              <w:t xml:space="preserve"> </w:t>
            </w:r>
            <w:r>
              <w:rPr>
                <w:sz w:val="24"/>
              </w:rPr>
              <w:t xml:space="preserve">FR-02, </w:t>
            </w:r>
            <w:r>
              <w:rPr>
                <w:spacing w:val="-2"/>
                <w:sz w:val="24"/>
              </w:rPr>
              <w:t>FR-03</w:t>
            </w:r>
          </w:p>
        </w:tc>
        <w:tc>
          <w:tcPr>
            <w:tcW w:w="3678" w:type="dxa"/>
          </w:tcPr>
          <w:p w14:paraId="6D7E00FA">
            <w:pPr>
              <w:pStyle w:val="11"/>
              <w:spacing w:line="273" w:lineRule="auto"/>
              <w:ind w:left="98" w:right="161"/>
              <w:rPr>
                <w:sz w:val="24"/>
              </w:rPr>
            </w:pPr>
            <w:r>
              <w:rPr>
                <w:sz w:val="24"/>
              </w:rPr>
              <w:t>Request</w:t>
            </w:r>
            <w:r>
              <w:rPr>
                <w:spacing w:val="-38"/>
                <w:sz w:val="24"/>
              </w:rPr>
              <w:t xml:space="preserve"> </w:t>
            </w:r>
            <w:r>
              <w:rPr>
                <w:sz w:val="24"/>
              </w:rPr>
              <w:t xml:space="preserve">Submission; Request Record </w:t>
            </w:r>
            <w:r>
              <w:rPr>
                <w:spacing w:val="-2"/>
                <w:sz w:val="24"/>
              </w:rPr>
              <w:t>Management</w:t>
            </w:r>
          </w:p>
        </w:tc>
      </w:tr>
      <w:tr w14:paraId="4FA243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002" w:type="dxa"/>
          </w:tcPr>
          <w:p w14:paraId="7D0ED6F0">
            <w:pPr>
              <w:pStyle w:val="11"/>
              <w:spacing w:line="273" w:lineRule="auto"/>
              <w:rPr>
                <w:sz w:val="24"/>
              </w:rPr>
            </w:pPr>
            <w:r>
              <w:rPr>
                <w:sz w:val="24"/>
              </w:rPr>
              <w:t>Incomplete</w:t>
            </w:r>
            <w:r>
              <w:rPr>
                <w:spacing w:val="-38"/>
                <w:sz w:val="24"/>
              </w:rPr>
              <w:t xml:space="preserve"> </w:t>
            </w:r>
            <w:r>
              <w:rPr>
                <w:sz w:val="24"/>
              </w:rPr>
              <w:t xml:space="preserve">request </w:t>
            </w:r>
            <w:r>
              <w:rPr>
                <w:spacing w:val="-2"/>
                <w:sz w:val="24"/>
              </w:rPr>
              <w:t>information</w:t>
            </w:r>
          </w:p>
        </w:tc>
        <w:tc>
          <w:tcPr>
            <w:tcW w:w="2207" w:type="dxa"/>
          </w:tcPr>
          <w:p w14:paraId="3137557A">
            <w:pPr>
              <w:pStyle w:val="11"/>
              <w:spacing w:line="273" w:lineRule="auto"/>
              <w:ind w:left="99" w:right="211"/>
              <w:rPr>
                <w:sz w:val="24"/>
              </w:rPr>
            </w:pPr>
            <w:r>
              <w:rPr>
                <w:sz w:val="24"/>
              </w:rPr>
              <w:t>FR-01,</w:t>
            </w:r>
            <w:r>
              <w:rPr>
                <w:spacing w:val="-36"/>
                <w:sz w:val="24"/>
              </w:rPr>
              <w:t xml:space="preserve"> </w:t>
            </w:r>
            <w:r>
              <w:rPr>
                <w:sz w:val="24"/>
              </w:rPr>
              <w:t xml:space="preserve">FR-02, </w:t>
            </w:r>
            <w:r>
              <w:rPr>
                <w:spacing w:val="-2"/>
                <w:sz w:val="24"/>
              </w:rPr>
              <w:t>NFR-03</w:t>
            </w:r>
          </w:p>
        </w:tc>
        <w:tc>
          <w:tcPr>
            <w:tcW w:w="3678" w:type="dxa"/>
          </w:tcPr>
          <w:p w14:paraId="798E4F7C">
            <w:pPr>
              <w:pStyle w:val="11"/>
              <w:spacing w:line="273" w:lineRule="auto"/>
              <w:ind w:left="98"/>
              <w:rPr>
                <w:sz w:val="24"/>
              </w:rPr>
            </w:pPr>
            <w:r>
              <w:rPr>
                <w:sz w:val="24"/>
              </w:rPr>
              <w:t>Request</w:t>
            </w:r>
            <w:r>
              <w:rPr>
                <w:spacing w:val="-38"/>
                <w:sz w:val="24"/>
              </w:rPr>
              <w:t xml:space="preserve"> </w:t>
            </w:r>
            <w:r>
              <w:rPr>
                <w:sz w:val="24"/>
              </w:rPr>
              <w:t>Submission (required fields)</w:t>
            </w:r>
          </w:p>
        </w:tc>
      </w:tr>
      <w:tr w14:paraId="34C8F1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002" w:type="dxa"/>
          </w:tcPr>
          <w:p w14:paraId="735504BE">
            <w:pPr>
              <w:pStyle w:val="11"/>
              <w:spacing w:line="273" w:lineRule="auto"/>
              <w:ind w:right="59"/>
              <w:rPr>
                <w:sz w:val="24"/>
              </w:rPr>
            </w:pPr>
            <w:r>
              <w:rPr>
                <w:spacing w:val="-2"/>
                <w:sz w:val="24"/>
              </w:rPr>
              <w:t xml:space="preserve">Difficulty </w:t>
            </w:r>
            <w:r>
              <w:rPr>
                <w:sz w:val="24"/>
              </w:rPr>
              <w:t>monitoring</w:t>
            </w:r>
            <w:r>
              <w:rPr>
                <w:spacing w:val="-38"/>
                <w:sz w:val="24"/>
              </w:rPr>
              <w:t xml:space="preserve"> </w:t>
            </w:r>
            <w:r>
              <w:rPr>
                <w:sz w:val="24"/>
              </w:rPr>
              <w:t xml:space="preserve">request </w:t>
            </w:r>
            <w:r>
              <w:rPr>
                <w:spacing w:val="-2"/>
                <w:sz w:val="24"/>
              </w:rPr>
              <w:t>status</w:t>
            </w:r>
          </w:p>
        </w:tc>
        <w:tc>
          <w:tcPr>
            <w:tcW w:w="2207" w:type="dxa"/>
          </w:tcPr>
          <w:p w14:paraId="5F38890C">
            <w:pPr>
              <w:pStyle w:val="11"/>
              <w:ind w:left="99"/>
              <w:rPr>
                <w:sz w:val="24"/>
              </w:rPr>
            </w:pPr>
            <w:r>
              <w:rPr>
                <w:sz w:val="24"/>
              </w:rPr>
              <w:t>FR-06,</w:t>
            </w:r>
            <w:r>
              <w:rPr>
                <w:spacing w:val="-4"/>
                <w:sz w:val="24"/>
              </w:rPr>
              <w:t xml:space="preserve"> </w:t>
            </w:r>
            <w:r>
              <w:rPr>
                <w:sz w:val="24"/>
              </w:rPr>
              <w:t>FR-</w:t>
            </w:r>
            <w:r>
              <w:rPr>
                <w:spacing w:val="-5"/>
                <w:sz w:val="24"/>
              </w:rPr>
              <w:t>07</w:t>
            </w:r>
          </w:p>
        </w:tc>
        <w:tc>
          <w:tcPr>
            <w:tcW w:w="3678" w:type="dxa"/>
          </w:tcPr>
          <w:p w14:paraId="0C4CE2CF">
            <w:pPr>
              <w:pStyle w:val="11"/>
              <w:spacing w:line="273" w:lineRule="auto"/>
              <w:ind w:left="98" w:right="161"/>
              <w:rPr>
                <w:sz w:val="24"/>
              </w:rPr>
            </w:pPr>
            <w:r>
              <w:rPr>
                <w:sz w:val="24"/>
              </w:rPr>
              <w:t>Status</w:t>
            </w:r>
            <w:r>
              <w:rPr>
                <w:spacing w:val="-38"/>
                <w:sz w:val="24"/>
              </w:rPr>
              <w:t xml:space="preserve"> </w:t>
            </w:r>
            <w:r>
              <w:rPr>
                <w:sz w:val="24"/>
              </w:rPr>
              <w:t>Monitoring; Notification and Reminder Support</w:t>
            </w:r>
          </w:p>
        </w:tc>
      </w:tr>
      <w:tr w14:paraId="04951E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002" w:type="dxa"/>
          </w:tcPr>
          <w:p w14:paraId="0A01CA8F">
            <w:pPr>
              <w:pStyle w:val="11"/>
              <w:spacing w:line="273" w:lineRule="auto"/>
              <w:rPr>
                <w:sz w:val="24"/>
              </w:rPr>
            </w:pPr>
            <w:r>
              <w:rPr>
                <w:sz w:val="24"/>
              </w:rPr>
              <w:t>Unclear</w:t>
            </w:r>
            <w:r>
              <w:rPr>
                <w:spacing w:val="-38"/>
                <w:sz w:val="24"/>
              </w:rPr>
              <w:t xml:space="preserve"> </w:t>
            </w:r>
            <w:r>
              <w:rPr>
                <w:sz w:val="24"/>
              </w:rPr>
              <w:t>assignment and</w:t>
            </w:r>
            <w:r>
              <w:rPr>
                <w:spacing w:val="1"/>
                <w:sz w:val="24"/>
              </w:rPr>
              <w:t xml:space="preserve"> </w:t>
            </w:r>
            <w:r>
              <w:rPr>
                <w:spacing w:val="-2"/>
                <w:sz w:val="24"/>
              </w:rPr>
              <w:t>responsibility</w:t>
            </w:r>
          </w:p>
        </w:tc>
        <w:tc>
          <w:tcPr>
            <w:tcW w:w="2207" w:type="dxa"/>
          </w:tcPr>
          <w:p w14:paraId="5801F9BA">
            <w:pPr>
              <w:pStyle w:val="11"/>
              <w:ind w:left="99"/>
              <w:rPr>
                <w:sz w:val="24"/>
              </w:rPr>
            </w:pPr>
            <w:r>
              <w:rPr>
                <w:sz w:val="24"/>
              </w:rPr>
              <w:t>FR-04,</w:t>
            </w:r>
            <w:r>
              <w:rPr>
                <w:spacing w:val="-4"/>
                <w:sz w:val="24"/>
              </w:rPr>
              <w:t xml:space="preserve"> </w:t>
            </w:r>
            <w:r>
              <w:rPr>
                <w:sz w:val="24"/>
              </w:rPr>
              <w:t>FR-</w:t>
            </w:r>
            <w:r>
              <w:rPr>
                <w:spacing w:val="-5"/>
                <w:sz w:val="24"/>
              </w:rPr>
              <w:t>05</w:t>
            </w:r>
          </w:p>
        </w:tc>
        <w:tc>
          <w:tcPr>
            <w:tcW w:w="3678" w:type="dxa"/>
          </w:tcPr>
          <w:p w14:paraId="02BD9949">
            <w:pPr>
              <w:pStyle w:val="11"/>
              <w:spacing w:line="273" w:lineRule="auto"/>
              <w:ind w:left="98"/>
              <w:rPr>
                <w:sz w:val="24"/>
              </w:rPr>
            </w:pPr>
            <w:r>
              <w:rPr>
                <w:sz w:val="24"/>
              </w:rPr>
              <w:t>Classification and Priority;</w:t>
            </w:r>
            <w:r>
              <w:rPr>
                <w:spacing w:val="-38"/>
                <w:sz w:val="24"/>
              </w:rPr>
              <w:t xml:space="preserve"> </w:t>
            </w:r>
            <w:r>
              <w:rPr>
                <w:sz w:val="24"/>
              </w:rPr>
              <w:t xml:space="preserve">Assignment </w:t>
            </w:r>
            <w:r>
              <w:rPr>
                <w:spacing w:val="-2"/>
                <w:sz w:val="24"/>
              </w:rPr>
              <w:t>Management</w:t>
            </w:r>
          </w:p>
        </w:tc>
      </w:tr>
    </w:tbl>
    <w:p w14:paraId="7A2F3974">
      <w:pPr>
        <w:pStyle w:val="11"/>
        <w:spacing w:after="0" w:line="273" w:lineRule="auto"/>
        <w:rPr>
          <w:sz w:val="24"/>
        </w:rPr>
        <w:sectPr>
          <w:type w:val="continuous"/>
          <w:pgSz w:w="12240" w:h="15840"/>
          <w:pgMar w:top="1420" w:right="1080" w:bottom="1797"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2"/>
        <w:gridCol w:w="2207"/>
        <w:gridCol w:w="3678"/>
      </w:tblGrid>
      <w:tr w14:paraId="2E04E5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002" w:type="dxa"/>
          </w:tcPr>
          <w:p w14:paraId="62B23597">
            <w:pPr>
              <w:pStyle w:val="11"/>
              <w:rPr>
                <w:sz w:val="24"/>
              </w:rPr>
            </w:pPr>
            <w:r>
              <w:rPr>
                <w:sz w:val="24"/>
              </w:rPr>
              <w:t>Delayed</w:t>
            </w:r>
            <w:r>
              <w:rPr>
                <w:spacing w:val="-4"/>
                <w:sz w:val="24"/>
              </w:rPr>
              <w:t xml:space="preserve"> </w:t>
            </w:r>
            <w:r>
              <w:rPr>
                <w:sz w:val="24"/>
              </w:rPr>
              <w:t>follow-</w:t>
            </w:r>
            <w:r>
              <w:rPr>
                <w:spacing w:val="-5"/>
                <w:sz w:val="24"/>
              </w:rPr>
              <w:t>up</w:t>
            </w:r>
          </w:p>
        </w:tc>
        <w:tc>
          <w:tcPr>
            <w:tcW w:w="2207" w:type="dxa"/>
          </w:tcPr>
          <w:p w14:paraId="2E58DA0B">
            <w:pPr>
              <w:pStyle w:val="11"/>
              <w:ind w:left="99"/>
              <w:rPr>
                <w:sz w:val="24"/>
              </w:rPr>
            </w:pPr>
            <w:r>
              <w:rPr>
                <w:sz w:val="24"/>
              </w:rPr>
              <w:t>FR-06,</w:t>
            </w:r>
            <w:r>
              <w:rPr>
                <w:spacing w:val="-4"/>
                <w:sz w:val="24"/>
              </w:rPr>
              <w:t xml:space="preserve"> </w:t>
            </w:r>
            <w:r>
              <w:rPr>
                <w:sz w:val="24"/>
              </w:rPr>
              <w:t>FR-</w:t>
            </w:r>
            <w:r>
              <w:rPr>
                <w:spacing w:val="-5"/>
                <w:sz w:val="24"/>
              </w:rPr>
              <w:t>07</w:t>
            </w:r>
          </w:p>
        </w:tc>
        <w:tc>
          <w:tcPr>
            <w:tcW w:w="3678" w:type="dxa"/>
          </w:tcPr>
          <w:p w14:paraId="369392FB">
            <w:pPr>
              <w:pStyle w:val="11"/>
              <w:spacing w:line="273" w:lineRule="auto"/>
              <w:ind w:left="98" w:right="161"/>
              <w:rPr>
                <w:sz w:val="24"/>
              </w:rPr>
            </w:pPr>
            <w:r>
              <w:rPr>
                <w:sz w:val="24"/>
              </w:rPr>
              <w:t>Notification</w:t>
            </w:r>
            <w:r>
              <w:rPr>
                <w:spacing w:val="-38"/>
                <w:sz w:val="24"/>
              </w:rPr>
              <w:t xml:space="preserve"> </w:t>
            </w:r>
            <w:r>
              <w:rPr>
                <w:sz w:val="24"/>
              </w:rPr>
              <w:t>and Reminder</w:t>
            </w:r>
            <w:r>
              <w:rPr>
                <w:spacing w:val="-4"/>
                <w:sz w:val="24"/>
              </w:rPr>
              <w:t xml:space="preserve"> </w:t>
            </w:r>
            <w:r>
              <w:rPr>
                <w:spacing w:val="-2"/>
                <w:sz w:val="24"/>
              </w:rPr>
              <w:t>Support</w:t>
            </w:r>
          </w:p>
        </w:tc>
      </w:tr>
      <w:tr w14:paraId="547B0A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002" w:type="dxa"/>
          </w:tcPr>
          <w:p w14:paraId="51C01B39">
            <w:pPr>
              <w:pStyle w:val="11"/>
              <w:spacing w:line="273" w:lineRule="auto"/>
              <w:ind w:right="59"/>
              <w:rPr>
                <w:sz w:val="24"/>
              </w:rPr>
            </w:pPr>
            <w:r>
              <w:rPr>
                <w:sz w:val="24"/>
              </w:rPr>
              <w:t>Limited</w:t>
            </w:r>
            <w:r>
              <w:rPr>
                <w:spacing w:val="-38"/>
                <w:sz w:val="24"/>
              </w:rPr>
              <w:t xml:space="preserve"> </w:t>
            </w:r>
            <w:r>
              <w:rPr>
                <w:sz w:val="24"/>
              </w:rPr>
              <w:t>reporting and</w:t>
            </w:r>
            <w:r>
              <w:rPr>
                <w:spacing w:val="1"/>
                <w:sz w:val="24"/>
              </w:rPr>
              <w:t xml:space="preserve"> </w:t>
            </w:r>
            <w:r>
              <w:rPr>
                <w:spacing w:val="-2"/>
                <w:sz w:val="24"/>
              </w:rPr>
              <w:t>recordkeeping</w:t>
            </w:r>
          </w:p>
        </w:tc>
        <w:tc>
          <w:tcPr>
            <w:tcW w:w="2207" w:type="dxa"/>
          </w:tcPr>
          <w:p w14:paraId="69F6AA3E">
            <w:pPr>
              <w:pStyle w:val="11"/>
              <w:spacing w:line="273" w:lineRule="auto"/>
              <w:ind w:left="99" w:right="211"/>
              <w:rPr>
                <w:sz w:val="24"/>
              </w:rPr>
            </w:pPr>
            <w:r>
              <w:rPr>
                <w:sz w:val="24"/>
              </w:rPr>
              <w:t>FR-08,</w:t>
            </w:r>
            <w:r>
              <w:rPr>
                <w:spacing w:val="-36"/>
                <w:sz w:val="24"/>
              </w:rPr>
              <w:t xml:space="preserve"> </w:t>
            </w:r>
            <w:r>
              <w:rPr>
                <w:sz w:val="24"/>
              </w:rPr>
              <w:t xml:space="preserve">FR-09, </w:t>
            </w:r>
            <w:r>
              <w:rPr>
                <w:spacing w:val="-2"/>
                <w:sz w:val="24"/>
              </w:rPr>
              <w:t>FR-10</w:t>
            </w:r>
          </w:p>
        </w:tc>
        <w:tc>
          <w:tcPr>
            <w:tcW w:w="3678" w:type="dxa"/>
          </w:tcPr>
          <w:p w14:paraId="6058B4C9">
            <w:pPr>
              <w:pStyle w:val="11"/>
              <w:spacing w:line="273" w:lineRule="auto"/>
              <w:ind w:left="98"/>
              <w:rPr>
                <w:sz w:val="24"/>
              </w:rPr>
            </w:pPr>
            <w:r>
              <w:rPr>
                <w:sz w:val="24"/>
              </w:rPr>
              <w:t>Resolution Records; Reporting</w:t>
            </w:r>
            <w:r>
              <w:rPr>
                <w:spacing w:val="-21"/>
                <w:sz w:val="24"/>
              </w:rPr>
              <w:t xml:space="preserve"> </w:t>
            </w:r>
            <w:r>
              <w:rPr>
                <w:sz w:val="24"/>
              </w:rPr>
              <w:t>and</w:t>
            </w:r>
            <w:r>
              <w:rPr>
                <w:spacing w:val="-21"/>
                <w:sz w:val="24"/>
              </w:rPr>
              <w:t xml:space="preserve"> </w:t>
            </w:r>
            <w:r>
              <w:rPr>
                <w:sz w:val="24"/>
              </w:rPr>
              <w:t>Monitoring</w:t>
            </w:r>
          </w:p>
        </w:tc>
      </w:tr>
      <w:tr w14:paraId="2823AF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5" w:hRule="atLeast"/>
        </w:trPr>
        <w:tc>
          <w:tcPr>
            <w:tcW w:w="3002" w:type="dxa"/>
          </w:tcPr>
          <w:p w14:paraId="1448C2C9">
            <w:pPr>
              <w:pStyle w:val="11"/>
              <w:spacing w:line="273" w:lineRule="auto"/>
              <w:rPr>
                <w:sz w:val="24"/>
              </w:rPr>
            </w:pPr>
            <w:r>
              <w:rPr>
                <w:sz w:val="24"/>
              </w:rPr>
              <w:t>Recurring</w:t>
            </w:r>
            <w:r>
              <w:rPr>
                <w:spacing w:val="-38"/>
                <w:sz w:val="24"/>
              </w:rPr>
              <w:t xml:space="preserve"> </w:t>
            </w:r>
            <w:r>
              <w:rPr>
                <w:sz w:val="24"/>
              </w:rPr>
              <w:t xml:space="preserve">concerns are difficult to </w:t>
            </w:r>
            <w:r>
              <w:rPr>
                <w:spacing w:val="-2"/>
                <w:sz w:val="24"/>
              </w:rPr>
              <w:t>analyze</w:t>
            </w:r>
          </w:p>
        </w:tc>
        <w:tc>
          <w:tcPr>
            <w:tcW w:w="2207" w:type="dxa"/>
          </w:tcPr>
          <w:p w14:paraId="4E97BD9A">
            <w:pPr>
              <w:pStyle w:val="11"/>
              <w:spacing w:line="273" w:lineRule="auto"/>
              <w:ind w:left="99" w:right="211"/>
              <w:rPr>
                <w:sz w:val="24"/>
              </w:rPr>
            </w:pPr>
            <w:r>
              <w:rPr>
                <w:sz w:val="24"/>
              </w:rPr>
              <w:t>FR-04,</w:t>
            </w:r>
            <w:r>
              <w:rPr>
                <w:spacing w:val="-36"/>
                <w:sz w:val="24"/>
              </w:rPr>
              <w:t xml:space="preserve"> </w:t>
            </w:r>
            <w:r>
              <w:rPr>
                <w:sz w:val="24"/>
              </w:rPr>
              <w:t xml:space="preserve">FR-08, </w:t>
            </w:r>
            <w:r>
              <w:rPr>
                <w:spacing w:val="-2"/>
                <w:sz w:val="24"/>
              </w:rPr>
              <w:t>FR-10</w:t>
            </w:r>
          </w:p>
        </w:tc>
        <w:tc>
          <w:tcPr>
            <w:tcW w:w="3678" w:type="dxa"/>
          </w:tcPr>
          <w:p w14:paraId="6710C508">
            <w:pPr>
              <w:pStyle w:val="11"/>
              <w:spacing w:line="276" w:lineRule="auto"/>
              <w:ind w:left="98"/>
              <w:rPr>
                <w:sz w:val="24"/>
              </w:rPr>
            </w:pPr>
            <w:r>
              <w:rPr>
                <w:sz w:val="24"/>
              </w:rPr>
              <w:t>Classification and Priority; Resolution Records;</w:t>
            </w:r>
            <w:r>
              <w:rPr>
                <w:spacing w:val="-19"/>
                <w:sz w:val="24"/>
              </w:rPr>
              <w:t xml:space="preserve"> </w:t>
            </w:r>
            <w:r>
              <w:rPr>
                <w:sz w:val="24"/>
              </w:rPr>
              <w:t>Reporting</w:t>
            </w:r>
            <w:r>
              <w:rPr>
                <w:spacing w:val="-19"/>
                <w:sz w:val="24"/>
              </w:rPr>
              <w:t xml:space="preserve"> </w:t>
            </w:r>
            <w:r>
              <w:rPr>
                <w:sz w:val="24"/>
              </w:rPr>
              <w:t xml:space="preserve">and </w:t>
            </w:r>
            <w:r>
              <w:rPr>
                <w:spacing w:val="-2"/>
                <w:sz w:val="24"/>
              </w:rPr>
              <w:t>Monitoring</w:t>
            </w:r>
          </w:p>
        </w:tc>
      </w:tr>
    </w:tbl>
    <w:p w14:paraId="6603A857">
      <w:pPr>
        <w:pStyle w:val="6"/>
        <w:spacing w:before="261" w:line="273" w:lineRule="auto"/>
        <w:ind w:right="353"/>
        <w:jc w:val="both"/>
      </w:pPr>
      <w:r>
        <w:t>Every one of the seven problems is covered by at least one functional requirement and one proposed component. The Access Control component is the exception in purpose. It supports the security and privacy requirements (NFR-02 and NFR-07) instead of a particular process problem.</w:t>
      </w:r>
    </w:p>
    <w:p w14:paraId="0D19ACC7">
      <w:pPr>
        <w:pStyle w:val="6"/>
        <w:spacing w:before="10"/>
      </w:pPr>
    </w:p>
    <w:p w14:paraId="6A756B9E">
      <w:pPr>
        <w:pStyle w:val="3"/>
        <w:numPr>
          <w:ilvl w:val="2"/>
          <w:numId w:val="13"/>
        </w:numPr>
        <w:tabs>
          <w:tab w:val="left" w:pos="865"/>
        </w:tabs>
        <w:spacing w:before="0" w:after="0" w:line="240" w:lineRule="auto"/>
        <w:ind w:left="865" w:right="0" w:hanging="865"/>
        <w:jc w:val="left"/>
      </w:pPr>
      <w:bookmarkStart w:id="130" w:name="_bookmark65"/>
      <w:bookmarkEnd w:id="130"/>
      <w:bookmarkStart w:id="131" w:name="4.3.2 Analysis and Discussion"/>
      <w:bookmarkEnd w:id="131"/>
      <w:r>
        <w:t>Analysis</w:t>
      </w:r>
      <w:r>
        <w:rPr>
          <w:spacing w:val="-7"/>
        </w:rPr>
        <w:t xml:space="preserve"> </w:t>
      </w:r>
      <w:r>
        <w:t>and</w:t>
      </w:r>
      <w:r>
        <w:rPr>
          <w:spacing w:val="-6"/>
        </w:rPr>
        <w:t xml:space="preserve"> </w:t>
      </w:r>
      <w:r>
        <w:rPr>
          <w:spacing w:val="-2"/>
        </w:rPr>
        <w:t>Discussion</w:t>
      </w:r>
    </w:p>
    <w:p w14:paraId="4FB69BCA">
      <w:pPr>
        <w:pStyle w:val="6"/>
        <w:spacing w:before="6"/>
        <w:rPr>
          <w:b/>
        </w:rPr>
      </w:pPr>
    </w:p>
    <w:p w14:paraId="1902A10E">
      <w:pPr>
        <w:pStyle w:val="6"/>
        <w:spacing w:line="273" w:lineRule="auto"/>
        <w:ind w:right="366"/>
        <w:jc w:val="both"/>
      </w:pPr>
      <w:r>
        <w:t>The plan is expected to give Mia Tech a more organized way to handle internal IT support requests. Submission, recording, classification, assignment, monitoring, and closure would each follow a defined step, directly addressing the weaknesses identified in the current-state analysis.</w:t>
      </w:r>
    </w:p>
    <w:p w14:paraId="0D096AB1">
      <w:pPr>
        <w:pStyle w:val="6"/>
        <w:spacing w:before="241" w:line="273" w:lineRule="auto"/>
        <w:ind w:right="354"/>
        <w:jc w:val="both"/>
      </w:pPr>
      <w:r>
        <w:t>One expected benefit is easier access to request information. A central record and reference number would help employees and IT personnel</w:t>
      </w:r>
      <w:r>
        <w:rPr>
          <w:spacing w:val="-2"/>
        </w:rPr>
        <w:t xml:space="preserve"> </w:t>
      </w:r>
      <w:r>
        <w:t>find</w:t>
      </w:r>
      <w:r>
        <w:rPr>
          <w:spacing w:val="-2"/>
        </w:rPr>
        <w:t xml:space="preserve"> </w:t>
      </w:r>
      <w:r>
        <w:t>a</w:t>
      </w:r>
      <w:r>
        <w:rPr>
          <w:spacing w:val="-7"/>
        </w:rPr>
        <w:t xml:space="preserve"> </w:t>
      </w:r>
      <w:r>
        <w:t>request</w:t>
      </w:r>
      <w:r>
        <w:rPr>
          <w:spacing w:val="-2"/>
        </w:rPr>
        <w:t xml:space="preserve"> </w:t>
      </w:r>
      <w:r>
        <w:t>and</w:t>
      </w:r>
      <w:r>
        <w:rPr>
          <w:spacing w:val="-2"/>
        </w:rPr>
        <w:t xml:space="preserve"> </w:t>
      </w:r>
      <w:r>
        <w:t>check</w:t>
      </w:r>
      <w:r>
        <w:rPr>
          <w:spacing w:val="-7"/>
        </w:rPr>
        <w:t xml:space="preserve"> </w:t>
      </w:r>
      <w:r>
        <w:t>its</w:t>
      </w:r>
      <w:r>
        <w:rPr>
          <w:spacing w:val="-2"/>
        </w:rPr>
        <w:t xml:space="preserve"> </w:t>
      </w:r>
      <w:r>
        <w:t>status.</w:t>
      </w:r>
      <w:r>
        <w:rPr>
          <w:spacing w:val="-7"/>
        </w:rPr>
        <w:t xml:space="preserve"> </w:t>
      </w:r>
      <w:r>
        <w:t>Another</w:t>
      </w:r>
      <w:r>
        <w:rPr>
          <w:spacing w:val="-2"/>
        </w:rPr>
        <w:t xml:space="preserve"> </w:t>
      </w:r>
      <w:r>
        <w:t>is</w:t>
      </w:r>
      <w:r>
        <w:rPr>
          <w:spacing w:val="-7"/>
        </w:rPr>
        <w:t xml:space="preserve"> </w:t>
      </w:r>
      <w:r>
        <w:t>clearer coordination: categories, priorities, and assignment responsibilities</w:t>
      </w:r>
      <w:r>
        <w:rPr>
          <w:spacing w:val="-29"/>
        </w:rPr>
        <w:t xml:space="preserve"> </w:t>
      </w:r>
      <w:r>
        <w:t>would</w:t>
      </w:r>
      <w:r>
        <w:rPr>
          <w:spacing w:val="-29"/>
        </w:rPr>
        <w:t xml:space="preserve"> </w:t>
      </w:r>
      <w:r>
        <w:t>help</w:t>
      </w:r>
      <w:r>
        <w:rPr>
          <w:spacing w:val="-24"/>
        </w:rPr>
        <w:t xml:space="preserve"> </w:t>
      </w:r>
      <w:r>
        <w:t>staff</w:t>
      </w:r>
      <w:r>
        <w:rPr>
          <w:spacing w:val="-24"/>
        </w:rPr>
        <w:t xml:space="preserve"> </w:t>
      </w:r>
      <w:r>
        <w:t>understand</w:t>
      </w:r>
      <w:r>
        <w:rPr>
          <w:spacing w:val="-24"/>
        </w:rPr>
        <w:t xml:space="preserve"> </w:t>
      </w:r>
      <w:r>
        <w:t>what</w:t>
      </w:r>
      <w:r>
        <w:rPr>
          <w:spacing w:val="-24"/>
        </w:rPr>
        <w:t xml:space="preserve"> </w:t>
      </w:r>
      <w:r>
        <w:t>needs</w:t>
      </w:r>
      <w:r>
        <w:rPr>
          <w:spacing w:val="-29"/>
        </w:rPr>
        <w:t xml:space="preserve"> </w:t>
      </w:r>
      <w:r>
        <w:t>attention, while complete request details would give technicians a better starting point.</w:t>
      </w:r>
    </w:p>
    <w:p w14:paraId="53491A19">
      <w:pPr>
        <w:pStyle w:val="6"/>
        <w:spacing w:before="246" w:line="273" w:lineRule="auto"/>
        <w:ind w:right="213"/>
      </w:pPr>
      <w:r>
        <w:t>Regular status updates, notifications, and reminders could make follow-up easier and help requesters understand the progress of their concerns. Recording how each issue was resolved would also create</w:t>
      </w:r>
      <w:r>
        <w:rPr>
          <w:spacing w:val="-17"/>
        </w:rPr>
        <w:t xml:space="preserve"> </w:t>
      </w:r>
      <w:r>
        <w:t>a</w:t>
      </w:r>
      <w:r>
        <w:rPr>
          <w:spacing w:val="-23"/>
        </w:rPr>
        <w:t xml:space="preserve"> </w:t>
      </w:r>
      <w:r>
        <w:t>useful</w:t>
      </w:r>
      <w:r>
        <w:rPr>
          <w:spacing w:val="-17"/>
        </w:rPr>
        <w:t xml:space="preserve"> </w:t>
      </w:r>
      <w:r>
        <w:t>history</w:t>
      </w:r>
      <w:r>
        <w:rPr>
          <w:spacing w:val="-17"/>
        </w:rPr>
        <w:t xml:space="preserve"> </w:t>
      </w:r>
      <w:r>
        <w:t>for</w:t>
      </w:r>
      <w:r>
        <w:rPr>
          <w:spacing w:val="-23"/>
        </w:rPr>
        <w:t xml:space="preserve"> </w:t>
      </w:r>
      <w:r>
        <w:t>similar</w:t>
      </w:r>
      <w:r>
        <w:rPr>
          <w:spacing w:val="-23"/>
        </w:rPr>
        <w:t xml:space="preserve"> </w:t>
      </w:r>
      <w:r>
        <w:t>problems</w:t>
      </w:r>
      <w:r>
        <w:rPr>
          <w:spacing w:val="-17"/>
        </w:rPr>
        <w:t xml:space="preserve"> </w:t>
      </w:r>
      <w:r>
        <w:t>in</w:t>
      </w:r>
      <w:r>
        <w:rPr>
          <w:spacing w:val="-17"/>
        </w:rPr>
        <w:t xml:space="preserve"> </w:t>
      </w:r>
      <w:r>
        <w:t>the</w:t>
      </w:r>
      <w:r>
        <w:rPr>
          <w:spacing w:val="-17"/>
        </w:rPr>
        <w:t xml:space="preserve"> </w:t>
      </w:r>
      <w:r>
        <w:t>future.</w:t>
      </w:r>
      <w:r>
        <w:rPr>
          <w:spacing w:val="-17"/>
        </w:rPr>
        <w:t xml:space="preserve"> </w:t>
      </w:r>
      <w:r>
        <w:t>Summary reports and performance indicators could help management review request</w:t>
      </w:r>
      <w:r>
        <w:rPr>
          <w:spacing w:val="-23"/>
        </w:rPr>
        <w:t xml:space="preserve"> </w:t>
      </w:r>
      <w:r>
        <w:t>volume,</w:t>
      </w:r>
      <w:r>
        <w:rPr>
          <w:spacing w:val="-23"/>
        </w:rPr>
        <w:t xml:space="preserve"> </w:t>
      </w:r>
      <w:r>
        <w:t>pending</w:t>
      </w:r>
      <w:r>
        <w:rPr>
          <w:spacing w:val="-23"/>
        </w:rPr>
        <w:t xml:space="preserve"> </w:t>
      </w:r>
      <w:r>
        <w:t>work,</w:t>
      </w:r>
      <w:r>
        <w:rPr>
          <w:spacing w:val="-23"/>
        </w:rPr>
        <w:t xml:space="preserve"> </w:t>
      </w:r>
      <w:r>
        <w:t>recurring</w:t>
      </w:r>
      <w:r>
        <w:rPr>
          <w:spacing w:val="-23"/>
        </w:rPr>
        <w:t xml:space="preserve"> </w:t>
      </w:r>
      <w:r>
        <w:t>issues,</w:t>
      </w:r>
      <w:r>
        <w:rPr>
          <w:spacing w:val="-23"/>
        </w:rPr>
        <w:t xml:space="preserve"> </w:t>
      </w:r>
      <w:r>
        <w:t>and</w:t>
      </w:r>
      <w:r>
        <w:rPr>
          <w:spacing w:val="-23"/>
        </w:rPr>
        <w:t xml:space="preserve"> </w:t>
      </w:r>
      <w:r>
        <w:t>response</w:t>
      </w:r>
      <w:r>
        <w:rPr>
          <w:spacing w:val="-23"/>
        </w:rPr>
        <w:t xml:space="preserve"> </w:t>
      </w:r>
      <w:r>
        <w:t>times.</w:t>
      </w:r>
    </w:p>
    <w:p w14:paraId="0D9C1860">
      <w:pPr>
        <w:pStyle w:val="6"/>
        <w:spacing w:before="246" w:line="273" w:lineRule="auto"/>
        <w:ind w:right="222"/>
      </w:pPr>
      <w:r>
        <w:t>These</w:t>
      </w:r>
      <w:r>
        <w:rPr>
          <w:spacing w:val="40"/>
        </w:rPr>
        <w:t xml:space="preserve"> </w:t>
      </w:r>
      <w:r>
        <w:t>are</w:t>
      </w:r>
      <w:r>
        <w:rPr>
          <w:spacing w:val="40"/>
        </w:rPr>
        <w:t xml:space="preserve"> </w:t>
      </w:r>
      <w:r>
        <w:t>expected</w:t>
      </w:r>
      <w:r>
        <w:rPr>
          <w:spacing w:val="40"/>
        </w:rPr>
        <w:t xml:space="preserve"> </w:t>
      </w:r>
      <w:r>
        <w:t>benefits,</w:t>
      </w:r>
      <w:r>
        <w:rPr>
          <w:spacing w:val="40"/>
        </w:rPr>
        <w:t xml:space="preserve"> </w:t>
      </w:r>
      <w:r>
        <w:t>not</w:t>
      </w:r>
      <w:r>
        <w:rPr>
          <w:spacing w:val="40"/>
        </w:rPr>
        <w:t xml:space="preserve"> </w:t>
      </w:r>
      <w:r>
        <w:t>measured</w:t>
      </w:r>
      <w:r>
        <w:rPr>
          <w:spacing w:val="40"/>
        </w:rPr>
        <w:t xml:space="preserve"> </w:t>
      </w:r>
      <w:r>
        <w:t>results,</w:t>
      </w:r>
      <w:r>
        <w:rPr>
          <w:spacing w:val="40"/>
        </w:rPr>
        <w:t xml:space="preserve"> </w:t>
      </w:r>
      <w:r>
        <w:t>because</w:t>
      </w:r>
      <w:r>
        <w:rPr>
          <w:spacing w:val="40"/>
        </w:rPr>
        <w:t xml:space="preserve"> </w:t>
      </w:r>
      <w:r>
        <w:t>the process</w:t>
      </w:r>
      <w:r>
        <w:rPr>
          <w:spacing w:val="42"/>
        </w:rPr>
        <w:t xml:space="preserve"> </w:t>
      </w:r>
      <w:r>
        <w:t>has</w:t>
      </w:r>
      <w:r>
        <w:rPr>
          <w:spacing w:val="47"/>
        </w:rPr>
        <w:t xml:space="preserve"> </w:t>
      </w:r>
      <w:r>
        <w:t>not</w:t>
      </w:r>
      <w:r>
        <w:rPr>
          <w:spacing w:val="42"/>
        </w:rPr>
        <w:t xml:space="preserve"> </w:t>
      </w:r>
      <w:r>
        <w:t>yet</w:t>
      </w:r>
      <w:r>
        <w:rPr>
          <w:spacing w:val="42"/>
        </w:rPr>
        <w:t xml:space="preserve"> </w:t>
      </w:r>
      <w:r>
        <w:t>been</w:t>
      </w:r>
      <w:r>
        <w:rPr>
          <w:spacing w:val="42"/>
        </w:rPr>
        <w:t xml:space="preserve"> </w:t>
      </w:r>
      <w:r>
        <w:t>implemented.</w:t>
      </w:r>
      <w:r>
        <w:rPr>
          <w:spacing w:val="42"/>
        </w:rPr>
        <w:t xml:space="preserve"> </w:t>
      </w:r>
      <w:r>
        <w:t>The</w:t>
      </w:r>
      <w:r>
        <w:rPr>
          <w:spacing w:val="42"/>
        </w:rPr>
        <w:t xml:space="preserve"> </w:t>
      </w:r>
      <w:r>
        <w:t>actual</w:t>
      </w:r>
      <w:r>
        <w:rPr>
          <w:spacing w:val="42"/>
        </w:rPr>
        <w:t xml:space="preserve"> </w:t>
      </w:r>
      <w:r>
        <w:t>outcome</w:t>
      </w:r>
      <w:r>
        <w:rPr>
          <w:spacing w:val="43"/>
        </w:rPr>
        <w:t xml:space="preserve"> </w:t>
      </w:r>
      <w:r>
        <w:rPr>
          <w:spacing w:val="-2"/>
        </w:rPr>
        <w:t>would</w:t>
      </w:r>
    </w:p>
    <w:p w14:paraId="64C64F7B">
      <w:pPr>
        <w:pStyle w:val="6"/>
        <w:spacing w:after="0" w:line="273" w:lineRule="auto"/>
        <w:sectPr>
          <w:type w:val="continuous"/>
          <w:pgSz w:w="12240" w:h="15840"/>
          <w:pgMar w:top="1420" w:right="1080" w:bottom="280" w:left="1440" w:header="720" w:footer="720" w:gutter="0"/>
          <w:cols w:space="720" w:num="1"/>
        </w:sectPr>
      </w:pPr>
    </w:p>
    <w:p w14:paraId="5569A48A">
      <w:pPr>
        <w:pStyle w:val="6"/>
        <w:spacing w:before="80" w:line="273" w:lineRule="auto"/>
        <w:ind w:right="366"/>
        <w:jc w:val="both"/>
      </w:pPr>
      <w:r>
        <w:t>depend on how the plan is introduced, whether employees use it consistently, how accurate the records are, what resources are available, and whether the process is reviewed regularly. Automation is intended to support the work of Mia Tech's IT personnel and technicians, not replace their technical judgment.</w:t>
      </w:r>
    </w:p>
    <w:p w14:paraId="508B977D">
      <w:pPr>
        <w:pStyle w:val="6"/>
        <w:spacing w:before="9"/>
      </w:pPr>
    </w:p>
    <w:p w14:paraId="59296C05">
      <w:pPr>
        <w:pStyle w:val="3"/>
        <w:numPr>
          <w:ilvl w:val="2"/>
          <w:numId w:val="13"/>
        </w:numPr>
        <w:tabs>
          <w:tab w:val="left" w:pos="865"/>
        </w:tabs>
        <w:spacing w:before="0" w:after="0" w:line="240" w:lineRule="auto"/>
        <w:ind w:left="865" w:right="0" w:hanging="865"/>
        <w:jc w:val="left"/>
      </w:pPr>
      <w:bookmarkStart w:id="132" w:name="_bookmark66"/>
      <w:bookmarkEnd w:id="132"/>
      <w:bookmarkStart w:id="133" w:name="4.3.3 Relation to the Specific Objective"/>
      <w:bookmarkEnd w:id="133"/>
      <w:r>
        <w:t>Relation</w:t>
      </w:r>
      <w:r>
        <w:rPr>
          <w:spacing w:val="-5"/>
        </w:rPr>
        <w:t xml:space="preserve"> </w:t>
      </w:r>
      <w:r>
        <w:t>to</w:t>
      </w:r>
      <w:r>
        <w:rPr>
          <w:spacing w:val="-8"/>
        </w:rPr>
        <w:t xml:space="preserve"> </w:t>
      </w:r>
      <w:r>
        <w:t>the</w:t>
      </w:r>
      <w:r>
        <w:rPr>
          <w:spacing w:val="-4"/>
        </w:rPr>
        <w:t xml:space="preserve"> </w:t>
      </w:r>
      <w:r>
        <w:t>Specific</w:t>
      </w:r>
      <w:r>
        <w:rPr>
          <w:spacing w:val="-4"/>
        </w:rPr>
        <w:t xml:space="preserve"> </w:t>
      </w:r>
      <w:r>
        <w:rPr>
          <w:spacing w:val="-2"/>
        </w:rPr>
        <w:t>Objectives</w:t>
      </w:r>
    </w:p>
    <w:p w14:paraId="1D1DFCC9">
      <w:pPr>
        <w:pStyle w:val="6"/>
        <w:spacing w:before="7"/>
        <w:rPr>
          <w:b/>
        </w:rPr>
      </w:pPr>
    </w:p>
    <w:p w14:paraId="033911C3">
      <w:pPr>
        <w:pStyle w:val="6"/>
        <w:ind w:left="125" w:right="490"/>
        <w:jc w:val="center"/>
      </w:pPr>
      <w:r>
        <w:t>Table</w:t>
      </w:r>
      <w:r>
        <w:rPr>
          <w:spacing w:val="-4"/>
        </w:rPr>
        <w:t xml:space="preserve"> </w:t>
      </w:r>
      <w:r>
        <w:t>4.9.</w:t>
      </w:r>
      <w:r>
        <w:rPr>
          <w:spacing w:val="-3"/>
        </w:rPr>
        <w:t xml:space="preserve"> </w:t>
      </w:r>
      <w:r>
        <w:t>Results</w:t>
      </w:r>
      <w:r>
        <w:rPr>
          <w:spacing w:val="-3"/>
        </w:rPr>
        <w:t xml:space="preserve"> </w:t>
      </w:r>
      <w:r>
        <w:t>per</w:t>
      </w:r>
      <w:r>
        <w:rPr>
          <w:spacing w:val="-7"/>
        </w:rPr>
        <w:t xml:space="preserve"> </w:t>
      </w:r>
      <w:r>
        <w:t>Specific</w:t>
      </w:r>
      <w:r>
        <w:rPr>
          <w:spacing w:val="-3"/>
        </w:rPr>
        <w:t xml:space="preserve"> </w:t>
      </w:r>
      <w:r>
        <w:rPr>
          <w:spacing w:val="-2"/>
        </w:rPr>
        <w:t>Objective</w:t>
      </w:r>
    </w:p>
    <w:p w14:paraId="3C676EE3">
      <w:pPr>
        <w:pStyle w:val="6"/>
        <w:spacing w:before="4" w:after="1"/>
        <w:rPr>
          <w:sz w:val="14"/>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482"/>
        <w:gridCol w:w="4007"/>
        <w:gridCol w:w="1396"/>
      </w:tblGrid>
      <w:tr w14:paraId="203F43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3482" w:type="dxa"/>
            <w:shd w:val="clear" w:color="auto" w:fill="D9EAF7"/>
          </w:tcPr>
          <w:p w14:paraId="516C3DD6">
            <w:pPr>
              <w:pStyle w:val="11"/>
              <w:ind w:left="445"/>
              <w:rPr>
                <w:b/>
                <w:sz w:val="24"/>
              </w:rPr>
            </w:pPr>
            <w:r>
              <w:rPr>
                <w:b/>
                <w:sz w:val="24"/>
              </w:rPr>
              <w:t>Specific</w:t>
            </w:r>
            <w:r>
              <w:rPr>
                <w:b/>
                <w:spacing w:val="-4"/>
                <w:sz w:val="24"/>
              </w:rPr>
              <w:t xml:space="preserve"> </w:t>
            </w:r>
            <w:r>
              <w:rPr>
                <w:b/>
                <w:spacing w:val="-2"/>
                <w:sz w:val="24"/>
              </w:rPr>
              <w:t>Objective</w:t>
            </w:r>
          </w:p>
        </w:tc>
        <w:tc>
          <w:tcPr>
            <w:tcW w:w="4007" w:type="dxa"/>
            <w:shd w:val="clear" w:color="auto" w:fill="D9EAF7"/>
          </w:tcPr>
          <w:p w14:paraId="3612DA2E">
            <w:pPr>
              <w:pStyle w:val="11"/>
              <w:ind w:left="23"/>
              <w:jc w:val="center"/>
              <w:rPr>
                <w:b/>
                <w:sz w:val="24"/>
              </w:rPr>
            </w:pPr>
            <w:r>
              <w:rPr>
                <w:b/>
                <w:spacing w:val="-2"/>
                <w:sz w:val="24"/>
              </w:rPr>
              <w:t>Result</w:t>
            </w:r>
          </w:p>
        </w:tc>
        <w:tc>
          <w:tcPr>
            <w:tcW w:w="1396" w:type="dxa"/>
            <w:shd w:val="clear" w:color="auto" w:fill="D9EAF7"/>
          </w:tcPr>
          <w:p w14:paraId="649939DB">
            <w:pPr>
              <w:pStyle w:val="11"/>
              <w:ind w:left="189"/>
              <w:rPr>
                <w:b/>
                <w:sz w:val="24"/>
              </w:rPr>
            </w:pPr>
            <w:r>
              <w:rPr>
                <w:b/>
                <w:spacing w:val="-2"/>
                <w:sz w:val="24"/>
              </w:rPr>
              <w:t>Section</w:t>
            </w:r>
          </w:p>
        </w:tc>
      </w:tr>
      <w:tr w14:paraId="013BFA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482" w:type="dxa"/>
          </w:tcPr>
          <w:p w14:paraId="6E92C639">
            <w:pPr>
              <w:pStyle w:val="11"/>
              <w:spacing w:line="273" w:lineRule="auto"/>
              <w:ind w:right="265"/>
              <w:rPr>
                <w:sz w:val="24"/>
              </w:rPr>
            </w:pPr>
            <w:r>
              <w:rPr>
                <w:sz w:val="24"/>
              </w:rPr>
              <w:t>1.</w:t>
            </w:r>
            <w:r>
              <w:rPr>
                <w:spacing w:val="-17"/>
                <w:sz w:val="24"/>
              </w:rPr>
              <w:t xml:space="preserve"> </w:t>
            </w:r>
            <w:r>
              <w:rPr>
                <w:sz w:val="24"/>
              </w:rPr>
              <w:t>Document</w:t>
            </w:r>
            <w:r>
              <w:rPr>
                <w:spacing w:val="-21"/>
                <w:sz w:val="24"/>
              </w:rPr>
              <w:t xml:space="preserve"> </w:t>
            </w:r>
            <w:r>
              <w:rPr>
                <w:sz w:val="24"/>
              </w:rPr>
              <w:t>the current</w:t>
            </w:r>
            <w:r>
              <w:rPr>
                <w:spacing w:val="-4"/>
                <w:sz w:val="24"/>
              </w:rPr>
              <w:t xml:space="preserve"> </w:t>
            </w:r>
            <w:r>
              <w:rPr>
                <w:spacing w:val="-2"/>
                <w:sz w:val="24"/>
              </w:rPr>
              <w:t>process</w:t>
            </w:r>
          </w:p>
        </w:tc>
        <w:tc>
          <w:tcPr>
            <w:tcW w:w="4007" w:type="dxa"/>
          </w:tcPr>
          <w:p w14:paraId="1B0EB70D">
            <w:pPr>
              <w:pStyle w:val="11"/>
              <w:spacing w:line="273" w:lineRule="auto"/>
              <w:ind w:left="99" w:right="197"/>
              <w:rPr>
                <w:sz w:val="24"/>
              </w:rPr>
            </w:pPr>
            <w:r>
              <w:rPr>
                <w:sz w:val="24"/>
              </w:rPr>
              <w:t>Current-state</w:t>
            </w:r>
            <w:r>
              <w:rPr>
                <w:spacing w:val="-19"/>
                <w:sz w:val="24"/>
              </w:rPr>
              <w:t xml:space="preserve"> </w:t>
            </w:r>
            <w:r>
              <w:rPr>
                <w:sz w:val="24"/>
              </w:rPr>
              <w:t>process</w:t>
            </w:r>
            <w:r>
              <w:rPr>
                <w:spacing w:val="-19"/>
                <w:sz w:val="24"/>
              </w:rPr>
              <w:t xml:space="preserve"> </w:t>
            </w:r>
            <w:r>
              <w:rPr>
                <w:sz w:val="24"/>
              </w:rPr>
              <w:t>and Figure 1.</w:t>
            </w:r>
          </w:p>
        </w:tc>
        <w:tc>
          <w:tcPr>
            <w:tcW w:w="1396" w:type="dxa"/>
          </w:tcPr>
          <w:p w14:paraId="36FD619E">
            <w:pPr>
              <w:pStyle w:val="11"/>
              <w:ind w:left="99"/>
              <w:rPr>
                <w:sz w:val="24"/>
              </w:rPr>
            </w:pPr>
            <w:r>
              <w:rPr>
                <w:spacing w:val="-2"/>
                <w:sz w:val="24"/>
              </w:rPr>
              <w:t>3.1.3</w:t>
            </w:r>
          </w:p>
        </w:tc>
      </w:tr>
      <w:tr w14:paraId="33BEB0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20" w:hRule="atLeast"/>
        </w:trPr>
        <w:tc>
          <w:tcPr>
            <w:tcW w:w="3482" w:type="dxa"/>
          </w:tcPr>
          <w:p w14:paraId="36479F78">
            <w:pPr>
              <w:pStyle w:val="11"/>
              <w:spacing w:line="273" w:lineRule="auto"/>
              <w:rPr>
                <w:sz w:val="24"/>
              </w:rPr>
            </w:pPr>
            <w:r>
              <w:rPr>
                <w:sz w:val="24"/>
              </w:rPr>
              <w:t>2.</w:t>
            </w:r>
            <w:r>
              <w:rPr>
                <w:spacing w:val="-19"/>
                <w:sz w:val="24"/>
              </w:rPr>
              <w:t xml:space="preserve"> </w:t>
            </w:r>
            <w:r>
              <w:rPr>
                <w:sz w:val="24"/>
              </w:rPr>
              <w:t>Identify</w:t>
            </w:r>
            <w:r>
              <w:rPr>
                <w:spacing w:val="-23"/>
                <w:sz w:val="24"/>
              </w:rPr>
              <w:t xml:space="preserve"> </w:t>
            </w:r>
            <w:r>
              <w:rPr>
                <w:sz w:val="24"/>
              </w:rPr>
              <w:t>people involved</w:t>
            </w:r>
            <w:r>
              <w:rPr>
                <w:spacing w:val="-19"/>
                <w:sz w:val="24"/>
              </w:rPr>
              <w:t xml:space="preserve"> </w:t>
            </w:r>
            <w:r>
              <w:rPr>
                <w:sz w:val="24"/>
              </w:rPr>
              <w:t>and</w:t>
            </w:r>
            <w:r>
              <w:rPr>
                <w:spacing w:val="-23"/>
                <w:sz w:val="24"/>
              </w:rPr>
              <w:t xml:space="preserve"> </w:t>
            </w:r>
            <w:r>
              <w:rPr>
                <w:sz w:val="24"/>
              </w:rPr>
              <w:t xml:space="preserve">their </w:t>
            </w:r>
            <w:r>
              <w:rPr>
                <w:spacing w:val="-2"/>
                <w:sz w:val="24"/>
              </w:rPr>
              <w:t>proposed responsibilities</w:t>
            </w:r>
          </w:p>
        </w:tc>
        <w:tc>
          <w:tcPr>
            <w:tcW w:w="4007" w:type="dxa"/>
          </w:tcPr>
          <w:p w14:paraId="29F983C9">
            <w:pPr>
              <w:pStyle w:val="11"/>
              <w:spacing w:line="273" w:lineRule="auto"/>
              <w:ind w:left="99" w:right="197"/>
              <w:rPr>
                <w:sz w:val="24"/>
              </w:rPr>
            </w:pPr>
            <w:r>
              <w:rPr>
                <w:sz w:val="24"/>
              </w:rPr>
              <w:t>Stakeholder</w:t>
            </w:r>
            <w:r>
              <w:rPr>
                <w:spacing w:val="-23"/>
                <w:sz w:val="24"/>
              </w:rPr>
              <w:t xml:space="preserve"> </w:t>
            </w:r>
            <w:r>
              <w:rPr>
                <w:sz w:val="24"/>
              </w:rPr>
              <w:t>analysis</w:t>
            </w:r>
            <w:r>
              <w:rPr>
                <w:spacing w:val="-19"/>
                <w:sz w:val="24"/>
              </w:rPr>
              <w:t xml:space="preserve"> </w:t>
            </w:r>
            <w:r>
              <w:rPr>
                <w:sz w:val="24"/>
              </w:rPr>
              <w:t xml:space="preserve">and roles and </w:t>
            </w:r>
            <w:r>
              <w:rPr>
                <w:spacing w:val="-2"/>
                <w:sz w:val="24"/>
              </w:rPr>
              <w:t>responsibilities.</w:t>
            </w:r>
          </w:p>
        </w:tc>
        <w:tc>
          <w:tcPr>
            <w:tcW w:w="1396" w:type="dxa"/>
          </w:tcPr>
          <w:p w14:paraId="1214C49E">
            <w:pPr>
              <w:pStyle w:val="11"/>
              <w:ind w:left="99"/>
              <w:rPr>
                <w:sz w:val="24"/>
              </w:rPr>
            </w:pPr>
            <w:r>
              <w:rPr>
                <w:spacing w:val="-2"/>
                <w:sz w:val="24"/>
              </w:rPr>
              <w:t>3.1.1,</w:t>
            </w:r>
          </w:p>
          <w:p w14:paraId="3D7CC4CA">
            <w:pPr>
              <w:pStyle w:val="11"/>
              <w:spacing w:before="38"/>
              <w:ind w:left="99"/>
              <w:rPr>
                <w:sz w:val="24"/>
              </w:rPr>
            </w:pPr>
            <w:r>
              <w:rPr>
                <w:spacing w:val="-2"/>
                <w:sz w:val="24"/>
              </w:rPr>
              <w:t>3.4.2</w:t>
            </w:r>
          </w:p>
        </w:tc>
      </w:tr>
      <w:tr w14:paraId="2BA94E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05" w:hRule="atLeast"/>
        </w:trPr>
        <w:tc>
          <w:tcPr>
            <w:tcW w:w="3482" w:type="dxa"/>
            <w:tcBorders>
              <w:bottom w:val="single" w:color="000000" w:sz="12" w:space="0"/>
            </w:tcBorders>
          </w:tcPr>
          <w:p w14:paraId="26FC2B40">
            <w:pPr>
              <w:pStyle w:val="11"/>
              <w:spacing w:line="273" w:lineRule="auto"/>
              <w:ind w:right="265"/>
              <w:rPr>
                <w:sz w:val="24"/>
              </w:rPr>
            </w:pPr>
            <w:r>
              <w:rPr>
                <w:sz w:val="24"/>
              </w:rPr>
              <w:t>3. Identify information</w:t>
            </w:r>
            <w:r>
              <w:rPr>
                <w:spacing w:val="-38"/>
                <w:sz w:val="24"/>
              </w:rPr>
              <w:t xml:space="preserve"> </w:t>
            </w:r>
            <w:r>
              <w:rPr>
                <w:sz w:val="24"/>
              </w:rPr>
              <w:t>collected per request</w:t>
            </w:r>
          </w:p>
        </w:tc>
        <w:tc>
          <w:tcPr>
            <w:tcW w:w="4007" w:type="dxa"/>
            <w:tcBorders>
              <w:bottom w:val="single" w:color="000000" w:sz="12" w:space="0"/>
            </w:tcBorders>
          </w:tcPr>
          <w:p w14:paraId="0A0949CA">
            <w:pPr>
              <w:pStyle w:val="11"/>
              <w:spacing w:line="273" w:lineRule="auto"/>
              <w:ind w:left="99" w:right="572"/>
              <w:rPr>
                <w:sz w:val="24"/>
              </w:rPr>
            </w:pPr>
            <w:r>
              <w:rPr>
                <w:sz w:val="24"/>
              </w:rPr>
              <w:t>Required</w:t>
            </w:r>
            <w:r>
              <w:rPr>
                <w:spacing w:val="-17"/>
                <w:sz w:val="24"/>
              </w:rPr>
              <w:t xml:space="preserve"> </w:t>
            </w:r>
            <w:r>
              <w:rPr>
                <w:sz w:val="24"/>
              </w:rPr>
              <w:t>request</w:t>
            </w:r>
            <w:r>
              <w:rPr>
                <w:spacing w:val="-21"/>
                <w:sz w:val="24"/>
              </w:rPr>
              <w:t xml:space="preserve"> </w:t>
            </w:r>
            <w:r>
              <w:rPr>
                <w:sz w:val="24"/>
              </w:rPr>
              <w:t xml:space="preserve">fields (FR-02) and process </w:t>
            </w:r>
            <w:r>
              <w:rPr>
                <w:spacing w:val="-2"/>
                <w:sz w:val="24"/>
              </w:rPr>
              <w:t>inputs.</w:t>
            </w:r>
          </w:p>
        </w:tc>
        <w:tc>
          <w:tcPr>
            <w:tcW w:w="1396" w:type="dxa"/>
            <w:tcBorders>
              <w:bottom w:val="single" w:color="000000" w:sz="12" w:space="0"/>
            </w:tcBorders>
          </w:tcPr>
          <w:p w14:paraId="308BFD9D">
            <w:pPr>
              <w:pStyle w:val="11"/>
              <w:ind w:left="99"/>
              <w:rPr>
                <w:sz w:val="24"/>
              </w:rPr>
            </w:pPr>
            <w:r>
              <w:rPr>
                <w:spacing w:val="-2"/>
                <w:sz w:val="24"/>
              </w:rPr>
              <w:t>3.1.5,</w:t>
            </w:r>
          </w:p>
          <w:p w14:paraId="1332AD58">
            <w:pPr>
              <w:pStyle w:val="11"/>
              <w:spacing w:before="38"/>
              <w:ind w:left="99"/>
              <w:rPr>
                <w:sz w:val="24"/>
              </w:rPr>
            </w:pPr>
            <w:r>
              <w:rPr>
                <w:spacing w:val="-2"/>
                <w:sz w:val="24"/>
              </w:rPr>
              <w:t>4.2.3</w:t>
            </w:r>
          </w:p>
        </w:tc>
      </w:tr>
      <w:tr w14:paraId="45470F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Borders>
              <w:top w:val="single" w:color="000000" w:sz="12" w:space="0"/>
            </w:tcBorders>
          </w:tcPr>
          <w:p w14:paraId="11F593DD">
            <w:pPr>
              <w:pStyle w:val="11"/>
              <w:spacing w:before="235" w:line="273" w:lineRule="auto"/>
              <w:ind w:right="265"/>
              <w:rPr>
                <w:sz w:val="24"/>
              </w:rPr>
            </w:pPr>
            <w:r>
              <w:rPr>
                <w:sz w:val="24"/>
              </w:rPr>
              <w:t>4. Design a process for recording and categorizing</w:t>
            </w:r>
            <w:r>
              <w:rPr>
                <w:spacing w:val="-38"/>
                <w:sz w:val="24"/>
              </w:rPr>
              <w:t xml:space="preserve"> </w:t>
            </w:r>
            <w:r>
              <w:rPr>
                <w:sz w:val="24"/>
              </w:rPr>
              <w:t>requests</w:t>
            </w:r>
          </w:p>
        </w:tc>
        <w:tc>
          <w:tcPr>
            <w:tcW w:w="4007" w:type="dxa"/>
            <w:tcBorders>
              <w:top w:val="single" w:color="000000" w:sz="12" w:space="0"/>
            </w:tcBorders>
          </w:tcPr>
          <w:p w14:paraId="1F5BCD53">
            <w:pPr>
              <w:pStyle w:val="11"/>
              <w:spacing w:before="235" w:line="273" w:lineRule="auto"/>
              <w:ind w:left="99" w:right="712"/>
              <w:rPr>
                <w:sz w:val="24"/>
              </w:rPr>
            </w:pPr>
            <w:r>
              <w:rPr>
                <w:sz w:val="24"/>
              </w:rPr>
              <w:t>FR-02</w:t>
            </w:r>
            <w:r>
              <w:rPr>
                <w:spacing w:val="-9"/>
                <w:sz w:val="24"/>
              </w:rPr>
              <w:t xml:space="preserve"> </w:t>
            </w:r>
            <w:r>
              <w:rPr>
                <w:sz w:val="24"/>
              </w:rPr>
              <w:t>to</w:t>
            </w:r>
            <w:r>
              <w:rPr>
                <w:spacing w:val="-9"/>
                <w:sz w:val="24"/>
              </w:rPr>
              <w:t xml:space="preserve"> </w:t>
            </w:r>
            <w:r>
              <w:rPr>
                <w:sz w:val="24"/>
              </w:rPr>
              <w:t>FR-04</w:t>
            </w:r>
            <w:r>
              <w:rPr>
                <w:spacing w:val="-9"/>
                <w:sz w:val="24"/>
              </w:rPr>
              <w:t xml:space="preserve"> </w:t>
            </w:r>
            <w:r>
              <w:rPr>
                <w:sz w:val="24"/>
              </w:rPr>
              <w:t>and</w:t>
            </w:r>
            <w:r>
              <w:rPr>
                <w:spacing w:val="-9"/>
                <w:sz w:val="24"/>
              </w:rPr>
              <w:t xml:space="preserve"> </w:t>
            </w:r>
            <w:r>
              <w:rPr>
                <w:sz w:val="24"/>
              </w:rPr>
              <w:t>the future-state process.</w:t>
            </w:r>
          </w:p>
        </w:tc>
        <w:tc>
          <w:tcPr>
            <w:tcW w:w="1396" w:type="dxa"/>
            <w:tcBorders>
              <w:top w:val="single" w:color="000000" w:sz="12" w:space="0"/>
            </w:tcBorders>
          </w:tcPr>
          <w:p w14:paraId="6E53AAAE">
            <w:pPr>
              <w:pStyle w:val="11"/>
              <w:spacing w:before="235"/>
              <w:ind w:left="99"/>
              <w:rPr>
                <w:sz w:val="24"/>
              </w:rPr>
            </w:pPr>
            <w:r>
              <w:rPr>
                <w:spacing w:val="-2"/>
                <w:sz w:val="24"/>
              </w:rPr>
              <w:t>3.1.5,</w:t>
            </w:r>
          </w:p>
          <w:p w14:paraId="58292C1A">
            <w:pPr>
              <w:pStyle w:val="11"/>
              <w:spacing w:before="38"/>
              <w:ind w:left="99"/>
              <w:rPr>
                <w:sz w:val="24"/>
              </w:rPr>
            </w:pPr>
            <w:r>
              <w:rPr>
                <w:spacing w:val="-2"/>
                <w:sz w:val="24"/>
              </w:rPr>
              <w:t>3.2.2</w:t>
            </w:r>
          </w:p>
        </w:tc>
      </w:tr>
      <w:tr w14:paraId="1934BB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482" w:type="dxa"/>
          </w:tcPr>
          <w:p w14:paraId="640AB7DD">
            <w:pPr>
              <w:pStyle w:val="11"/>
              <w:spacing w:line="273" w:lineRule="auto"/>
              <w:ind w:right="191"/>
              <w:rPr>
                <w:sz w:val="24"/>
              </w:rPr>
            </w:pPr>
            <w:r>
              <w:rPr>
                <w:sz w:val="24"/>
              </w:rPr>
              <w:t>5. Propose a method for</w:t>
            </w:r>
            <w:r>
              <w:rPr>
                <w:spacing w:val="-19"/>
                <w:sz w:val="24"/>
              </w:rPr>
              <w:t xml:space="preserve"> </w:t>
            </w:r>
            <w:r>
              <w:rPr>
                <w:sz w:val="24"/>
              </w:rPr>
              <w:t>assigning</w:t>
            </w:r>
            <w:r>
              <w:rPr>
                <w:spacing w:val="-19"/>
                <w:sz w:val="24"/>
              </w:rPr>
              <w:t xml:space="preserve"> </w:t>
            </w:r>
            <w:r>
              <w:rPr>
                <w:sz w:val="24"/>
              </w:rPr>
              <w:t>requests</w:t>
            </w:r>
          </w:p>
        </w:tc>
        <w:tc>
          <w:tcPr>
            <w:tcW w:w="4007" w:type="dxa"/>
          </w:tcPr>
          <w:p w14:paraId="26EE35E2">
            <w:pPr>
              <w:pStyle w:val="11"/>
              <w:spacing w:line="273" w:lineRule="auto"/>
              <w:ind w:left="99" w:right="197"/>
              <w:rPr>
                <w:sz w:val="24"/>
              </w:rPr>
            </w:pPr>
            <w:r>
              <w:rPr>
                <w:sz w:val="24"/>
              </w:rPr>
              <w:t>FR-05</w:t>
            </w:r>
            <w:r>
              <w:rPr>
                <w:spacing w:val="-13"/>
                <w:sz w:val="24"/>
              </w:rPr>
              <w:t xml:space="preserve"> </w:t>
            </w:r>
            <w:r>
              <w:rPr>
                <w:sz w:val="24"/>
              </w:rPr>
              <w:t>and</w:t>
            </w:r>
            <w:r>
              <w:rPr>
                <w:spacing w:val="-13"/>
                <w:sz w:val="24"/>
              </w:rPr>
              <w:t xml:space="preserve"> </w:t>
            </w:r>
            <w:r>
              <w:rPr>
                <w:sz w:val="24"/>
              </w:rPr>
              <w:t>the</w:t>
            </w:r>
            <w:r>
              <w:rPr>
                <w:spacing w:val="-13"/>
                <w:sz w:val="24"/>
              </w:rPr>
              <w:t xml:space="preserve"> </w:t>
            </w:r>
            <w:r>
              <w:rPr>
                <w:sz w:val="24"/>
              </w:rPr>
              <w:t>Assignment Management component.</w:t>
            </w:r>
          </w:p>
        </w:tc>
        <w:tc>
          <w:tcPr>
            <w:tcW w:w="1396" w:type="dxa"/>
          </w:tcPr>
          <w:p w14:paraId="43692001">
            <w:pPr>
              <w:pStyle w:val="11"/>
              <w:ind w:left="99"/>
              <w:rPr>
                <w:sz w:val="24"/>
              </w:rPr>
            </w:pPr>
            <w:r>
              <w:rPr>
                <w:spacing w:val="-2"/>
                <w:sz w:val="24"/>
              </w:rPr>
              <w:t>3.1.5,</w:t>
            </w:r>
          </w:p>
          <w:p w14:paraId="3744C365">
            <w:pPr>
              <w:pStyle w:val="11"/>
              <w:spacing w:before="38"/>
              <w:ind w:left="99"/>
              <w:rPr>
                <w:sz w:val="24"/>
              </w:rPr>
            </w:pPr>
            <w:r>
              <w:rPr>
                <w:spacing w:val="-2"/>
                <w:sz w:val="24"/>
              </w:rPr>
              <w:t>3.2.3</w:t>
            </w:r>
          </w:p>
        </w:tc>
      </w:tr>
      <w:tr w14:paraId="636984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21E5DFBA">
            <w:pPr>
              <w:pStyle w:val="11"/>
              <w:spacing w:line="273" w:lineRule="auto"/>
              <w:ind w:right="265"/>
              <w:rPr>
                <w:sz w:val="24"/>
              </w:rPr>
            </w:pPr>
            <w:r>
              <w:rPr>
                <w:sz w:val="24"/>
              </w:rPr>
              <w:t>6. Establish consistent</w:t>
            </w:r>
            <w:r>
              <w:rPr>
                <w:spacing w:val="-38"/>
                <w:sz w:val="24"/>
              </w:rPr>
              <w:t xml:space="preserve"> </w:t>
            </w:r>
            <w:r>
              <w:rPr>
                <w:sz w:val="24"/>
              </w:rPr>
              <w:t xml:space="preserve">status </w:t>
            </w:r>
            <w:r>
              <w:rPr>
                <w:spacing w:val="-2"/>
                <w:sz w:val="24"/>
              </w:rPr>
              <w:t>monitoring</w:t>
            </w:r>
          </w:p>
        </w:tc>
        <w:tc>
          <w:tcPr>
            <w:tcW w:w="4007" w:type="dxa"/>
          </w:tcPr>
          <w:p w14:paraId="574F152C">
            <w:pPr>
              <w:pStyle w:val="11"/>
              <w:spacing w:line="273" w:lineRule="auto"/>
              <w:ind w:left="99" w:right="197"/>
              <w:rPr>
                <w:sz w:val="24"/>
              </w:rPr>
            </w:pPr>
            <w:r>
              <w:rPr>
                <w:sz w:val="24"/>
              </w:rPr>
              <w:t>FR-06</w:t>
            </w:r>
            <w:r>
              <w:rPr>
                <w:spacing w:val="-12"/>
                <w:sz w:val="24"/>
              </w:rPr>
              <w:t xml:space="preserve"> </w:t>
            </w:r>
            <w:r>
              <w:rPr>
                <w:sz w:val="24"/>
              </w:rPr>
              <w:t>and</w:t>
            </w:r>
            <w:r>
              <w:rPr>
                <w:spacing w:val="-12"/>
                <w:sz w:val="24"/>
              </w:rPr>
              <w:t xml:space="preserve"> </w:t>
            </w:r>
            <w:r>
              <w:rPr>
                <w:sz w:val="24"/>
              </w:rPr>
              <w:t>the</w:t>
            </w:r>
            <w:r>
              <w:rPr>
                <w:spacing w:val="-12"/>
                <w:sz w:val="24"/>
              </w:rPr>
              <w:t xml:space="preserve"> </w:t>
            </w:r>
            <w:r>
              <w:rPr>
                <w:sz w:val="24"/>
              </w:rPr>
              <w:t>proposed status sequence.</w:t>
            </w:r>
          </w:p>
        </w:tc>
        <w:tc>
          <w:tcPr>
            <w:tcW w:w="1396" w:type="dxa"/>
          </w:tcPr>
          <w:p w14:paraId="65B5D7DB">
            <w:pPr>
              <w:pStyle w:val="11"/>
              <w:ind w:left="99"/>
              <w:rPr>
                <w:sz w:val="24"/>
              </w:rPr>
            </w:pPr>
            <w:r>
              <w:rPr>
                <w:spacing w:val="-2"/>
                <w:sz w:val="24"/>
              </w:rPr>
              <w:t>3.1.5,</w:t>
            </w:r>
          </w:p>
          <w:p w14:paraId="5DB3DB43">
            <w:pPr>
              <w:pStyle w:val="11"/>
              <w:spacing w:before="38"/>
              <w:ind w:left="99"/>
              <w:rPr>
                <w:sz w:val="24"/>
              </w:rPr>
            </w:pPr>
            <w:r>
              <w:rPr>
                <w:spacing w:val="-2"/>
                <w:sz w:val="24"/>
              </w:rPr>
              <w:t>3.3.2</w:t>
            </w:r>
          </w:p>
        </w:tc>
      </w:tr>
      <w:tr w14:paraId="1A44E8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7E77AA49">
            <w:pPr>
              <w:pStyle w:val="11"/>
              <w:spacing w:line="273" w:lineRule="auto"/>
              <w:ind w:right="265"/>
              <w:rPr>
                <w:sz w:val="24"/>
              </w:rPr>
            </w:pPr>
            <w:r>
              <w:rPr>
                <w:sz w:val="24"/>
              </w:rPr>
              <w:t>7. Propose notifications</w:t>
            </w:r>
            <w:r>
              <w:rPr>
                <w:spacing w:val="-38"/>
                <w:sz w:val="24"/>
              </w:rPr>
              <w:t xml:space="preserve"> </w:t>
            </w:r>
            <w:r>
              <w:rPr>
                <w:sz w:val="24"/>
              </w:rPr>
              <w:t xml:space="preserve">and </w:t>
            </w:r>
            <w:r>
              <w:rPr>
                <w:spacing w:val="-2"/>
                <w:sz w:val="24"/>
              </w:rPr>
              <w:t>reminders</w:t>
            </w:r>
          </w:p>
        </w:tc>
        <w:tc>
          <w:tcPr>
            <w:tcW w:w="4007" w:type="dxa"/>
          </w:tcPr>
          <w:p w14:paraId="10D47481">
            <w:pPr>
              <w:pStyle w:val="11"/>
              <w:spacing w:line="273" w:lineRule="auto"/>
              <w:ind w:left="99"/>
              <w:rPr>
                <w:sz w:val="24"/>
              </w:rPr>
            </w:pPr>
            <w:r>
              <w:rPr>
                <w:sz w:val="24"/>
              </w:rPr>
              <w:t>FR-07</w:t>
            </w:r>
            <w:r>
              <w:rPr>
                <w:spacing w:val="-13"/>
                <w:sz w:val="24"/>
              </w:rPr>
              <w:t xml:space="preserve"> </w:t>
            </w:r>
            <w:r>
              <w:rPr>
                <w:sz w:val="24"/>
              </w:rPr>
              <w:t>and</w:t>
            </w:r>
            <w:r>
              <w:rPr>
                <w:spacing w:val="-13"/>
                <w:sz w:val="24"/>
              </w:rPr>
              <w:t xml:space="preserve"> </w:t>
            </w:r>
            <w:r>
              <w:rPr>
                <w:sz w:val="24"/>
              </w:rPr>
              <w:t>the</w:t>
            </w:r>
            <w:r>
              <w:rPr>
                <w:spacing w:val="-13"/>
                <w:sz w:val="24"/>
              </w:rPr>
              <w:t xml:space="preserve"> </w:t>
            </w:r>
            <w:r>
              <w:rPr>
                <w:sz w:val="24"/>
              </w:rPr>
              <w:t xml:space="preserve">Notification and Reminder Support </w:t>
            </w:r>
            <w:r>
              <w:rPr>
                <w:spacing w:val="-2"/>
                <w:sz w:val="24"/>
              </w:rPr>
              <w:t>component.</w:t>
            </w:r>
          </w:p>
        </w:tc>
        <w:tc>
          <w:tcPr>
            <w:tcW w:w="1396" w:type="dxa"/>
          </w:tcPr>
          <w:p w14:paraId="3A474D9F">
            <w:pPr>
              <w:pStyle w:val="11"/>
              <w:ind w:left="99"/>
              <w:rPr>
                <w:sz w:val="24"/>
              </w:rPr>
            </w:pPr>
            <w:r>
              <w:rPr>
                <w:spacing w:val="-2"/>
                <w:sz w:val="24"/>
              </w:rPr>
              <w:t>3.1.5,</w:t>
            </w:r>
          </w:p>
          <w:p w14:paraId="658D07EF">
            <w:pPr>
              <w:pStyle w:val="11"/>
              <w:spacing w:before="38"/>
              <w:ind w:left="99"/>
              <w:rPr>
                <w:sz w:val="24"/>
              </w:rPr>
            </w:pPr>
            <w:r>
              <w:rPr>
                <w:spacing w:val="-2"/>
                <w:sz w:val="24"/>
              </w:rPr>
              <w:t>3.2.3</w:t>
            </w:r>
          </w:p>
        </w:tc>
      </w:tr>
      <w:tr w14:paraId="274350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482" w:type="dxa"/>
          </w:tcPr>
          <w:p w14:paraId="13AC97CE">
            <w:pPr>
              <w:pStyle w:val="11"/>
              <w:spacing w:line="273" w:lineRule="auto"/>
              <w:ind w:right="191"/>
              <w:rPr>
                <w:sz w:val="24"/>
              </w:rPr>
            </w:pPr>
            <w:r>
              <w:rPr>
                <w:sz w:val="24"/>
              </w:rPr>
              <w:t>8. Define dashboard and</w:t>
            </w:r>
            <w:r>
              <w:rPr>
                <w:spacing w:val="-19"/>
                <w:sz w:val="24"/>
              </w:rPr>
              <w:t xml:space="preserve"> </w:t>
            </w:r>
            <w:r>
              <w:rPr>
                <w:sz w:val="24"/>
              </w:rPr>
              <w:t>report</w:t>
            </w:r>
            <w:r>
              <w:rPr>
                <w:spacing w:val="-19"/>
                <w:sz w:val="24"/>
              </w:rPr>
              <w:t xml:space="preserve"> </w:t>
            </w:r>
            <w:r>
              <w:rPr>
                <w:sz w:val="24"/>
              </w:rPr>
              <w:t>information</w:t>
            </w:r>
          </w:p>
        </w:tc>
        <w:tc>
          <w:tcPr>
            <w:tcW w:w="4007" w:type="dxa"/>
          </w:tcPr>
          <w:p w14:paraId="54F5B2E8">
            <w:pPr>
              <w:pStyle w:val="11"/>
              <w:spacing w:line="273" w:lineRule="auto"/>
              <w:ind w:left="99" w:right="197"/>
              <w:rPr>
                <w:sz w:val="24"/>
              </w:rPr>
            </w:pPr>
            <w:r>
              <w:rPr>
                <w:sz w:val="24"/>
              </w:rPr>
              <w:t>FR-10 and the Reporting and</w:t>
            </w:r>
            <w:r>
              <w:rPr>
                <w:spacing w:val="-20"/>
                <w:sz w:val="24"/>
              </w:rPr>
              <w:t xml:space="preserve"> </w:t>
            </w:r>
            <w:r>
              <w:rPr>
                <w:sz w:val="24"/>
              </w:rPr>
              <w:t>Monitoring</w:t>
            </w:r>
            <w:r>
              <w:rPr>
                <w:spacing w:val="-20"/>
                <w:sz w:val="24"/>
              </w:rPr>
              <w:t xml:space="preserve"> </w:t>
            </w:r>
            <w:r>
              <w:rPr>
                <w:sz w:val="24"/>
              </w:rPr>
              <w:t>component.</w:t>
            </w:r>
          </w:p>
        </w:tc>
        <w:tc>
          <w:tcPr>
            <w:tcW w:w="1396" w:type="dxa"/>
          </w:tcPr>
          <w:p w14:paraId="29C16D18">
            <w:pPr>
              <w:pStyle w:val="11"/>
              <w:ind w:left="99"/>
              <w:rPr>
                <w:sz w:val="24"/>
              </w:rPr>
            </w:pPr>
            <w:r>
              <w:rPr>
                <w:spacing w:val="-2"/>
                <w:sz w:val="24"/>
              </w:rPr>
              <w:t>3.1.5,</w:t>
            </w:r>
          </w:p>
          <w:p w14:paraId="3425D479">
            <w:pPr>
              <w:pStyle w:val="11"/>
              <w:spacing w:before="39"/>
              <w:ind w:left="99"/>
              <w:rPr>
                <w:sz w:val="24"/>
              </w:rPr>
            </w:pPr>
            <w:r>
              <w:rPr>
                <w:spacing w:val="-2"/>
                <w:sz w:val="24"/>
              </w:rPr>
              <w:t>3.2.3</w:t>
            </w:r>
          </w:p>
        </w:tc>
      </w:tr>
    </w:tbl>
    <w:p w14:paraId="140E5718">
      <w:pPr>
        <w:pStyle w:val="11"/>
        <w:spacing w:after="0"/>
        <w:rPr>
          <w:sz w:val="24"/>
        </w:rPr>
        <w:sectPr>
          <w:pgSz w:w="12240" w:h="15840"/>
          <w:pgMar w:top="1360" w:right="1080" w:bottom="1198"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482"/>
        <w:gridCol w:w="4007"/>
        <w:gridCol w:w="1396"/>
      </w:tblGrid>
      <w:tr w14:paraId="4F6676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482" w:type="dxa"/>
          </w:tcPr>
          <w:p w14:paraId="20364A07">
            <w:pPr>
              <w:pStyle w:val="11"/>
              <w:spacing w:line="273" w:lineRule="auto"/>
              <w:ind w:right="191"/>
              <w:rPr>
                <w:sz w:val="24"/>
              </w:rPr>
            </w:pPr>
            <w:r>
              <w:rPr>
                <w:sz w:val="24"/>
              </w:rPr>
              <w:t>9. Identify performance</w:t>
            </w:r>
            <w:r>
              <w:rPr>
                <w:spacing w:val="-38"/>
                <w:sz w:val="24"/>
              </w:rPr>
              <w:t xml:space="preserve"> </w:t>
            </w:r>
            <w:r>
              <w:rPr>
                <w:sz w:val="24"/>
              </w:rPr>
              <w:t>indicators</w:t>
            </w:r>
          </w:p>
        </w:tc>
        <w:tc>
          <w:tcPr>
            <w:tcW w:w="4007" w:type="dxa"/>
          </w:tcPr>
          <w:p w14:paraId="4ACBD2A4">
            <w:pPr>
              <w:pStyle w:val="11"/>
              <w:spacing w:line="273" w:lineRule="auto"/>
              <w:ind w:left="99"/>
              <w:rPr>
                <w:sz w:val="24"/>
              </w:rPr>
            </w:pPr>
            <w:r>
              <w:rPr>
                <w:sz w:val="24"/>
              </w:rPr>
              <w:t>Eight</w:t>
            </w:r>
            <w:r>
              <w:rPr>
                <w:spacing w:val="-20"/>
                <w:sz w:val="24"/>
              </w:rPr>
              <w:t xml:space="preserve"> </w:t>
            </w:r>
            <w:r>
              <w:rPr>
                <w:sz w:val="24"/>
              </w:rPr>
              <w:t>proposed</w:t>
            </w:r>
            <w:r>
              <w:rPr>
                <w:spacing w:val="-20"/>
                <w:sz w:val="24"/>
              </w:rPr>
              <w:t xml:space="preserve"> </w:t>
            </w:r>
            <w:r>
              <w:rPr>
                <w:sz w:val="24"/>
              </w:rPr>
              <w:t xml:space="preserve">performance </w:t>
            </w:r>
            <w:r>
              <w:rPr>
                <w:spacing w:val="-2"/>
                <w:sz w:val="24"/>
              </w:rPr>
              <w:t>indicators.</w:t>
            </w:r>
          </w:p>
        </w:tc>
        <w:tc>
          <w:tcPr>
            <w:tcW w:w="1396" w:type="dxa"/>
          </w:tcPr>
          <w:p w14:paraId="4BADCA6F">
            <w:pPr>
              <w:pStyle w:val="11"/>
              <w:ind w:left="99"/>
              <w:rPr>
                <w:sz w:val="24"/>
              </w:rPr>
            </w:pPr>
            <w:r>
              <w:rPr>
                <w:spacing w:val="-2"/>
                <w:sz w:val="24"/>
              </w:rPr>
              <w:t>3.4.3</w:t>
            </w:r>
          </w:p>
        </w:tc>
      </w:tr>
      <w:tr w14:paraId="0E48CB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60F7AB4F">
            <w:pPr>
              <w:pStyle w:val="11"/>
              <w:spacing w:line="273" w:lineRule="auto"/>
              <w:ind w:right="265"/>
              <w:rPr>
                <w:sz w:val="24"/>
              </w:rPr>
            </w:pPr>
            <w:r>
              <w:rPr>
                <w:sz w:val="24"/>
              </w:rPr>
              <w:t>10. Identify implementation</w:t>
            </w:r>
            <w:r>
              <w:rPr>
                <w:spacing w:val="-38"/>
                <w:sz w:val="24"/>
              </w:rPr>
              <w:t xml:space="preserve"> </w:t>
            </w:r>
            <w:r>
              <w:rPr>
                <w:sz w:val="24"/>
              </w:rPr>
              <w:t>risks and mitigation</w:t>
            </w:r>
          </w:p>
        </w:tc>
        <w:tc>
          <w:tcPr>
            <w:tcW w:w="4007" w:type="dxa"/>
          </w:tcPr>
          <w:p w14:paraId="2B2CE60B">
            <w:pPr>
              <w:pStyle w:val="11"/>
              <w:spacing w:line="273" w:lineRule="auto"/>
              <w:ind w:left="99" w:right="197"/>
              <w:rPr>
                <w:sz w:val="24"/>
              </w:rPr>
            </w:pPr>
            <w:r>
              <w:rPr>
                <w:sz w:val="24"/>
              </w:rPr>
              <w:t>Seven</w:t>
            </w:r>
            <w:r>
              <w:rPr>
                <w:spacing w:val="-11"/>
                <w:sz w:val="24"/>
              </w:rPr>
              <w:t xml:space="preserve"> </w:t>
            </w:r>
            <w:r>
              <w:rPr>
                <w:sz w:val="24"/>
              </w:rPr>
              <w:t>risks</w:t>
            </w:r>
            <w:r>
              <w:rPr>
                <w:spacing w:val="-15"/>
                <w:sz w:val="24"/>
              </w:rPr>
              <w:t xml:space="preserve"> </w:t>
            </w:r>
            <w:r>
              <w:rPr>
                <w:sz w:val="24"/>
              </w:rPr>
              <w:t>with</w:t>
            </w:r>
            <w:r>
              <w:rPr>
                <w:spacing w:val="-15"/>
                <w:sz w:val="24"/>
              </w:rPr>
              <w:t xml:space="preserve"> </w:t>
            </w:r>
            <w:r>
              <w:rPr>
                <w:sz w:val="24"/>
              </w:rPr>
              <w:t xml:space="preserve">proposed </w:t>
            </w:r>
            <w:r>
              <w:rPr>
                <w:spacing w:val="-2"/>
                <w:sz w:val="24"/>
              </w:rPr>
              <w:t>mitigation.</w:t>
            </w:r>
          </w:p>
        </w:tc>
        <w:tc>
          <w:tcPr>
            <w:tcW w:w="1396" w:type="dxa"/>
          </w:tcPr>
          <w:p w14:paraId="7529126E">
            <w:pPr>
              <w:pStyle w:val="11"/>
              <w:ind w:left="99"/>
              <w:rPr>
                <w:sz w:val="24"/>
              </w:rPr>
            </w:pPr>
            <w:r>
              <w:rPr>
                <w:spacing w:val="-2"/>
                <w:sz w:val="24"/>
              </w:rPr>
              <w:t>3.3.3</w:t>
            </w:r>
          </w:p>
        </w:tc>
      </w:tr>
    </w:tbl>
    <w:p w14:paraId="329B35F3">
      <w:pPr>
        <w:pStyle w:val="6"/>
        <w:spacing w:before="109"/>
      </w:pPr>
    </w:p>
    <w:p w14:paraId="50FE5152">
      <w:pPr>
        <w:pStyle w:val="3"/>
        <w:numPr>
          <w:ilvl w:val="1"/>
          <w:numId w:val="13"/>
        </w:numPr>
        <w:tabs>
          <w:tab w:val="left" w:pos="577"/>
        </w:tabs>
        <w:spacing w:before="1" w:after="0" w:line="240" w:lineRule="auto"/>
        <w:ind w:left="577" w:right="0" w:hanging="577"/>
        <w:jc w:val="left"/>
      </w:pPr>
      <w:bookmarkStart w:id="134" w:name="4.4 System Evaluation Results"/>
      <w:bookmarkEnd w:id="134"/>
      <w:bookmarkStart w:id="135" w:name="_bookmark67"/>
      <w:bookmarkEnd w:id="135"/>
      <w:r>
        <w:t>System</w:t>
      </w:r>
      <w:r>
        <w:rPr>
          <w:spacing w:val="-7"/>
        </w:rPr>
        <w:t xml:space="preserve"> </w:t>
      </w:r>
      <w:r>
        <w:t>Evaluation</w:t>
      </w:r>
      <w:r>
        <w:rPr>
          <w:spacing w:val="-6"/>
        </w:rPr>
        <w:t xml:space="preserve"> </w:t>
      </w:r>
      <w:r>
        <w:rPr>
          <w:spacing w:val="-2"/>
        </w:rPr>
        <w:t>Results</w:t>
      </w:r>
    </w:p>
    <w:p w14:paraId="2FA766EC">
      <w:pPr>
        <w:pStyle w:val="6"/>
        <w:spacing w:before="6"/>
        <w:rPr>
          <w:b/>
        </w:rPr>
      </w:pPr>
    </w:p>
    <w:p w14:paraId="2B88FF40">
      <w:pPr>
        <w:pStyle w:val="6"/>
        <w:spacing w:line="273" w:lineRule="auto"/>
        <w:ind w:right="356"/>
        <w:jc w:val="both"/>
      </w:pPr>
      <w:r>
        <w:t>This section explains the current status of evaluation. Since a system</w:t>
      </w:r>
      <w:r>
        <w:rPr>
          <w:spacing w:val="-32"/>
        </w:rPr>
        <w:t xml:space="preserve"> </w:t>
      </w:r>
      <w:r>
        <w:t>has</w:t>
      </w:r>
      <w:r>
        <w:rPr>
          <w:spacing w:val="-32"/>
        </w:rPr>
        <w:t xml:space="preserve"> </w:t>
      </w:r>
      <w:r>
        <w:t>not</w:t>
      </w:r>
      <w:r>
        <w:rPr>
          <w:spacing w:val="-32"/>
        </w:rPr>
        <w:t xml:space="preserve"> </w:t>
      </w:r>
      <w:r>
        <w:t>yet</w:t>
      </w:r>
      <w:r>
        <w:rPr>
          <w:spacing w:val="-32"/>
        </w:rPr>
        <w:t xml:space="preserve"> </w:t>
      </w:r>
      <w:r>
        <w:t>been</w:t>
      </w:r>
      <w:r>
        <w:rPr>
          <w:spacing w:val="-27"/>
        </w:rPr>
        <w:t xml:space="preserve"> </w:t>
      </w:r>
      <w:r>
        <w:t>developed</w:t>
      </w:r>
      <w:r>
        <w:rPr>
          <w:spacing w:val="-27"/>
        </w:rPr>
        <w:t xml:space="preserve"> </w:t>
      </w:r>
      <w:r>
        <w:t>or</w:t>
      </w:r>
      <w:r>
        <w:rPr>
          <w:spacing w:val="-32"/>
        </w:rPr>
        <w:t xml:space="preserve"> </w:t>
      </w:r>
      <w:r>
        <w:t>implemented</w:t>
      </w:r>
      <w:r>
        <w:rPr>
          <w:spacing w:val="-27"/>
        </w:rPr>
        <w:t xml:space="preserve"> </w:t>
      </w:r>
      <w:r>
        <w:t>at</w:t>
      </w:r>
      <w:r>
        <w:rPr>
          <w:spacing w:val="-32"/>
        </w:rPr>
        <w:t xml:space="preserve"> </w:t>
      </w:r>
      <w:r>
        <w:t>Mia</w:t>
      </w:r>
      <w:r>
        <w:rPr>
          <w:spacing w:val="-27"/>
        </w:rPr>
        <w:t xml:space="preserve"> </w:t>
      </w:r>
      <w:r>
        <w:t>Tech,</w:t>
      </w:r>
      <w:r>
        <w:rPr>
          <w:spacing w:val="-32"/>
        </w:rPr>
        <w:t xml:space="preserve"> </w:t>
      </w:r>
      <w:r>
        <w:t>there are no completed system tests, user-evaluation results, or performance</w:t>
      </w:r>
      <w:r>
        <w:rPr>
          <w:spacing w:val="-8"/>
        </w:rPr>
        <w:t xml:space="preserve"> </w:t>
      </w:r>
      <w:r>
        <w:t>measurements</w:t>
      </w:r>
      <w:r>
        <w:rPr>
          <w:spacing w:val="-3"/>
        </w:rPr>
        <w:t xml:space="preserve"> </w:t>
      </w:r>
      <w:r>
        <w:t>to</w:t>
      </w:r>
      <w:r>
        <w:rPr>
          <w:spacing w:val="-8"/>
        </w:rPr>
        <w:t xml:space="preserve"> </w:t>
      </w:r>
      <w:r>
        <w:t>report.</w:t>
      </w:r>
      <w:r>
        <w:rPr>
          <w:spacing w:val="-8"/>
        </w:rPr>
        <w:t xml:space="preserve"> </w:t>
      </w:r>
      <w:r>
        <w:t>The</w:t>
      </w:r>
      <w:r>
        <w:rPr>
          <w:spacing w:val="-3"/>
        </w:rPr>
        <w:t xml:space="preserve"> </w:t>
      </w:r>
      <w:r>
        <w:t>document</w:t>
      </w:r>
      <w:r>
        <w:rPr>
          <w:spacing w:val="-3"/>
        </w:rPr>
        <w:t xml:space="preserve"> </w:t>
      </w:r>
      <w:r>
        <w:t>can,</w:t>
      </w:r>
      <w:r>
        <w:rPr>
          <w:spacing w:val="-3"/>
        </w:rPr>
        <w:t xml:space="preserve"> </w:t>
      </w:r>
      <w:r>
        <w:t>however,</w:t>
      </w:r>
      <w:r>
        <w:rPr>
          <w:spacing w:val="-8"/>
        </w:rPr>
        <w:t xml:space="preserve"> </w:t>
      </w:r>
      <w:r>
        <w:t xml:space="preserve">be checked to see whether the proposed test cases cover the stated </w:t>
      </w:r>
      <w:r>
        <w:rPr>
          <w:spacing w:val="-2"/>
        </w:rPr>
        <w:t>requirements.</w:t>
      </w:r>
    </w:p>
    <w:p w14:paraId="7B8E9A4B">
      <w:pPr>
        <w:pStyle w:val="6"/>
        <w:spacing w:before="14"/>
      </w:pPr>
    </w:p>
    <w:p w14:paraId="04EAC327">
      <w:pPr>
        <w:pStyle w:val="3"/>
        <w:numPr>
          <w:ilvl w:val="2"/>
          <w:numId w:val="13"/>
        </w:numPr>
        <w:tabs>
          <w:tab w:val="left" w:pos="865"/>
        </w:tabs>
        <w:spacing w:before="0" w:after="0" w:line="240" w:lineRule="auto"/>
        <w:ind w:left="865" w:right="0" w:hanging="865"/>
        <w:jc w:val="left"/>
      </w:pPr>
      <w:bookmarkStart w:id="136" w:name="_bookmark68"/>
      <w:bookmarkEnd w:id="136"/>
      <w:bookmarkStart w:id="137" w:name="4.4.1 Requirements Coverage Check"/>
      <w:bookmarkEnd w:id="137"/>
      <w:r>
        <w:t>Requirements</w:t>
      </w:r>
      <w:r>
        <w:rPr>
          <w:spacing w:val="-10"/>
        </w:rPr>
        <w:t xml:space="preserve"> </w:t>
      </w:r>
      <w:r>
        <w:t>Coverage</w:t>
      </w:r>
      <w:r>
        <w:rPr>
          <w:spacing w:val="-13"/>
        </w:rPr>
        <w:t xml:space="preserve"> </w:t>
      </w:r>
      <w:r>
        <w:rPr>
          <w:spacing w:val="-2"/>
        </w:rPr>
        <w:t>Check</w:t>
      </w:r>
    </w:p>
    <w:p w14:paraId="4A4E73A6">
      <w:pPr>
        <w:pStyle w:val="6"/>
        <w:spacing w:before="6"/>
        <w:rPr>
          <w:b/>
        </w:rPr>
      </w:pPr>
    </w:p>
    <w:p w14:paraId="1850CDB6">
      <w:pPr>
        <w:pStyle w:val="6"/>
        <w:spacing w:line="273" w:lineRule="auto"/>
        <w:ind w:right="366"/>
        <w:jc w:val="both"/>
      </w:pPr>
      <w:r>
        <w:t>Each</w:t>
      </w:r>
      <w:r>
        <w:rPr>
          <w:spacing w:val="-18"/>
        </w:rPr>
        <w:t xml:space="preserve"> </w:t>
      </w:r>
      <w:r>
        <w:t>requirement</w:t>
      </w:r>
      <w:r>
        <w:rPr>
          <w:spacing w:val="-18"/>
        </w:rPr>
        <w:t xml:space="preserve"> </w:t>
      </w:r>
      <w:r>
        <w:t>in</w:t>
      </w:r>
      <w:r>
        <w:rPr>
          <w:spacing w:val="-18"/>
        </w:rPr>
        <w:t xml:space="preserve"> </w:t>
      </w:r>
      <w:r>
        <w:t>Sections</w:t>
      </w:r>
      <w:r>
        <w:rPr>
          <w:spacing w:val="-23"/>
        </w:rPr>
        <w:t xml:space="preserve"> </w:t>
      </w:r>
      <w:r>
        <w:t>3.1.5</w:t>
      </w:r>
      <w:r>
        <w:rPr>
          <w:spacing w:val="-23"/>
        </w:rPr>
        <w:t xml:space="preserve"> </w:t>
      </w:r>
      <w:r>
        <w:t>and</w:t>
      </w:r>
      <w:r>
        <w:rPr>
          <w:spacing w:val="-18"/>
        </w:rPr>
        <w:t xml:space="preserve"> </w:t>
      </w:r>
      <w:r>
        <w:t>3.1.6</w:t>
      </w:r>
      <w:r>
        <w:rPr>
          <w:spacing w:val="-23"/>
        </w:rPr>
        <w:t xml:space="preserve"> </w:t>
      </w:r>
      <w:r>
        <w:t>was</w:t>
      </w:r>
      <w:r>
        <w:rPr>
          <w:spacing w:val="-18"/>
        </w:rPr>
        <w:t xml:space="preserve"> </w:t>
      </w:r>
      <w:r>
        <w:t>compared</w:t>
      </w:r>
      <w:r>
        <w:rPr>
          <w:spacing w:val="-18"/>
        </w:rPr>
        <w:t xml:space="preserve"> </w:t>
      </w:r>
      <w:r>
        <w:t>with</w:t>
      </w:r>
      <w:r>
        <w:rPr>
          <w:spacing w:val="-18"/>
        </w:rPr>
        <w:t xml:space="preserve"> </w:t>
      </w:r>
      <w:r>
        <w:t>the planned</w:t>
      </w:r>
      <w:r>
        <w:rPr>
          <w:spacing w:val="-8"/>
        </w:rPr>
        <w:t xml:space="preserve"> </w:t>
      </w:r>
      <w:r>
        <w:t>test</w:t>
      </w:r>
      <w:r>
        <w:rPr>
          <w:spacing w:val="-8"/>
        </w:rPr>
        <w:t xml:space="preserve"> </w:t>
      </w:r>
      <w:r>
        <w:t>cases</w:t>
      </w:r>
      <w:r>
        <w:rPr>
          <w:spacing w:val="-3"/>
        </w:rPr>
        <w:t xml:space="preserve"> </w:t>
      </w:r>
      <w:r>
        <w:t>in</w:t>
      </w:r>
      <w:r>
        <w:rPr>
          <w:spacing w:val="-8"/>
        </w:rPr>
        <w:t xml:space="preserve"> </w:t>
      </w:r>
      <w:r>
        <w:t>Section</w:t>
      </w:r>
      <w:r>
        <w:rPr>
          <w:spacing w:val="-3"/>
        </w:rPr>
        <w:t xml:space="preserve"> </w:t>
      </w:r>
      <w:r>
        <w:t>3.3.2</w:t>
      </w:r>
      <w:r>
        <w:rPr>
          <w:spacing w:val="-8"/>
        </w:rPr>
        <w:t xml:space="preserve"> </w:t>
      </w:r>
      <w:r>
        <w:t>to</w:t>
      </w:r>
      <w:r>
        <w:rPr>
          <w:spacing w:val="-3"/>
        </w:rPr>
        <w:t xml:space="preserve"> </w:t>
      </w:r>
      <w:r>
        <w:t>check</w:t>
      </w:r>
      <w:r>
        <w:rPr>
          <w:spacing w:val="-3"/>
        </w:rPr>
        <w:t xml:space="preserve"> </w:t>
      </w:r>
      <w:r>
        <w:t>whether</w:t>
      </w:r>
      <w:r>
        <w:rPr>
          <w:spacing w:val="-8"/>
        </w:rPr>
        <w:t xml:space="preserve"> </w:t>
      </w:r>
      <w:r>
        <w:t>a</w:t>
      </w:r>
      <w:r>
        <w:rPr>
          <w:spacing w:val="-3"/>
        </w:rPr>
        <w:t xml:space="preserve"> </w:t>
      </w:r>
      <w:r>
        <w:t>validation activity has been proposed for it.</w:t>
      </w:r>
    </w:p>
    <w:p w14:paraId="31BA2BDC">
      <w:pPr>
        <w:pStyle w:val="6"/>
        <w:spacing w:before="241"/>
        <w:ind w:left="500"/>
      </w:pPr>
      <w:r>
        <w:t>Table</w:t>
      </w:r>
      <w:r>
        <w:rPr>
          <w:spacing w:val="-3"/>
        </w:rPr>
        <w:t xml:space="preserve"> </w:t>
      </w:r>
      <w:r>
        <w:t>4.10.</w:t>
      </w:r>
      <w:r>
        <w:rPr>
          <w:spacing w:val="-8"/>
        </w:rPr>
        <w:t xml:space="preserve"> </w:t>
      </w:r>
      <w:r>
        <w:t>Coverage</w:t>
      </w:r>
      <w:r>
        <w:rPr>
          <w:spacing w:val="-3"/>
        </w:rPr>
        <w:t xml:space="preserve"> </w:t>
      </w:r>
      <w:r>
        <w:t>of</w:t>
      </w:r>
      <w:r>
        <w:rPr>
          <w:spacing w:val="-7"/>
        </w:rPr>
        <w:t xml:space="preserve"> </w:t>
      </w:r>
      <w:r>
        <w:t>Requirements</w:t>
      </w:r>
      <w:r>
        <w:rPr>
          <w:spacing w:val="-3"/>
        </w:rPr>
        <w:t xml:space="preserve"> </w:t>
      </w:r>
      <w:r>
        <w:t>by</w:t>
      </w:r>
      <w:r>
        <w:rPr>
          <w:spacing w:val="-3"/>
        </w:rPr>
        <w:t xml:space="preserve"> </w:t>
      </w:r>
      <w:r>
        <w:t>Planned</w:t>
      </w:r>
      <w:r>
        <w:rPr>
          <w:spacing w:val="-8"/>
        </w:rPr>
        <w:t xml:space="preserve"> </w:t>
      </w:r>
      <w:r>
        <w:t>Test</w:t>
      </w:r>
      <w:r>
        <w:rPr>
          <w:spacing w:val="-7"/>
        </w:rPr>
        <w:t xml:space="preserve"> </w:t>
      </w:r>
      <w:r>
        <w:rPr>
          <w:spacing w:val="-2"/>
        </w:rPr>
        <w:t>Cases</w:t>
      </w:r>
    </w:p>
    <w:p w14:paraId="456E767E">
      <w:pPr>
        <w:pStyle w:val="6"/>
        <w:spacing w:before="11"/>
        <w:rPr>
          <w:sz w:val="13"/>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887"/>
        <w:gridCol w:w="2807"/>
        <w:gridCol w:w="2206"/>
      </w:tblGrid>
      <w:tr w14:paraId="4E0B421D">
        <w:tblPrEx>
          <w:tblCellMar>
            <w:top w:w="0" w:type="dxa"/>
            <w:left w:w="0" w:type="dxa"/>
            <w:bottom w:w="0" w:type="dxa"/>
            <w:right w:w="0" w:type="dxa"/>
          </w:tblCellMar>
        </w:tblPrEx>
        <w:trPr>
          <w:trHeight w:val="980" w:hRule="atLeast"/>
        </w:trPr>
        <w:tc>
          <w:tcPr>
            <w:tcW w:w="3887" w:type="dxa"/>
            <w:shd w:val="clear" w:color="auto" w:fill="D9EAF7"/>
          </w:tcPr>
          <w:p w14:paraId="31D98BBA">
            <w:pPr>
              <w:pStyle w:val="11"/>
              <w:ind w:left="1150"/>
              <w:rPr>
                <w:b/>
                <w:sz w:val="24"/>
              </w:rPr>
            </w:pPr>
            <w:r>
              <w:rPr>
                <w:b/>
                <w:spacing w:val="-2"/>
                <w:sz w:val="24"/>
              </w:rPr>
              <w:t>Requirement</w:t>
            </w:r>
          </w:p>
        </w:tc>
        <w:tc>
          <w:tcPr>
            <w:tcW w:w="2807" w:type="dxa"/>
            <w:shd w:val="clear" w:color="auto" w:fill="D9EAF7"/>
          </w:tcPr>
          <w:p w14:paraId="3CE55D94">
            <w:pPr>
              <w:pStyle w:val="11"/>
              <w:ind w:left="175"/>
              <w:rPr>
                <w:b/>
                <w:sz w:val="24"/>
              </w:rPr>
            </w:pPr>
            <w:r>
              <w:rPr>
                <w:b/>
                <w:sz w:val="24"/>
              </w:rPr>
              <w:t>Planned</w:t>
            </w:r>
            <w:r>
              <w:rPr>
                <w:b/>
                <w:spacing w:val="-4"/>
                <w:sz w:val="24"/>
              </w:rPr>
              <w:t xml:space="preserve"> </w:t>
            </w:r>
            <w:r>
              <w:rPr>
                <w:b/>
                <w:sz w:val="24"/>
              </w:rPr>
              <w:t>Test</w:t>
            </w:r>
            <w:r>
              <w:rPr>
                <w:b/>
                <w:spacing w:val="-4"/>
                <w:sz w:val="24"/>
              </w:rPr>
              <w:t xml:space="preserve"> Case</w:t>
            </w:r>
          </w:p>
        </w:tc>
        <w:tc>
          <w:tcPr>
            <w:tcW w:w="2206" w:type="dxa"/>
            <w:shd w:val="clear" w:color="auto" w:fill="D9EAF7"/>
          </w:tcPr>
          <w:p w14:paraId="52EA490A">
            <w:pPr>
              <w:pStyle w:val="11"/>
              <w:spacing w:line="273" w:lineRule="auto"/>
              <w:ind w:left="668" w:right="506" w:hanging="145"/>
              <w:rPr>
                <w:b/>
                <w:sz w:val="24"/>
              </w:rPr>
            </w:pPr>
            <w:r>
              <w:rPr>
                <w:b/>
                <w:spacing w:val="-2"/>
                <w:sz w:val="24"/>
              </w:rPr>
              <w:t>Coverage Result</w:t>
            </w:r>
          </w:p>
        </w:tc>
      </w:tr>
      <w:tr w14:paraId="0DED21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5" w:hRule="atLeast"/>
        </w:trPr>
        <w:tc>
          <w:tcPr>
            <w:tcW w:w="3887" w:type="dxa"/>
          </w:tcPr>
          <w:p w14:paraId="659007CD">
            <w:pPr>
              <w:pStyle w:val="11"/>
              <w:rPr>
                <w:sz w:val="24"/>
              </w:rPr>
            </w:pPr>
            <w:r>
              <w:rPr>
                <w:sz w:val="24"/>
              </w:rPr>
              <w:t>FR-01</w:t>
            </w:r>
            <w:r>
              <w:rPr>
                <w:spacing w:val="-4"/>
                <w:sz w:val="24"/>
              </w:rPr>
              <w:t xml:space="preserve"> </w:t>
            </w:r>
            <w:r>
              <w:rPr>
                <w:sz w:val="24"/>
              </w:rPr>
              <w:t>Request</w:t>
            </w:r>
            <w:r>
              <w:rPr>
                <w:spacing w:val="-3"/>
                <w:sz w:val="24"/>
              </w:rPr>
              <w:t xml:space="preserve"> </w:t>
            </w:r>
            <w:r>
              <w:rPr>
                <w:spacing w:val="-2"/>
                <w:sz w:val="24"/>
              </w:rPr>
              <w:t>Submission</w:t>
            </w:r>
          </w:p>
        </w:tc>
        <w:tc>
          <w:tcPr>
            <w:tcW w:w="2807" w:type="dxa"/>
          </w:tcPr>
          <w:p w14:paraId="07EEED7F">
            <w:pPr>
              <w:pStyle w:val="11"/>
              <w:rPr>
                <w:sz w:val="24"/>
              </w:rPr>
            </w:pPr>
            <w:r>
              <w:rPr>
                <w:sz w:val="24"/>
              </w:rPr>
              <w:t>TC-</w:t>
            </w:r>
            <w:r>
              <w:rPr>
                <w:spacing w:val="-5"/>
                <w:sz w:val="24"/>
              </w:rPr>
              <w:t>01</w:t>
            </w:r>
          </w:p>
        </w:tc>
        <w:tc>
          <w:tcPr>
            <w:tcW w:w="2206" w:type="dxa"/>
          </w:tcPr>
          <w:p w14:paraId="42E73A12">
            <w:pPr>
              <w:pStyle w:val="11"/>
              <w:ind w:left="98"/>
              <w:rPr>
                <w:sz w:val="24"/>
              </w:rPr>
            </w:pPr>
            <w:r>
              <w:rPr>
                <w:spacing w:val="-2"/>
                <w:sz w:val="24"/>
              </w:rPr>
              <w:t>Covered</w:t>
            </w:r>
          </w:p>
        </w:tc>
      </w:tr>
      <w:tr w14:paraId="1AD4E2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9" w:hRule="atLeast"/>
        </w:trPr>
        <w:tc>
          <w:tcPr>
            <w:tcW w:w="3887" w:type="dxa"/>
          </w:tcPr>
          <w:p w14:paraId="6B1F19A1">
            <w:pPr>
              <w:pStyle w:val="11"/>
              <w:rPr>
                <w:sz w:val="24"/>
              </w:rPr>
            </w:pPr>
            <w:r>
              <w:rPr>
                <w:sz w:val="24"/>
              </w:rPr>
              <w:t>FR-02</w:t>
            </w:r>
            <w:r>
              <w:rPr>
                <w:spacing w:val="-4"/>
                <w:sz w:val="24"/>
              </w:rPr>
              <w:t xml:space="preserve"> </w:t>
            </w:r>
            <w:r>
              <w:rPr>
                <w:sz w:val="24"/>
              </w:rPr>
              <w:t>Request</w:t>
            </w:r>
            <w:r>
              <w:rPr>
                <w:spacing w:val="-3"/>
                <w:sz w:val="24"/>
              </w:rPr>
              <w:t xml:space="preserve"> </w:t>
            </w:r>
            <w:r>
              <w:rPr>
                <w:spacing w:val="-2"/>
                <w:sz w:val="24"/>
              </w:rPr>
              <w:t>Recording</w:t>
            </w:r>
          </w:p>
        </w:tc>
        <w:tc>
          <w:tcPr>
            <w:tcW w:w="2807" w:type="dxa"/>
          </w:tcPr>
          <w:p w14:paraId="61D4F494">
            <w:pPr>
              <w:pStyle w:val="11"/>
              <w:rPr>
                <w:sz w:val="24"/>
              </w:rPr>
            </w:pPr>
            <w:r>
              <w:rPr>
                <w:sz w:val="24"/>
              </w:rPr>
              <w:t>TC-</w:t>
            </w:r>
            <w:r>
              <w:rPr>
                <w:spacing w:val="-5"/>
                <w:sz w:val="24"/>
              </w:rPr>
              <w:t>01</w:t>
            </w:r>
          </w:p>
        </w:tc>
        <w:tc>
          <w:tcPr>
            <w:tcW w:w="2206" w:type="dxa"/>
          </w:tcPr>
          <w:p w14:paraId="0FEE24A2">
            <w:pPr>
              <w:pStyle w:val="11"/>
              <w:ind w:left="98"/>
              <w:rPr>
                <w:sz w:val="24"/>
              </w:rPr>
            </w:pPr>
            <w:r>
              <w:rPr>
                <w:spacing w:val="-2"/>
                <w:sz w:val="24"/>
              </w:rPr>
              <w:t>Covered</w:t>
            </w:r>
          </w:p>
        </w:tc>
      </w:tr>
      <w:tr w14:paraId="3981CA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887" w:type="dxa"/>
          </w:tcPr>
          <w:p w14:paraId="7362D8E7">
            <w:pPr>
              <w:pStyle w:val="11"/>
              <w:spacing w:line="273" w:lineRule="auto"/>
              <w:rPr>
                <w:sz w:val="24"/>
              </w:rPr>
            </w:pPr>
            <w:r>
              <w:rPr>
                <w:sz w:val="24"/>
              </w:rPr>
              <w:t>FR-03</w:t>
            </w:r>
            <w:r>
              <w:rPr>
                <w:spacing w:val="-18"/>
                <w:sz w:val="24"/>
              </w:rPr>
              <w:t xml:space="preserve"> </w:t>
            </w:r>
            <w:r>
              <w:rPr>
                <w:sz w:val="24"/>
              </w:rPr>
              <w:t>Reference</w:t>
            </w:r>
            <w:r>
              <w:rPr>
                <w:spacing w:val="-18"/>
                <w:sz w:val="24"/>
              </w:rPr>
              <w:t xml:space="preserve"> </w:t>
            </w:r>
            <w:r>
              <w:rPr>
                <w:sz w:val="24"/>
              </w:rPr>
              <w:t xml:space="preserve">Number </w:t>
            </w:r>
            <w:r>
              <w:rPr>
                <w:spacing w:val="-2"/>
                <w:sz w:val="24"/>
              </w:rPr>
              <w:t>Generation</w:t>
            </w:r>
          </w:p>
        </w:tc>
        <w:tc>
          <w:tcPr>
            <w:tcW w:w="2807" w:type="dxa"/>
          </w:tcPr>
          <w:p w14:paraId="625ED22E">
            <w:pPr>
              <w:pStyle w:val="11"/>
              <w:rPr>
                <w:sz w:val="24"/>
              </w:rPr>
            </w:pPr>
            <w:r>
              <w:rPr>
                <w:sz w:val="24"/>
              </w:rPr>
              <w:t>TC-</w:t>
            </w:r>
            <w:r>
              <w:rPr>
                <w:spacing w:val="-5"/>
                <w:sz w:val="24"/>
              </w:rPr>
              <w:t>02</w:t>
            </w:r>
          </w:p>
        </w:tc>
        <w:tc>
          <w:tcPr>
            <w:tcW w:w="2206" w:type="dxa"/>
          </w:tcPr>
          <w:p w14:paraId="4C0C42D1">
            <w:pPr>
              <w:pStyle w:val="11"/>
              <w:ind w:left="98"/>
              <w:rPr>
                <w:sz w:val="24"/>
              </w:rPr>
            </w:pPr>
            <w:r>
              <w:rPr>
                <w:spacing w:val="-2"/>
                <w:sz w:val="24"/>
              </w:rPr>
              <w:t>Covered</w:t>
            </w:r>
          </w:p>
        </w:tc>
      </w:tr>
      <w:tr w14:paraId="24C179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887" w:type="dxa"/>
          </w:tcPr>
          <w:p w14:paraId="27DE6E1D">
            <w:pPr>
              <w:pStyle w:val="11"/>
              <w:spacing w:line="273" w:lineRule="auto"/>
              <w:rPr>
                <w:sz w:val="24"/>
              </w:rPr>
            </w:pPr>
            <w:r>
              <w:rPr>
                <w:sz w:val="24"/>
              </w:rPr>
              <w:t xml:space="preserve">FR-04 Request </w:t>
            </w:r>
            <w:r>
              <w:rPr>
                <w:spacing w:val="-2"/>
                <w:sz w:val="24"/>
              </w:rPr>
              <w:t>Classification</w:t>
            </w:r>
          </w:p>
        </w:tc>
        <w:tc>
          <w:tcPr>
            <w:tcW w:w="2807" w:type="dxa"/>
          </w:tcPr>
          <w:p w14:paraId="5CB427A6">
            <w:pPr>
              <w:pStyle w:val="11"/>
              <w:rPr>
                <w:sz w:val="24"/>
              </w:rPr>
            </w:pPr>
            <w:r>
              <w:rPr>
                <w:sz w:val="24"/>
              </w:rPr>
              <w:t>TC-</w:t>
            </w:r>
            <w:r>
              <w:rPr>
                <w:spacing w:val="-5"/>
                <w:sz w:val="24"/>
              </w:rPr>
              <w:t>03</w:t>
            </w:r>
          </w:p>
        </w:tc>
        <w:tc>
          <w:tcPr>
            <w:tcW w:w="2206" w:type="dxa"/>
          </w:tcPr>
          <w:p w14:paraId="2E03D92F">
            <w:pPr>
              <w:pStyle w:val="11"/>
              <w:ind w:left="98"/>
              <w:rPr>
                <w:sz w:val="24"/>
              </w:rPr>
            </w:pPr>
            <w:r>
              <w:rPr>
                <w:spacing w:val="-2"/>
                <w:sz w:val="24"/>
              </w:rPr>
              <w:t>Covered</w:t>
            </w:r>
          </w:p>
        </w:tc>
      </w:tr>
      <w:tr w14:paraId="63D07D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0" w:hRule="atLeast"/>
        </w:trPr>
        <w:tc>
          <w:tcPr>
            <w:tcW w:w="3887" w:type="dxa"/>
          </w:tcPr>
          <w:p w14:paraId="3E07A592">
            <w:pPr>
              <w:pStyle w:val="11"/>
              <w:rPr>
                <w:sz w:val="24"/>
              </w:rPr>
            </w:pPr>
            <w:r>
              <w:rPr>
                <w:sz w:val="24"/>
              </w:rPr>
              <w:t>FR-05</w:t>
            </w:r>
            <w:r>
              <w:rPr>
                <w:spacing w:val="-4"/>
                <w:sz w:val="24"/>
              </w:rPr>
              <w:t xml:space="preserve"> </w:t>
            </w:r>
            <w:r>
              <w:rPr>
                <w:sz w:val="24"/>
              </w:rPr>
              <w:t>Request</w:t>
            </w:r>
            <w:r>
              <w:rPr>
                <w:spacing w:val="-3"/>
                <w:sz w:val="24"/>
              </w:rPr>
              <w:t xml:space="preserve"> </w:t>
            </w:r>
            <w:r>
              <w:rPr>
                <w:spacing w:val="-2"/>
                <w:sz w:val="24"/>
              </w:rPr>
              <w:t>Assignment</w:t>
            </w:r>
          </w:p>
        </w:tc>
        <w:tc>
          <w:tcPr>
            <w:tcW w:w="2807" w:type="dxa"/>
          </w:tcPr>
          <w:p w14:paraId="0411BAF5">
            <w:pPr>
              <w:pStyle w:val="11"/>
              <w:rPr>
                <w:sz w:val="24"/>
              </w:rPr>
            </w:pPr>
            <w:r>
              <w:rPr>
                <w:sz w:val="24"/>
              </w:rPr>
              <w:t>TC-</w:t>
            </w:r>
            <w:r>
              <w:rPr>
                <w:spacing w:val="-5"/>
                <w:sz w:val="24"/>
              </w:rPr>
              <w:t>04</w:t>
            </w:r>
          </w:p>
        </w:tc>
        <w:tc>
          <w:tcPr>
            <w:tcW w:w="2206" w:type="dxa"/>
          </w:tcPr>
          <w:p w14:paraId="7162BBA4">
            <w:pPr>
              <w:pStyle w:val="11"/>
              <w:ind w:left="98"/>
              <w:rPr>
                <w:sz w:val="24"/>
              </w:rPr>
            </w:pPr>
            <w:r>
              <w:rPr>
                <w:spacing w:val="-2"/>
                <w:sz w:val="24"/>
              </w:rPr>
              <w:t>Covered</w:t>
            </w:r>
          </w:p>
        </w:tc>
      </w:tr>
      <w:tr w14:paraId="5187BF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9" w:hRule="atLeast"/>
        </w:trPr>
        <w:tc>
          <w:tcPr>
            <w:tcW w:w="3887" w:type="dxa"/>
          </w:tcPr>
          <w:p w14:paraId="67820FE2">
            <w:pPr>
              <w:pStyle w:val="11"/>
              <w:rPr>
                <w:sz w:val="24"/>
              </w:rPr>
            </w:pPr>
            <w:r>
              <w:rPr>
                <w:sz w:val="24"/>
              </w:rPr>
              <w:t>FR-06</w:t>
            </w:r>
            <w:r>
              <w:rPr>
                <w:spacing w:val="-4"/>
                <w:sz w:val="24"/>
              </w:rPr>
              <w:t xml:space="preserve"> </w:t>
            </w:r>
            <w:r>
              <w:rPr>
                <w:sz w:val="24"/>
              </w:rPr>
              <w:t>Status</w:t>
            </w:r>
            <w:r>
              <w:rPr>
                <w:spacing w:val="-5"/>
                <w:sz w:val="24"/>
              </w:rPr>
              <w:t xml:space="preserve"> </w:t>
            </w:r>
            <w:r>
              <w:rPr>
                <w:spacing w:val="-2"/>
                <w:sz w:val="24"/>
              </w:rPr>
              <w:t>Monitoring</w:t>
            </w:r>
          </w:p>
        </w:tc>
        <w:tc>
          <w:tcPr>
            <w:tcW w:w="2807" w:type="dxa"/>
          </w:tcPr>
          <w:p w14:paraId="5FA4F07F">
            <w:pPr>
              <w:pStyle w:val="11"/>
              <w:rPr>
                <w:sz w:val="24"/>
              </w:rPr>
            </w:pPr>
            <w:r>
              <w:rPr>
                <w:sz w:val="24"/>
              </w:rPr>
              <w:t>TC-</w:t>
            </w:r>
            <w:r>
              <w:rPr>
                <w:spacing w:val="-5"/>
                <w:sz w:val="24"/>
              </w:rPr>
              <w:t>05</w:t>
            </w:r>
          </w:p>
        </w:tc>
        <w:tc>
          <w:tcPr>
            <w:tcW w:w="2206" w:type="dxa"/>
          </w:tcPr>
          <w:p w14:paraId="7B636D95">
            <w:pPr>
              <w:pStyle w:val="11"/>
              <w:ind w:left="98"/>
              <w:rPr>
                <w:sz w:val="24"/>
              </w:rPr>
            </w:pPr>
            <w:r>
              <w:rPr>
                <w:spacing w:val="-2"/>
                <w:sz w:val="24"/>
              </w:rPr>
              <w:t>Covered</w:t>
            </w:r>
          </w:p>
        </w:tc>
      </w:tr>
    </w:tbl>
    <w:p w14:paraId="40E1FF11">
      <w:pPr>
        <w:pStyle w:val="11"/>
        <w:spacing w:after="0"/>
        <w:rPr>
          <w:sz w:val="24"/>
        </w:rPr>
        <w:sectPr>
          <w:type w:val="continuous"/>
          <w:pgSz w:w="12240" w:h="15840"/>
          <w:pgMar w:top="1420" w:right="1080" w:bottom="1268"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887"/>
        <w:gridCol w:w="2807"/>
        <w:gridCol w:w="2206"/>
      </w:tblGrid>
      <w:tr w14:paraId="359533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887" w:type="dxa"/>
          </w:tcPr>
          <w:p w14:paraId="3960F49F">
            <w:pPr>
              <w:pStyle w:val="11"/>
              <w:spacing w:line="273" w:lineRule="auto"/>
              <w:rPr>
                <w:sz w:val="24"/>
              </w:rPr>
            </w:pPr>
            <w:r>
              <w:rPr>
                <w:sz w:val="24"/>
              </w:rPr>
              <w:t>FR-07</w:t>
            </w:r>
            <w:r>
              <w:rPr>
                <w:spacing w:val="-18"/>
                <w:sz w:val="24"/>
              </w:rPr>
              <w:t xml:space="preserve"> </w:t>
            </w:r>
            <w:r>
              <w:rPr>
                <w:sz w:val="24"/>
              </w:rPr>
              <w:t>Notifications</w:t>
            </w:r>
            <w:r>
              <w:rPr>
                <w:spacing w:val="-18"/>
                <w:sz w:val="24"/>
              </w:rPr>
              <w:t xml:space="preserve"> </w:t>
            </w:r>
            <w:r>
              <w:rPr>
                <w:sz w:val="24"/>
              </w:rPr>
              <w:t xml:space="preserve">and </w:t>
            </w:r>
            <w:r>
              <w:rPr>
                <w:spacing w:val="-2"/>
                <w:sz w:val="24"/>
              </w:rPr>
              <w:t>Reminders</w:t>
            </w:r>
          </w:p>
        </w:tc>
        <w:tc>
          <w:tcPr>
            <w:tcW w:w="2807" w:type="dxa"/>
          </w:tcPr>
          <w:p w14:paraId="7FBA3E43">
            <w:pPr>
              <w:pStyle w:val="11"/>
              <w:rPr>
                <w:sz w:val="24"/>
              </w:rPr>
            </w:pPr>
            <w:r>
              <w:rPr>
                <w:sz w:val="24"/>
              </w:rPr>
              <w:t>TC-</w:t>
            </w:r>
            <w:r>
              <w:rPr>
                <w:spacing w:val="-5"/>
                <w:sz w:val="24"/>
              </w:rPr>
              <w:t>06</w:t>
            </w:r>
          </w:p>
        </w:tc>
        <w:tc>
          <w:tcPr>
            <w:tcW w:w="2206" w:type="dxa"/>
          </w:tcPr>
          <w:p w14:paraId="22ADCB09">
            <w:pPr>
              <w:pStyle w:val="11"/>
              <w:ind w:left="98"/>
              <w:rPr>
                <w:sz w:val="24"/>
              </w:rPr>
            </w:pPr>
            <w:r>
              <w:rPr>
                <w:spacing w:val="-2"/>
                <w:sz w:val="24"/>
              </w:rPr>
              <w:t>Covered</w:t>
            </w:r>
          </w:p>
        </w:tc>
      </w:tr>
      <w:tr w14:paraId="48D527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887" w:type="dxa"/>
          </w:tcPr>
          <w:p w14:paraId="338FE5AB">
            <w:pPr>
              <w:pStyle w:val="11"/>
              <w:spacing w:line="273" w:lineRule="auto"/>
              <w:rPr>
                <w:sz w:val="24"/>
              </w:rPr>
            </w:pPr>
            <w:r>
              <w:rPr>
                <w:sz w:val="24"/>
              </w:rPr>
              <w:t>FR-08</w:t>
            </w:r>
            <w:r>
              <w:rPr>
                <w:spacing w:val="-36"/>
                <w:sz w:val="24"/>
              </w:rPr>
              <w:t xml:space="preserve"> </w:t>
            </w:r>
            <w:r>
              <w:rPr>
                <w:sz w:val="24"/>
              </w:rPr>
              <w:t xml:space="preserve">Resolution </w:t>
            </w:r>
            <w:r>
              <w:rPr>
                <w:spacing w:val="-2"/>
                <w:sz w:val="24"/>
              </w:rPr>
              <w:t>Documentation</w:t>
            </w:r>
          </w:p>
        </w:tc>
        <w:tc>
          <w:tcPr>
            <w:tcW w:w="2807" w:type="dxa"/>
          </w:tcPr>
          <w:p w14:paraId="03BA8DB5">
            <w:pPr>
              <w:pStyle w:val="11"/>
              <w:rPr>
                <w:sz w:val="24"/>
              </w:rPr>
            </w:pPr>
            <w:r>
              <w:rPr>
                <w:sz w:val="24"/>
              </w:rPr>
              <w:t>TC-</w:t>
            </w:r>
            <w:r>
              <w:rPr>
                <w:spacing w:val="-5"/>
                <w:sz w:val="24"/>
              </w:rPr>
              <w:t>07</w:t>
            </w:r>
          </w:p>
        </w:tc>
        <w:tc>
          <w:tcPr>
            <w:tcW w:w="2206" w:type="dxa"/>
          </w:tcPr>
          <w:p w14:paraId="3759EAB3">
            <w:pPr>
              <w:pStyle w:val="11"/>
              <w:ind w:left="98"/>
              <w:rPr>
                <w:sz w:val="24"/>
              </w:rPr>
            </w:pPr>
            <w:r>
              <w:rPr>
                <w:spacing w:val="-2"/>
                <w:sz w:val="24"/>
              </w:rPr>
              <w:t>Covered</w:t>
            </w:r>
          </w:p>
        </w:tc>
      </w:tr>
      <w:tr w14:paraId="7A336C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5" w:hRule="atLeast"/>
        </w:trPr>
        <w:tc>
          <w:tcPr>
            <w:tcW w:w="3887" w:type="dxa"/>
            <w:tcBorders>
              <w:bottom w:val="single" w:color="000000" w:sz="12" w:space="0"/>
            </w:tcBorders>
          </w:tcPr>
          <w:p w14:paraId="26556B06">
            <w:pPr>
              <w:pStyle w:val="11"/>
              <w:rPr>
                <w:sz w:val="24"/>
              </w:rPr>
            </w:pPr>
            <w:r>
              <w:rPr>
                <w:sz w:val="24"/>
              </w:rPr>
              <w:t>FR-09</w:t>
            </w:r>
            <w:r>
              <w:rPr>
                <w:spacing w:val="-4"/>
                <w:sz w:val="24"/>
              </w:rPr>
              <w:t xml:space="preserve"> </w:t>
            </w:r>
            <w:r>
              <w:rPr>
                <w:sz w:val="24"/>
              </w:rPr>
              <w:t>Request</w:t>
            </w:r>
            <w:r>
              <w:rPr>
                <w:spacing w:val="-3"/>
                <w:sz w:val="24"/>
              </w:rPr>
              <w:t xml:space="preserve"> </w:t>
            </w:r>
            <w:r>
              <w:rPr>
                <w:spacing w:val="-2"/>
                <w:sz w:val="24"/>
              </w:rPr>
              <w:t>Closure</w:t>
            </w:r>
          </w:p>
        </w:tc>
        <w:tc>
          <w:tcPr>
            <w:tcW w:w="2807" w:type="dxa"/>
            <w:tcBorders>
              <w:bottom w:val="single" w:color="000000" w:sz="12" w:space="0"/>
            </w:tcBorders>
          </w:tcPr>
          <w:p w14:paraId="1E02E533">
            <w:pPr>
              <w:pStyle w:val="11"/>
              <w:rPr>
                <w:sz w:val="24"/>
              </w:rPr>
            </w:pPr>
            <w:r>
              <w:rPr>
                <w:sz w:val="24"/>
              </w:rPr>
              <w:t>TC-05,</w:t>
            </w:r>
            <w:r>
              <w:rPr>
                <w:spacing w:val="-4"/>
                <w:sz w:val="24"/>
              </w:rPr>
              <w:t xml:space="preserve"> </w:t>
            </w:r>
            <w:r>
              <w:rPr>
                <w:sz w:val="24"/>
              </w:rPr>
              <w:t>TC-</w:t>
            </w:r>
            <w:r>
              <w:rPr>
                <w:spacing w:val="-5"/>
                <w:sz w:val="24"/>
              </w:rPr>
              <w:t>07</w:t>
            </w:r>
          </w:p>
        </w:tc>
        <w:tc>
          <w:tcPr>
            <w:tcW w:w="2206" w:type="dxa"/>
            <w:tcBorders>
              <w:bottom w:val="single" w:color="000000" w:sz="12" w:space="0"/>
            </w:tcBorders>
          </w:tcPr>
          <w:p w14:paraId="680726D6">
            <w:pPr>
              <w:pStyle w:val="11"/>
              <w:ind w:left="98"/>
              <w:rPr>
                <w:sz w:val="24"/>
              </w:rPr>
            </w:pPr>
            <w:r>
              <w:rPr>
                <w:spacing w:val="-2"/>
                <w:sz w:val="24"/>
              </w:rPr>
              <w:t>Covered</w:t>
            </w:r>
          </w:p>
        </w:tc>
      </w:tr>
      <w:tr w14:paraId="7B8C08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5" w:hRule="atLeast"/>
        </w:trPr>
        <w:tc>
          <w:tcPr>
            <w:tcW w:w="3887" w:type="dxa"/>
            <w:tcBorders>
              <w:top w:val="single" w:color="000000" w:sz="12" w:space="0"/>
            </w:tcBorders>
          </w:tcPr>
          <w:p w14:paraId="57842320">
            <w:pPr>
              <w:pStyle w:val="11"/>
              <w:spacing w:before="235"/>
              <w:rPr>
                <w:sz w:val="24"/>
              </w:rPr>
            </w:pPr>
            <w:r>
              <w:rPr>
                <w:sz w:val="24"/>
              </w:rPr>
              <w:t>FR-10</w:t>
            </w:r>
            <w:r>
              <w:rPr>
                <w:spacing w:val="-4"/>
                <w:sz w:val="24"/>
              </w:rPr>
              <w:t xml:space="preserve"> </w:t>
            </w:r>
            <w:r>
              <w:rPr>
                <w:sz w:val="24"/>
              </w:rPr>
              <w:t>Report</w:t>
            </w:r>
            <w:r>
              <w:rPr>
                <w:spacing w:val="-5"/>
                <w:sz w:val="24"/>
              </w:rPr>
              <w:t xml:space="preserve"> </w:t>
            </w:r>
            <w:r>
              <w:rPr>
                <w:spacing w:val="-2"/>
                <w:sz w:val="24"/>
              </w:rPr>
              <w:t>Generation</w:t>
            </w:r>
          </w:p>
        </w:tc>
        <w:tc>
          <w:tcPr>
            <w:tcW w:w="2807" w:type="dxa"/>
            <w:tcBorders>
              <w:top w:val="single" w:color="000000" w:sz="12" w:space="0"/>
            </w:tcBorders>
          </w:tcPr>
          <w:p w14:paraId="75685671">
            <w:pPr>
              <w:pStyle w:val="11"/>
              <w:spacing w:before="235"/>
              <w:rPr>
                <w:sz w:val="24"/>
              </w:rPr>
            </w:pPr>
            <w:r>
              <w:rPr>
                <w:sz w:val="24"/>
              </w:rPr>
              <w:t>TC-</w:t>
            </w:r>
            <w:r>
              <w:rPr>
                <w:spacing w:val="-5"/>
                <w:sz w:val="24"/>
              </w:rPr>
              <w:t>08</w:t>
            </w:r>
          </w:p>
        </w:tc>
        <w:tc>
          <w:tcPr>
            <w:tcW w:w="2206" w:type="dxa"/>
            <w:tcBorders>
              <w:top w:val="single" w:color="000000" w:sz="12" w:space="0"/>
            </w:tcBorders>
          </w:tcPr>
          <w:p w14:paraId="6D37FD1E">
            <w:pPr>
              <w:pStyle w:val="11"/>
              <w:spacing w:before="235"/>
              <w:ind w:left="98"/>
              <w:rPr>
                <w:sz w:val="24"/>
              </w:rPr>
            </w:pPr>
            <w:r>
              <w:rPr>
                <w:spacing w:val="-2"/>
                <w:sz w:val="24"/>
              </w:rPr>
              <w:t>Covered</w:t>
            </w:r>
          </w:p>
        </w:tc>
      </w:tr>
      <w:tr w14:paraId="37B0D4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5" w:hRule="atLeast"/>
        </w:trPr>
        <w:tc>
          <w:tcPr>
            <w:tcW w:w="3887" w:type="dxa"/>
          </w:tcPr>
          <w:p w14:paraId="21D60B84">
            <w:pPr>
              <w:pStyle w:val="11"/>
              <w:rPr>
                <w:sz w:val="24"/>
              </w:rPr>
            </w:pPr>
            <w:r>
              <w:rPr>
                <w:sz w:val="24"/>
              </w:rPr>
              <w:t>NFR-02</w:t>
            </w:r>
            <w:r>
              <w:rPr>
                <w:spacing w:val="-5"/>
                <w:sz w:val="24"/>
              </w:rPr>
              <w:t xml:space="preserve"> </w:t>
            </w:r>
            <w:r>
              <w:rPr>
                <w:spacing w:val="-2"/>
                <w:sz w:val="24"/>
              </w:rPr>
              <w:t>Security</w:t>
            </w:r>
          </w:p>
        </w:tc>
        <w:tc>
          <w:tcPr>
            <w:tcW w:w="2807" w:type="dxa"/>
          </w:tcPr>
          <w:p w14:paraId="534190D9">
            <w:pPr>
              <w:pStyle w:val="11"/>
              <w:rPr>
                <w:sz w:val="24"/>
              </w:rPr>
            </w:pPr>
            <w:r>
              <w:rPr>
                <w:sz w:val="24"/>
              </w:rPr>
              <w:t>TC-</w:t>
            </w:r>
            <w:r>
              <w:rPr>
                <w:spacing w:val="-5"/>
                <w:sz w:val="24"/>
              </w:rPr>
              <w:t>09</w:t>
            </w:r>
          </w:p>
        </w:tc>
        <w:tc>
          <w:tcPr>
            <w:tcW w:w="2206" w:type="dxa"/>
          </w:tcPr>
          <w:p w14:paraId="58007D40">
            <w:pPr>
              <w:pStyle w:val="11"/>
              <w:ind w:left="98"/>
              <w:rPr>
                <w:sz w:val="24"/>
              </w:rPr>
            </w:pPr>
            <w:r>
              <w:rPr>
                <w:spacing w:val="-2"/>
                <w:sz w:val="24"/>
              </w:rPr>
              <w:t>Covered</w:t>
            </w:r>
          </w:p>
        </w:tc>
      </w:tr>
      <w:tr w14:paraId="4D240B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887" w:type="dxa"/>
          </w:tcPr>
          <w:p w14:paraId="5EE306F5">
            <w:pPr>
              <w:pStyle w:val="11"/>
              <w:spacing w:line="273" w:lineRule="auto"/>
              <w:ind w:right="159"/>
              <w:rPr>
                <w:sz w:val="24"/>
              </w:rPr>
            </w:pPr>
            <w:r>
              <w:rPr>
                <w:sz w:val="24"/>
              </w:rPr>
              <w:t>NFR-01</w:t>
            </w:r>
            <w:r>
              <w:rPr>
                <w:spacing w:val="-11"/>
                <w:sz w:val="24"/>
              </w:rPr>
              <w:t xml:space="preserve"> </w:t>
            </w:r>
            <w:r>
              <w:rPr>
                <w:sz w:val="24"/>
              </w:rPr>
              <w:t>and</w:t>
            </w:r>
            <w:r>
              <w:rPr>
                <w:spacing w:val="-6"/>
                <w:sz w:val="24"/>
              </w:rPr>
              <w:t xml:space="preserve"> </w:t>
            </w:r>
            <w:r>
              <w:rPr>
                <w:sz w:val="24"/>
              </w:rPr>
              <w:t>NFR-03</w:t>
            </w:r>
            <w:r>
              <w:rPr>
                <w:spacing w:val="-11"/>
                <w:sz w:val="24"/>
              </w:rPr>
              <w:t xml:space="preserve"> </w:t>
            </w:r>
            <w:r>
              <w:rPr>
                <w:sz w:val="24"/>
              </w:rPr>
              <w:t>to</w:t>
            </w:r>
            <w:r>
              <w:rPr>
                <w:spacing w:val="-6"/>
                <w:sz w:val="24"/>
              </w:rPr>
              <w:t xml:space="preserve"> </w:t>
            </w:r>
            <w:r>
              <w:rPr>
                <w:sz w:val="24"/>
              </w:rPr>
              <w:t>NFR-</w:t>
            </w:r>
            <w:r>
              <w:rPr>
                <w:spacing w:val="-6"/>
                <w:sz w:val="24"/>
              </w:rPr>
              <w:t>08</w:t>
            </w:r>
          </w:p>
        </w:tc>
        <w:tc>
          <w:tcPr>
            <w:tcW w:w="2807" w:type="dxa"/>
          </w:tcPr>
          <w:p w14:paraId="149F929F">
            <w:pPr>
              <w:pStyle w:val="11"/>
              <w:spacing w:line="273" w:lineRule="auto"/>
              <w:rPr>
                <w:sz w:val="24"/>
              </w:rPr>
            </w:pPr>
            <w:r>
              <w:rPr>
                <w:sz w:val="24"/>
              </w:rPr>
              <w:t>No</w:t>
            </w:r>
            <w:r>
              <w:rPr>
                <w:spacing w:val="-16"/>
                <w:sz w:val="24"/>
              </w:rPr>
              <w:t xml:space="preserve"> </w:t>
            </w:r>
            <w:r>
              <w:rPr>
                <w:sz w:val="24"/>
              </w:rPr>
              <w:t>dedicated</w:t>
            </w:r>
            <w:r>
              <w:rPr>
                <w:spacing w:val="-21"/>
                <w:sz w:val="24"/>
              </w:rPr>
              <w:t xml:space="preserve"> </w:t>
            </w:r>
            <w:r>
              <w:rPr>
                <w:sz w:val="24"/>
              </w:rPr>
              <w:t xml:space="preserve">test case in Section </w:t>
            </w:r>
            <w:r>
              <w:rPr>
                <w:spacing w:val="-2"/>
                <w:sz w:val="24"/>
              </w:rPr>
              <w:t>3.3.2</w:t>
            </w:r>
          </w:p>
        </w:tc>
        <w:tc>
          <w:tcPr>
            <w:tcW w:w="2206" w:type="dxa"/>
          </w:tcPr>
          <w:p w14:paraId="755D65DD">
            <w:pPr>
              <w:pStyle w:val="11"/>
              <w:spacing w:line="273" w:lineRule="auto"/>
              <w:ind w:left="98"/>
              <w:rPr>
                <w:sz w:val="24"/>
              </w:rPr>
            </w:pPr>
            <w:r>
              <w:rPr>
                <w:sz w:val="24"/>
              </w:rPr>
              <w:t>Not</w:t>
            </w:r>
            <w:r>
              <w:rPr>
                <w:spacing w:val="-34"/>
                <w:sz w:val="24"/>
              </w:rPr>
              <w:t xml:space="preserve"> </w:t>
            </w:r>
            <w:r>
              <w:rPr>
                <w:sz w:val="24"/>
              </w:rPr>
              <w:t xml:space="preserve">directly </w:t>
            </w:r>
            <w:r>
              <w:rPr>
                <w:spacing w:val="-2"/>
                <w:sz w:val="24"/>
              </w:rPr>
              <w:t>covered</w:t>
            </w:r>
          </w:p>
        </w:tc>
      </w:tr>
    </w:tbl>
    <w:p w14:paraId="4CB63708">
      <w:pPr>
        <w:pStyle w:val="6"/>
        <w:spacing w:before="262" w:line="273" w:lineRule="auto"/>
        <w:ind w:right="349"/>
        <w:jc w:val="both"/>
      </w:pPr>
      <w:r>
        <w:t>The planned test cases cover all ten functional requirements and the security requirement. The other non-functional requirements—usability, data accuracy, reliability, and accountability—do not yet have their own test cases. Before implementation, the plan could be strengthened by adding a user walkthrough for usability (NFR-01),</w:t>
      </w:r>
      <w:r>
        <w:rPr>
          <w:spacing w:val="-36"/>
        </w:rPr>
        <w:t xml:space="preserve"> </w:t>
      </w:r>
      <w:r>
        <w:t>a</w:t>
      </w:r>
      <w:r>
        <w:rPr>
          <w:spacing w:val="-37"/>
        </w:rPr>
        <w:t xml:space="preserve"> </w:t>
      </w:r>
      <w:r>
        <w:t>completeness</w:t>
      </w:r>
      <w:r>
        <w:rPr>
          <w:spacing w:val="-34"/>
        </w:rPr>
        <w:t xml:space="preserve"> </w:t>
      </w:r>
      <w:r>
        <w:t>check</w:t>
      </w:r>
      <w:r>
        <w:rPr>
          <w:spacing w:val="-36"/>
        </w:rPr>
        <w:t xml:space="preserve"> </w:t>
      </w:r>
      <w:r>
        <w:t>of</w:t>
      </w:r>
      <w:r>
        <w:rPr>
          <w:spacing w:val="-36"/>
        </w:rPr>
        <w:t xml:space="preserve"> </w:t>
      </w:r>
      <w:r>
        <w:t>request</w:t>
      </w:r>
      <w:r>
        <w:rPr>
          <w:spacing w:val="-36"/>
        </w:rPr>
        <w:t xml:space="preserve"> </w:t>
      </w:r>
      <w:r>
        <w:t>records</w:t>
      </w:r>
      <w:r>
        <w:rPr>
          <w:spacing w:val="-36"/>
        </w:rPr>
        <w:t xml:space="preserve"> </w:t>
      </w:r>
      <w:r>
        <w:t>for</w:t>
      </w:r>
      <w:r>
        <w:rPr>
          <w:spacing w:val="-36"/>
        </w:rPr>
        <w:t xml:space="preserve"> </w:t>
      </w:r>
      <w:r>
        <w:t>data</w:t>
      </w:r>
      <w:r>
        <w:rPr>
          <w:spacing w:val="-32"/>
        </w:rPr>
        <w:t xml:space="preserve"> </w:t>
      </w:r>
      <w:r>
        <w:t>accuracy (NFR-03), and a backup-and-recovery review for reliability (NFR-</w:t>
      </w:r>
      <w:r>
        <w:rPr>
          <w:spacing w:val="-4"/>
        </w:rPr>
        <w:t>04).</w:t>
      </w:r>
    </w:p>
    <w:p w14:paraId="09C01788">
      <w:pPr>
        <w:pStyle w:val="6"/>
        <w:spacing w:before="9"/>
      </w:pPr>
    </w:p>
    <w:p w14:paraId="01CF351C">
      <w:pPr>
        <w:pStyle w:val="3"/>
        <w:numPr>
          <w:ilvl w:val="2"/>
          <w:numId w:val="13"/>
        </w:numPr>
        <w:tabs>
          <w:tab w:val="left" w:pos="865"/>
        </w:tabs>
        <w:spacing w:before="1" w:after="0" w:line="240" w:lineRule="auto"/>
        <w:ind w:left="865" w:right="0" w:hanging="865"/>
        <w:jc w:val="left"/>
      </w:pPr>
      <w:bookmarkStart w:id="138" w:name="4.4.2 Status of Test Case Results"/>
      <w:bookmarkEnd w:id="138"/>
      <w:bookmarkStart w:id="139" w:name="_bookmark69"/>
      <w:bookmarkEnd w:id="139"/>
      <w:r>
        <w:t>Status</w:t>
      </w:r>
      <w:r>
        <w:rPr>
          <w:spacing w:val="-8"/>
        </w:rPr>
        <w:t xml:space="preserve"> </w:t>
      </w:r>
      <w:r>
        <w:t>of</w:t>
      </w:r>
      <w:r>
        <w:rPr>
          <w:spacing w:val="-3"/>
        </w:rPr>
        <w:t xml:space="preserve"> </w:t>
      </w:r>
      <w:r>
        <w:t>Test</w:t>
      </w:r>
      <w:r>
        <w:rPr>
          <w:spacing w:val="-3"/>
        </w:rPr>
        <w:t xml:space="preserve"> </w:t>
      </w:r>
      <w:r>
        <w:t>Case</w:t>
      </w:r>
      <w:r>
        <w:rPr>
          <w:spacing w:val="-2"/>
        </w:rPr>
        <w:t xml:space="preserve"> Results</w:t>
      </w:r>
    </w:p>
    <w:p w14:paraId="45C1F5F3">
      <w:pPr>
        <w:pStyle w:val="6"/>
        <w:spacing w:before="6"/>
        <w:rPr>
          <w:b/>
        </w:rPr>
      </w:pPr>
    </w:p>
    <w:p w14:paraId="75E8DC5E">
      <w:pPr>
        <w:pStyle w:val="6"/>
        <w:ind w:left="1772" w:right="2132"/>
        <w:jc w:val="center"/>
      </w:pPr>
      <w:r>
        <w:t>Table</w:t>
      </w:r>
      <w:r>
        <w:rPr>
          <w:spacing w:val="-4"/>
        </w:rPr>
        <w:t xml:space="preserve"> </w:t>
      </w:r>
      <w:r>
        <w:t>4.11.</w:t>
      </w:r>
      <w:r>
        <w:rPr>
          <w:spacing w:val="-8"/>
        </w:rPr>
        <w:t xml:space="preserve"> </w:t>
      </w:r>
      <w:r>
        <w:t>Status</w:t>
      </w:r>
      <w:r>
        <w:rPr>
          <w:spacing w:val="-3"/>
        </w:rPr>
        <w:t xml:space="preserve"> </w:t>
      </w:r>
      <w:r>
        <w:t>of</w:t>
      </w:r>
      <w:r>
        <w:rPr>
          <w:spacing w:val="-3"/>
        </w:rPr>
        <w:t xml:space="preserve"> </w:t>
      </w:r>
      <w:r>
        <w:t>Planned</w:t>
      </w:r>
      <w:r>
        <w:rPr>
          <w:spacing w:val="-3"/>
        </w:rPr>
        <w:t xml:space="preserve"> </w:t>
      </w:r>
      <w:r>
        <w:t>Test</w:t>
      </w:r>
      <w:r>
        <w:rPr>
          <w:spacing w:val="-8"/>
        </w:rPr>
        <w:t xml:space="preserve"> </w:t>
      </w:r>
      <w:r>
        <w:rPr>
          <w:spacing w:val="-2"/>
        </w:rPr>
        <w:t>Cases</w:t>
      </w:r>
    </w:p>
    <w:p w14:paraId="3F8DA812">
      <w:pPr>
        <w:pStyle w:val="6"/>
        <w:spacing w:before="4" w:after="1"/>
        <w:rPr>
          <w:sz w:val="14"/>
        </w:r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482"/>
        <w:gridCol w:w="2402"/>
        <w:gridCol w:w="3003"/>
      </w:tblGrid>
      <w:tr w14:paraId="7C137D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79" w:hRule="atLeast"/>
        </w:trPr>
        <w:tc>
          <w:tcPr>
            <w:tcW w:w="3482" w:type="dxa"/>
            <w:shd w:val="clear" w:color="auto" w:fill="D9EAF7"/>
          </w:tcPr>
          <w:p w14:paraId="2798BA52">
            <w:pPr>
              <w:pStyle w:val="11"/>
              <w:ind w:left="1090"/>
              <w:rPr>
                <w:b/>
                <w:sz w:val="24"/>
              </w:rPr>
            </w:pPr>
            <w:r>
              <w:rPr>
                <w:b/>
                <w:sz w:val="24"/>
              </w:rPr>
              <w:t>Test</w:t>
            </w:r>
            <w:r>
              <w:rPr>
                <w:b/>
                <w:spacing w:val="1"/>
                <w:sz w:val="24"/>
              </w:rPr>
              <w:t xml:space="preserve"> </w:t>
            </w:r>
            <w:r>
              <w:rPr>
                <w:b/>
                <w:spacing w:val="-4"/>
                <w:sz w:val="24"/>
              </w:rPr>
              <w:t>Case</w:t>
            </w:r>
          </w:p>
        </w:tc>
        <w:tc>
          <w:tcPr>
            <w:tcW w:w="2402" w:type="dxa"/>
            <w:shd w:val="clear" w:color="auto" w:fill="D9EAF7"/>
          </w:tcPr>
          <w:p w14:paraId="39212B38">
            <w:pPr>
              <w:pStyle w:val="11"/>
              <w:spacing w:line="273" w:lineRule="auto"/>
              <w:ind w:left="765" w:right="16" w:hanging="290"/>
              <w:rPr>
                <w:b/>
                <w:sz w:val="24"/>
              </w:rPr>
            </w:pPr>
            <w:r>
              <w:rPr>
                <w:b/>
                <w:spacing w:val="-2"/>
                <w:sz w:val="24"/>
              </w:rPr>
              <w:t>Evaluation Status</w:t>
            </w:r>
          </w:p>
        </w:tc>
        <w:tc>
          <w:tcPr>
            <w:tcW w:w="3003" w:type="dxa"/>
            <w:shd w:val="clear" w:color="auto" w:fill="D9EAF7"/>
          </w:tcPr>
          <w:p w14:paraId="00349E39">
            <w:pPr>
              <w:pStyle w:val="11"/>
              <w:ind w:left="418"/>
              <w:rPr>
                <w:b/>
                <w:sz w:val="24"/>
              </w:rPr>
            </w:pPr>
            <w:r>
              <w:rPr>
                <w:b/>
                <w:sz w:val="24"/>
              </w:rPr>
              <w:t>Recorded</w:t>
            </w:r>
            <w:r>
              <w:rPr>
                <w:b/>
                <w:spacing w:val="-4"/>
                <w:sz w:val="24"/>
              </w:rPr>
              <w:t xml:space="preserve"> </w:t>
            </w:r>
            <w:r>
              <w:rPr>
                <w:b/>
                <w:spacing w:val="-2"/>
                <w:sz w:val="24"/>
              </w:rPr>
              <w:t>Result</w:t>
            </w:r>
          </w:p>
        </w:tc>
      </w:tr>
      <w:tr w14:paraId="40E685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57B33196">
            <w:pPr>
              <w:pStyle w:val="11"/>
              <w:spacing w:line="273" w:lineRule="auto"/>
              <w:rPr>
                <w:sz w:val="24"/>
              </w:rPr>
            </w:pPr>
            <w:r>
              <w:rPr>
                <w:sz w:val="24"/>
              </w:rPr>
              <w:t>TC-01:</w:t>
            </w:r>
            <w:r>
              <w:rPr>
                <w:spacing w:val="-38"/>
                <w:sz w:val="24"/>
              </w:rPr>
              <w:t xml:space="preserve"> </w:t>
            </w:r>
            <w:r>
              <w:rPr>
                <w:sz w:val="24"/>
              </w:rPr>
              <w:t xml:space="preserve">Request </w:t>
            </w:r>
            <w:r>
              <w:rPr>
                <w:spacing w:val="-2"/>
                <w:sz w:val="24"/>
              </w:rPr>
              <w:t>Submission</w:t>
            </w:r>
          </w:p>
        </w:tc>
        <w:tc>
          <w:tcPr>
            <w:tcW w:w="2402" w:type="dxa"/>
          </w:tcPr>
          <w:p w14:paraId="251353A3">
            <w:pPr>
              <w:pStyle w:val="11"/>
              <w:spacing w:line="273" w:lineRule="auto"/>
              <w:ind w:left="99" w:right="16"/>
              <w:rPr>
                <w:sz w:val="24"/>
              </w:rPr>
            </w:pPr>
            <w:r>
              <w:rPr>
                <w:sz w:val="24"/>
              </w:rPr>
              <w:t xml:space="preserve">Not yet </w:t>
            </w:r>
            <w:r>
              <w:rPr>
                <w:spacing w:val="-2"/>
                <w:sz w:val="24"/>
              </w:rPr>
              <w:t>performed</w:t>
            </w:r>
          </w:p>
        </w:tc>
        <w:tc>
          <w:tcPr>
            <w:tcW w:w="3003" w:type="dxa"/>
          </w:tcPr>
          <w:p w14:paraId="1E1BFF11">
            <w:pPr>
              <w:pStyle w:val="11"/>
              <w:spacing w:line="273"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r w14:paraId="4120F2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2B7190F8">
            <w:pPr>
              <w:pStyle w:val="11"/>
              <w:spacing w:line="273" w:lineRule="auto"/>
              <w:ind w:right="265"/>
              <w:rPr>
                <w:sz w:val="24"/>
              </w:rPr>
            </w:pPr>
            <w:r>
              <w:rPr>
                <w:sz w:val="24"/>
              </w:rPr>
              <w:t>TC-02:</w:t>
            </w:r>
            <w:r>
              <w:rPr>
                <w:spacing w:val="-36"/>
                <w:sz w:val="24"/>
              </w:rPr>
              <w:t xml:space="preserve"> </w:t>
            </w:r>
            <w:r>
              <w:rPr>
                <w:sz w:val="24"/>
              </w:rPr>
              <w:t xml:space="preserve">Reference </w:t>
            </w:r>
            <w:r>
              <w:rPr>
                <w:spacing w:val="-2"/>
                <w:sz w:val="24"/>
              </w:rPr>
              <w:t>Number</w:t>
            </w:r>
          </w:p>
        </w:tc>
        <w:tc>
          <w:tcPr>
            <w:tcW w:w="2402" w:type="dxa"/>
          </w:tcPr>
          <w:p w14:paraId="4D26603F">
            <w:pPr>
              <w:pStyle w:val="11"/>
              <w:spacing w:line="273" w:lineRule="auto"/>
              <w:ind w:left="99" w:right="16"/>
              <w:rPr>
                <w:sz w:val="24"/>
              </w:rPr>
            </w:pPr>
            <w:r>
              <w:rPr>
                <w:sz w:val="24"/>
              </w:rPr>
              <w:t xml:space="preserve">Not yet </w:t>
            </w:r>
            <w:r>
              <w:rPr>
                <w:spacing w:val="-2"/>
                <w:sz w:val="24"/>
              </w:rPr>
              <w:t>performed</w:t>
            </w:r>
          </w:p>
        </w:tc>
        <w:tc>
          <w:tcPr>
            <w:tcW w:w="3003" w:type="dxa"/>
          </w:tcPr>
          <w:p w14:paraId="31CA6D72">
            <w:pPr>
              <w:pStyle w:val="11"/>
              <w:spacing w:line="273"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bl>
    <w:p w14:paraId="62A8FCA6">
      <w:pPr>
        <w:pStyle w:val="11"/>
        <w:spacing w:after="0" w:line="273" w:lineRule="auto"/>
        <w:rPr>
          <w:sz w:val="24"/>
        </w:rPr>
        <w:sectPr>
          <w:type w:val="continuous"/>
          <w:pgSz w:w="12240" w:h="15840"/>
          <w:pgMar w:top="1420" w:right="1080" w:bottom="1402" w:left="1440" w:header="720" w:footer="720" w:gutter="0"/>
          <w:cols w:space="720" w:num="1"/>
        </w:sectPr>
      </w:pPr>
    </w:p>
    <w:tbl>
      <w:tblPr>
        <w:tblStyle w:val="5"/>
        <w:tblW w:w="0" w:type="auto"/>
        <w:tblInd w:w="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482"/>
        <w:gridCol w:w="2402"/>
        <w:gridCol w:w="3003"/>
      </w:tblGrid>
      <w:tr w14:paraId="46909C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79E150CA">
            <w:pPr>
              <w:pStyle w:val="11"/>
              <w:rPr>
                <w:sz w:val="24"/>
              </w:rPr>
            </w:pPr>
            <w:r>
              <w:rPr>
                <w:sz w:val="24"/>
              </w:rPr>
              <w:t>TC-03:</w:t>
            </w:r>
            <w:r>
              <w:rPr>
                <w:spacing w:val="-3"/>
                <w:sz w:val="24"/>
              </w:rPr>
              <w:t xml:space="preserve"> </w:t>
            </w:r>
            <w:r>
              <w:rPr>
                <w:spacing w:val="-2"/>
                <w:sz w:val="24"/>
              </w:rPr>
              <w:t>Classification</w:t>
            </w:r>
          </w:p>
        </w:tc>
        <w:tc>
          <w:tcPr>
            <w:tcW w:w="2402" w:type="dxa"/>
          </w:tcPr>
          <w:p w14:paraId="32024F0A">
            <w:pPr>
              <w:pStyle w:val="11"/>
              <w:spacing w:line="273" w:lineRule="auto"/>
              <w:ind w:left="99" w:right="16"/>
              <w:rPr>
                <w:sz w:val="24"/>
              </w:rPr>
            </w:pPr>
            <w:r>
              <w:rPr>
                <w:sz w:val="24"/>
              </w:rPr>
              <w:t xml:space="preserve">Not yet </w:t>
            </w:r>
            <w:r>
              <w:rPr>
                <w:spacing w:val="-2"/>
                <w:sz w:val="24"/>
              </w:rPr>
              <w:t>performed</w:t>
            </w:r>
          </w:p>
        </w:tc>
        <w:tc>
          <w:tcPr>
            <w:tcW w:w="3003" w:type="dxa"/>
          </w:tcPr>
          <w:p w14:paraId="35D91F33">
            <w:pPr>
              <w:pStyle w:val="11"/>
              <w:spacing w:line="273"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r w14:paraId="670A2E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39AD7288">
            <w:pPr>
              <w:pStyle w:val="11"/>
              <w:rPr>
                <w:sz w:val="24"/>
              </w:rPr>
            </w:pPr>
            <w:r>
              <w:rPr>
                <w:sz w:val="24"/>
              </w:rPr>
              <w:t>TC-04:</w:t>
            </w:r>
            <w:r>
              <w:rPr>
                <w:spacing w:val="-3"/>
                <w:sz w:val="24"/>
              </w:rPr>
              <w:t xml:space="preserve"> </w:t>
            </w:r>
            <w:r>
              <w:rPr>
                <w:spacing w:val="-2"/>
                <w:sz w:val="24"/>
              </w:rPr>
              <w:t>Assignment</w:t>
            </w:r>
          </w:p>
        </w:tc>
        <w:tc>
          <w:tcPr>
            <w:tcW w:w="2402" w:type="dxa"/>
          </w:tcPr>
          <w:p w14:paraId="74B80B4E">
            <w:pPr>
              <w:pStyle w:val="11"/>
              <w:spacing w:line="273" w:lineRule="auto"/>
              <w:ind w:left="99" w:right="16"/>
              <w:rPr>
                <w:sz w:val="24"/>
              </w:rPr>
            </w:pPr>
            <w:r>
              <w:rPr>
                <w:sz w:val="24"/>
              </w:rPr>
              <w:t xml:space="preserve">Not yet </w:t>
            </w:r>
            <w:r>
              <w:rPr>
                <w:spacing w:val="-2"/>
                <w:sz w:val="24"/>
              </w:rPr>
              <w:t>performed</w:t>
            </w:r>
          </w:p>
        </w:tc>
        <w:tc>
          <w:tcPr>
            <w:tcW w:w="3003" w:type="dxa"/>
          </w:tcPr>
          <w:p w14:paraId="24E4629E">
            <w:pPr>
              <w:pStyle w:val="11"/>
              <w:spacing w:line="273"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r w14:paraId="27E51B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5" w:hRule="atLeast"/>
        </w:trPr>
        <w:tc>
          <w:tcPr>
            <w:tcW w:w="3482" w:type="dxa"/>
          </w:tcPr>
          <w:p w14:paraId="738A0D44">
            <w:pPr>
              <w:pStyle w:val="11"/>
              <w:spacing w:line="278" w:lineRule="auto"/>
              <w:ind w:right="265"/>
              <w:rPr>
                <w:sz w:val="24"/>
              </w:rPr>
            </w:pPr>
            <w:r>
              <w:rPr>
                <w:sz w:val="24"/>
              </w:rPr>
              <w:t>TC-05:</w:t>
            </w:r>
            <w:r>
              <w:rPr>
                <w:spacing w:val="-38"/>
                <w:sz w:val="24"/>
              </w:rPr>
              <w:t xml:space="preserve"> </w:t>
            </w:r>
            <w:r>
              <w:rPr>
                <w:sz w:val="24"/>
              </w:rPr>
              <w:t xml:space="preserve">Status </w:t>
            </w:r>
            <w:r>
              <w:rPr>
                <w:spacing w:val="-2"/>
                <w:sz w:val="24"/>
              </w:rPr>
              <w:t>Monitoring</w:t>
            </w:r>
          </w:p>
        </w:tc>
        <w:tc>
          <w:tcPr>
            <w:tcW w:w="2402" w:type="dxa"/>
          </w:tcPr>
          <w:p w14:paraId="41A1A60A">
            <w:pPr>
              <w:pStyle w:val="11"/>
              <w:spacing w:line="278" w:lineRule="auto"/>
              <w:ind w:left="99" w:right="16"/>
              <w:rPr>
                <w:sz w:val="24"/>
              </w:rPr>
            </w:pPr>
            <w:r>
              <w:rPr>
                <w:sz w:val="24"/>
              </w:rPr>
              <w:t xml:space="preserve">Not yet </w:t>
            </w:r>
            <w:r>
              <w:rPr>
                <w:spacing w:val="-2"/>
                <w:sz w:val="24"/>
              </w:rPr>
              <w:t>performed</w:t>
            </w:r>
          </w:p>
        </w:tc>
        <w:tc>
          <w:tcPr>
            <w:tcW w:w="3003" w:type="dxa"/>
          </w:tcPr>
          <w:p w14:paraId="71845708">
            <w:pPr>
              <w:pStyle w:val="11"/>
              <w:spacing w:line="276"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r w14:paraId="3CF8A5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3BBAABB0">
            <w:pPr>
              <w:pStyle w:val="11"/>
              <w:rPr>
                <w:sz w:val="24"/>
              </w:rPr>
            </w:pPr>
            <w:r>
              <w:rPr>
                <w:sz w:val="24"/>
              </w:rPr>
              <w:t>TC-06:</w:t>
            </w:r>
            <w:r>
              <w:rPr>
                <w:spacing w:val="-5"/>
                <w:sz w:val="24"/>
              </w:rPr>
              <w:t xml:space="preserve"> </w:t>
            </w:r>
            <w:r>
              <w:rPr>
                <w:spacing w:val="-2"/>
                <w:sz w:val="24"/>
              </w:rPr>
              <w:t>Notifications</w:t>
            </w:r>
          </w:p>
        </w:tc>
        <w:tc>
          <w:tcPr>
            <w:tcW w:w="2402" w:type="dxa"/>
          </w:tcPr>
          <w:p w14:paraId="2A5E9086">
            <w:pPr>
              <w:pStyle w:val="11"/>
              <w:spacing w:line="273" w:lineRule="auto"/>
              <w:ind w:left="99" w:right="16"/>
              <w:rPr>
                <w:sz w:val="24"/>
              </w:rPr>
            </w:pPr>
            <w:r>
              <w:rPr>
                <w:sz w:val="24"/>
              </w:rPr>
              <w:t xml:space="preserve">Not yet </w:t>
            </w:r>
            <w:r>
              <w:rPr>
                <w:spacing w:val="-2"/>
                <w:sz w:val="24"/>
              </w:rPr>
              <w:t>performed</w:t>
            </w:r>
          </w:p>
        </w:tc>
        <w:tc>
          <w:tcPr>
            <w:tcW w:w="3003" w:type="dxa"/>
          </w:tcPr>
          <w:p w14:paraId="5FF55974">
            <w:pPr>
              <w:pStyle w:val="11"/>
              <w:spacing w:line="273"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r w14:paraId="343E6C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50" w:hRule="atLeast"/>
        </w:trPr>
        <w:tc>
          <w:tcPr>
            <w:tcW w:w="3482" w:type="dxa"/>
          </w:tcPr>
          <w:p w14:paraId="335DE8CB">
            <w:pPr>
              <w:pStyle w:val="11"/>
              <w:spacing w:before="0"/>
              <w:ind w:left="0"/>
              <w:rPr>
                <w:sz w:val="24"/>
              </w:rPr>
            </w:pPr>
          </w:p>
          <w:p w14:paraId="68F14E94">
            <w:pPr>
              <w:pStyle w:val="11"/>
              <w:spacing w:before="246"/>
              <w:ind w:left="0"/>
              <w:rPr>
                <w:sz w:val="24"/>
              </w:rPr>
            </w:pPr>
          </w:p>
          <w:p w14:paraId="01E44926">
            <w:pPr>
              <w:pStyle w:val="11"/>
              <w:spacing w:before="1" w:line="273" w:lineRule="auto"/>
              <w:ind w:right="265"/>
              <w:rPr>
                <w:sz w:val="24"/>
              </w:rPr>
            </w:pPr>
            <w:r>
              <w:rPr>
                <w:sz w:val="24"/>
              </w:rPr>
              <w:t>-07:</w:t>
            </w:r>
            <w:r>
              <w:rPr>
                <w:spacing w:val="-38"/>
                <w:sz w:val="24"/>
              </w:rPr>
              <w:t xml:space="preserve"> </w:t>
            </w:r>
            <w:r>
              <w:rPr>
                <w:sz w:val="24"/>
              </w:rPr>
              <w:t xml:space="preserve">Resolution </w:t>
            </w:r>
            <w:r>
              <w:rPr>
                <w:spacing w:val="-2"/>
                <w:sz w:val="24"/>
              </w:rPr>
              <w:t>Records</w:t>
            </w:r>
          </w:p>
        </w:tc>
        <w:tc>
          <w:tcPr>
            <w:tcW w:w="2402" w:type="dxa"/>
          </w:tcPr>
          <w:p w14:paraId="61987129">
            <w:pPr>
              <w:pStyle w:val="11"/>
              <w:spacing w:line="273" w:lineRule="auto"/>
              <w:ind w:left="99" w:right="16"/>
              <w:rPr>
                <w:sz w:val="24"/>
              </w:rPr>
            </w:pPr>
            <w:r>
              <w:rPr>
                <w:sz w:val="24"/>
              </w:rPr>
              <w:t xml:space="preserve">Not yet </w:t>
            </w:r>
            <w:r>
              <w:rPr>
                <w:spacing w:val="-2"/>
                <w:sz w:val="24"/>
              </w:rPr>
              <w:t>performed</w:t>
            </w:r>
          </w:p>
        </w:tc>
        <w:tc>
          <w:tcPr>
            <w:tcW w:w="3003" w:type="dxa"/>
          </w:tcPr>
          <w:p w14:paraId="1B58A67E">
            <w:pPr>
              <w:pStyle w:val="11"/>
              <w:spacing w:line="273"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r w14:paraId="01C3FD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0" w:hRule="atLeast"/>
        </w:trPr>
        <w:tc>
          <w:tcPr>
            <w:tcW w:w="3482" w:type="dxa"/>
          </w:tcPr>
          <w:p w14:paraId="6169F129">
            <w:pPr>
              <w:pStyle w:val="11"/>
              <w:rPr>
                <w:sz w:val="24"/>
              </w:rPr>
            </w:pPr>
            <w:r>
              <w:rPr>
                <w:sz w:val="24"/>
              </w:rPr>
              <w:t>TC-08:</w:t>
            </w:r>
            <w:r>
              <w:rPr>
                <w:spacing w:val="-5"/>
                <w:sz w:val="24"/>
              </w:rPr>
              <w:t xml:space="preserve"> </w:t>
            </w:r>
            <w:r>
              <w:rPr>
                <w:spacing w:val="-2"/>
                <w:sz w:val="24"/>
              </w:rPr>
              <w:t>Reporting</w:t>
            </w:r>
          </w:p>
        </w:tc>
        <w:tc>
          <w:tcPr>
            <w:tcW w:w="2402" w:type="dxa"/>
          </w:tcPr>
          <w:p w14:paraId="46F7D3CC">
            <w:pPr>
              <w:pStyle w:val="11"/>
              <w:spacing w:line="273" w:lineRule="auto"/>
              <w:ind w:left="99" w:right="16"/>
              <w:rPr>
                <w:sz w:val="24"/>
              </w:rPr>
            </w:pPr>
            <w:r>
              <w:rPr>
                <w:sz w:val="24"/>
              </w:rPr>
              <w:t xml:space="preserve">Not yet </w:t>
            </w:r>
            <w:r>
              <w:rPr>
                <w:spacing w:val="-2"/>
                <w:sz w:val="24"/>
              </w:rPr>
              <w:t>performed</w:t>
            </w:r>
          </w:p>
        </w:tc>
        <w:tc>
          <w:tcPr>
            <w:tcW w:w="3003" w:type="dxa"/>
          </w:tcPr>
          <w:p w14:paraId="69752096">
            <w:pPr>
              <w:pStyle w:val="11"/>
              <w:spacing w:line="273"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r w14:paraId="232238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5" w:hRule="atLeast"/>
        </w:trPr>
        <w:tc>
          <w:tcPr>
            <w:tcW w:w="3482" w:type="dxa"/>
          </w:tcPr>
          <w:p w14:paraId="65AF7460">
            <w:pPr>
              <w:pStyle w:val="11"/>
              <w:rPr>
                <w:sz w:val="24"/>
              </w:rPr>
            </w:pPr>
            <w:r>
              <w:rPr>
                <w:sz w:val="24"/>
              </w:rPr>
              <w:t>TC-09:</w:t>
            </w:r>
            <w:r>
              <w:rPr>
                <w:spacing w:val="-8"/>
                <w:sz w:val="24"/>
              </w:rPr>
              <w:t xml:space="preserve"> </w:t>
            </w:r>
            <w:r>
              <w:rPr>
                <w:sz w:val="24"/>
              </w:rPr>
              <w:t>Access</w:t>
            </w:r>
            <w:r>
              <w:rPr>
                <w:spacing w:val="-1"/>
                <w:sz w:val="24"/>
              </w:rPr>
              <w:t xml:space="preserve"> </w:t>
            </w:r>
            <w:r>
              <w:rPr>
                <w:spacing w:val="-2"/>
                <w:sz w:val="24"/>
              </w:rPr>
              <w:t>Control</w:t>
            </w:r>
          </w:p>
        </w:tc>
        <w:tc>
          <w:tcPr>
            <w:tcW w:w="2402" w:type="dxa"/>
          </w:tcPr>
          <w:p w14:paraId="6990C17F">
            <w:pPr>
              <w:pStyle w:val="11"/>
              <w:spacing w:line="273" w:lineRule="auto"/>
              <w:ind w:left="99" w:right="16"/>
              <w:rPr>
                <w:sz w:val="24"/>
              </w:rPr>
            </w:pPr>
            <w:r>
              <w:rPr>
                <w:sz w:val="24"/>
              </w:rPr>
              <w:t xml:space="preserve">Not yet </w:t>
            </w:r>
            <w:r>
              <w:rPr>
                <w:spacing w:val="-2"/>
                <w:sz w:val="24"/>
              </w:rPr>
              <w:t>performed</w:t>
            </w:r>
          </w:p>
        </w:tc>
        <w:tc>
          <w:tcPr>
            <w:tcW w:w="3003" w:type="dxa"/>
          </w:tcPr>
          <w:p w14:paraId="45E13A95">
            <w:pPr>
              <w:pStyle w:val="11"/>
              <w:spacing w:line="276" w:lineRule="auto"/>
              <w:ind w:left="98" w:right="206"/>
              <w:rPr>
                <w:sz w:val="24"/>
              </w:rPr>
            </w:pPr>
            <w:r>
              <w:rPr>
                <w:sz w:val="24"/>
              </w:rPr>
              <w:t>To be recorded after</w:t>
            </w:r>
            <w:r>
              <w:rPr>
                <w:spacing w:val="-18"/>
                <w:sz w:val="24"/>
              </w:rPr>
              <w:t xml:space="preserve"> </w:t>
            </w:r>
            <w:r>
              <w:rPr>
                <w:sz w:val="24"/>
              </w:rPr>
              <w:t>review</w:t>
            </w:r>
            <w:r>
              <w:rPr>
                <w:spacing w:val="-22"/>
                <w:sz w:val="24"/>
              </w:rPr>
              <w:t xml:space="preserve"> </w:t>
            </w:r>
            <w:r>
              <w:rPr>
                <w:sz w:val="24"/>
              </w:rPr>
              <w:t xml:space="preserve">or </w:t>
            </w:r>
            <w:r>
              <w:rPr>
                <w:spacing w:val="-2"/>
                <w:sz w:val="24"/>
              </w:rPr>
              <w:t>testing</w:t>
            </w:r>
          </w:p>
        </w:tc>
      </w:tr>
    </w:tbl>
    <w:p w14:paraId="5C7948CC">
      <w:pPr>
        <w:pStyle w:val="6"/>
        <w:spacing w:before="263" w:line="273" w:lineRule="auto"/>
        <w:ind w:right="364"/>
        <w:jc w:val="both"/>
      </w:pPr>
      <w:r>
        <w:t>The performance indicators in Section 3.4.3 can only be measured after</w:t>
      </w:r>
      <w:r>
        <w:rPr>
          <w:spacing w:val="-4"/>
        </w:rPr>
        <w:t xml:space="preserve"> </w:t>
      </w:r>
      <w:r>
        <w:t>implementation.</w:t>
      </w:r>
      <w:r>
        <w:rPr>
          <w:spacing w:val="-9"/>
        </w:rPr>
        <w:t xml:space="preserve"> </w:t>
      </w:r>
      <w:r>
        <w:t>The</w:t>
      </w:r>
      <w:r>
        <w:rPr>
          <w:spacing w:val="-4"/>
        </w:rPr>
        <w:t xml:space="preserve"> </w:t>
      </w:r>
      <w:r>
        <w:t>group</w:t>
      </w:r>
      <w:r>
        <w:rPr>
          <w:spacing w:val="-9"/>
        </w:rPr>
        <w:t xml:space="preserve"> </w:t>
      </w:r>
      <w:r>
        <w:t>has</w:t>
      </w:r>
      <w:r>
        <w:rPr>
          <w:spacing w:val="-9"/>
        </w:rPr>
        <w:t xml:space="preserve"> </w:t>
      </w:r>
      <w:r>
        <w:t>not</w:t>
      </w:r>
      <w:r>
        <w:rPr>
          <w:spacing w:val="-4"/>
        </w:rPr>
        <w:t xml:space="preserve"> </w:t>
      </w:r>
      <w:r>
        <w:t>collected</w:t>
      </w:r>
      <w:r>
        <w:rPr>
          <w:spacing w:val="-4"/>
        </w:rPr>
        <w:t xml:space="preserve"> </w:t>
      </w:r>
      <w:r>
        <w:t>baseline</w:t>
      </w:r>
      <w:r>
        <w:rPr>
          <w:spacing w:val="-4"/>
        </w:rPr>
        <w:t xml:space="preserve"> </w:t>
      </w:r>
      <w:r>
        <w:t>values or</w:t>
      </w:r>
      <w:r>
        <w:rPr>
          <w:spacing w:val="-24"/>
        </w:rPr>
        <w:t xml:space="preserve"> </w:t>
      </w:r>
      <w:r>
        <w:t>post-implementation</w:t>
      </w:r>
      <w:r>
        <w:rPr>
          <w:spacing w:val="-24"/>
        </w:rPr>
        <w:t xml:space="preserve"> </w:t>
      </w:r>
      <w:r>
        <w:t>results,</w:t>
      </w:r>
      <w:r>
        <w:rPr>
          <w:spacing w:val="-24"/>
        </w:rPr>
        <w:t xml:space="preserve"> </w:t>
      </w:r>
      <w:r>
        <w:t>so</w:t>
      </w:r>
      <w:r>
        <w:rPr>
          <w:spacing w:val="-24"/>
        </w:rPr>
        <w:t xml:space="preserve"> </w:t>
      </w:r>
      <w:r>
        <w:t>no</w:t>
      </w:r>
      <w:r>
        <w:rPr>
          <w:spacing w:val="-24"/>
        </w:rPr>
        <w:t xml:space="preserve"> </w:t>
      </w:r>
      <w:r>
        <w:t>percentage</w:t>
      </w:r>
      <w:r>
        <w:rPr>
          <w:spacing w:val="-24"/>
        </w:rPr>
        <w:t xml:space="preserve"> </w:t>
      </w:r>
      <w:r>
        <w:t>of</w:t>
      </w:r>
      <w:r>
        <w:rPr>
          <w:spacing w:val="-24"/>
        </w:rPr>
        <w:t xml:space="preserve"> </w:t>
      </w:r>
      <w:r>
        <w:t>improvement</w:t>
      </w:r>
      <w:r>
        <w:rPr>
          <w:spacing w:val="-24"/>
        </w:rPr>
        <w:t xml:space="preserve"> </w:t>
      </w:r>
      <w:r>
        <w:t xml:space="preserve">is </w:t>
      </w:r>
      <w:r>
        <w:rPr>
          <w:spacing w:val="-2"/>
        </w:rPr>
        <w:t>claimed.</w:t>
      </w:r>
    </w:p>
    <w:p w14:paraId="06660EB0">
      <w:pPr>
        <w:pStyle w:val="6"/>
        <w:spacing w:before="9"/>
      </w:pPr>
    </w:p>
    <w:p w14:paraId="2209EBE3">
      <w:pPr>
        <w:pStyle w:val="3"/>
        <w:numPr>
          <w:ilvl w:val="2"/>
          <w:numId w:val="13"/>
        </w:numPr>
        <w:tabs>
          <w:tab w:val="left" w:pos="865"/>
        </w:tabs>
        <w:spacing w:before="0" w:after="0" w:line="240" w:lineRule="auto"/>
        <w:ind w:left="865" w:right="0" w:hanging="865"/>
        <w:jc w:val="left"/>
      </w:pPr>
      <w:bookmarkStart w:id="140" w:name="_bookmark70"/>
      <w:bookmarkEnd w:id="140"/>
      <w:bookmarkStart w:id="141" w:name="4.4.3 Summary of Evaluation Results"/>
      <w:bookmarkEnd w:id="141"/>
      <w:r>
        <w:t>Summary</w:t>
      </w:r>
      <w:r>
        <w:rPr>
          <w:spacing w:val="-5"/>
        </w:rPr>
        <w:t xml:space="preserve"> </w:t>
      </w:r>
      <w:r>
        <w:t>of</w:t>
      </w:r>
      <w:r>
        <w:rPr>
          <w:spacing w:val="-9"/>
        </w:rPr>
        <w:t xml:space="preserve"> </w:t>
      </w:r>
      <w:r>
        <w:t>Evaluation</w:t>
      </w:r>
      <w:r>
        <w:rPr>
          <w:spacing w:val="-8"/>
        </w:rPr>
        <w:t xml:space="preserve"> </w:t>
      </w:r>
      <w:r>
        <w:rPr>
          <w:spacing w:val="-2"/>
        </w:rPr>
        <w:t>Results</w:t>
      </w:r>
    </w:p>
    <w:p w14:paraId="21FCD6F7">
      <w:pPr>
        <w:pStyle w:val="6"/>
        <w:spacing w:before="6"/>
        <w:rPr>
          <w:b/>
        </w:rPr>
      </w:pPr>
    </w:p>
    <w:p w14:paraId="1095109C">
      <w:pPr>
        <w:pStyle w:val="6"/>
        <w:spacing w:before="1" w:line="273" w:lineRule="auto"/>
        <w:ind w:right="349"/>
        <w:jc w:val="both"/>
      </w:pPr>
      <w:r>
        <w:t>At this stage, the only evaluation result is the document-level requirements coverage check. The planned tests cover all ten functional</w:t>
      </w:r>
      <w:r>
        <w:rPr>
          <w:spacing w:val="-3"/>
        </w:rPr>
        <w:t xml:space="preserve"> </w:t>
      </w:r>
      <w:r>
        <w:t>requirements</w:t>
      </w:r>
      <w:r>
        <w:rPr>
          <w:spacing w:val="-3"/>
        </w:rPr>
        <w:t xml:space="preserve"> </w:t>
      </w:r>
      <w:r>
        <w:t>and</w:t>
      </w:r>
      <w:r>
        <w:rPr>
          <w:spacing w:val="-8"/>
        </w:rPr>
        <w:t xml:space="preserve"> </w:t>
      </w:r>
      <w:r>
        <w:t>the</w:t>
      </w:r>
      <w:r>
        <w:rPr>
          <w:spacing w:val="-8"/>
        </w:rPr>
        <w:t xml:space="preserve"> </w:t>
      </w:r>
      <w:r>
        <w:t>security</w:t>
      </w:r>
      <w:r>
        <w:rPr>
          <w:spacing w:val="-3"/>
        </w:rPr>
        <w:t xml:space="preserve"> </w:t>
      </w:r>
      <w:r>
        <w:t>requirement,</w:t>
      </w:r>
      <w:r>
        <w:rPr>
          <w:spacing w:val="-3"/>
        </w:rPr>
        <w:t xml:space="preserve"> </w:t>
      </w:r>
      <w:r>
        <w:t>while</w:t>
      </w:r>
      <w:r>
        <w:rPr>
          <w:spacing w:val="-3"/>
        </w:rPr>
        <w:t xml:space="preserve"> </w:t>
      </w:r>
      <w:r>
        <w:t>other non-functional</w:t>
      </w:r>
      <w:r>
        <w:rPr>
          <w:spacing w:val="-36"/>
        </w:rPr>
        <w:t xml:space="preserve"> </w:t>
      </w:r>
      <w:r>
        <w:t>requirements</w:t>
      </w:r>
      <w:r>
        <w:rPr>
          <w:spacing w:val="-34"/>
        </w:rPr>
        <w:t xml:space="preserve"> </w:t>
      </w:r>
      <w:r>
        <w:t>need</w:t>
      </w:r>
      <w:r>
        <w:rPr>
          <w:spacing w:val="-34"/>
        </w:rPr>
        <w:t xml:space="preserve"> </w:t>
      </w:r>
      <w:r>
        <w:t>additional</w:t>
      </w:r>
      <w:r>
        <w:rPr>
          <w:spacing w:val="-36"/>
        </w:rPr>
        <w:t xml:space="preserve"> </w:t>
      </w:r>
      <w:r>
        <w:t>validation</w:t>
      </w:r>
      <w:r>
        <w:rPr>
          <w:spacing w:val="-37"/>
        </w:rPr>
        <w:t xml:space="preserve"> </w:t>
      </w:r>
      <w:r>
        <w:t>activities. Actual</w:t>
      </w:r>
      <w:r>
        <w:rPr>
          <w:spacing w:val="77"/>
        </w:rPr>
        <w:t xml:space="preserve"> </w:t>
      </w:r>
      <w:r>
        <w:t>testing,</w:t>
      </w:r>
      <w:r>
        <w:rPr>
          <w:spacing w:val="77"/>
        </w:rPr>
        <w:t xml:space="preserve"> </w:t>
      </w:r>
      <w:r>
        <w:t>user</w:t>
      </w:r>
      <w:r>
        <w:rPr>
          <w:spacing w:val="77"/>
        </w:rPr>
        <w:t xml:space="preserve"> </w:t>
      </w:r>
      <w:r>
        <w:t>feedback,</w:t>
      </w:r>
      <w:r>
        <w:rPr>
          <w:spacing w:val="77"/>
        </w:rPr>
        <w:t xml:space="preserve"> </w:t>
      </w:r>
      <w:r>
        <w:t>and</w:t>
      </w:r>
      <w:r>
        <w:rPr>
          <w:spacing w:val="77"/>
        </w:rPr>
        <w:t xml:space="preserve"> </w:t>
      </w:r>
      <w:r>
        <w:t>measurement</w:t>
      </w:r>
      <w:r>
        <w:rPr>
          <w:spacing w:val="77"/>
        </w:rPr>
        <w:t xml:space="preserve"> </w:t>
      </w:r>
      <w:r>
        <w:t>of</w:t>
      </w:r>
      <w:r>
        <w:rPr>
          <w:spacing w:val="77"/>
        </w:rPr>
        <w:t xml:space="preserve"> </w:t>
      </w:r>
      <w:r>
        <w:t>performance</w:t>
      </w:r>
    </w:p>
    <w:p w14:paraId="24A931DC">
      <w:pPr>
        <w:pStyle w:val="6"/>
        <w:spacing w:after="0" w:line="273" w:lineRule="auto"/>
        <w:jc w:val="both"/>
        <w:sectPr>
          <w:type w:val="continuous"/>
          <w:pgSz w:w="12240" w:h="15840"/>
          <w:pgMar w:top="1420" w:right="1080" w:bottom="280" w:left="1440" w:header="720" w:footer="720" w:gutter="0"/>
          <w:cols w:space="720" w:num="1"/>
        </w:sectPr>
      </w:pPr>
    </w:p>
    <w:p w14:paraId="2DAC5553">
      <w:pPr>
        <w:pStyle w:val="6"/>
        <w:spacing w:before="80" w:line="273" w:lineRule="auto"/>
        <w:ind w:right="234"/>
      </w:pPr>
      <w:r>
        <w:t>indicators remain future work and depend on Mia Tech's approval and available resources.</w:t>
      </w:r>
    </w:p>
    <w:p w14:paraId="0FFDD7CE">
      <w:pPr>
        <w:pStyle w:val="6"/>
        <w:spacing w:after="0" w:line="273" w:lineRule="auto"/>
        <w:sectPr>
          <w:pgSz w:w="12240" w:h="15840"/>
          <w:pgMar w:top="1360" w:right="1080" w:bottom="280" w:left="1440" w:header="720" w:footer="720" w:gutter="0"/>
          <w:cols w:space="720" w:num="1"/>
        </w:sectPr>
      </w:pPr>
    </w:p>
    <w:p w14:paraId="5BD2C256">
      <w:pPr>
        <w:pStyle w:val="6"/>
      </w:pPr>
    </w:p>
    <w:p w14:paraId="2D748515">
      <w:pPr>
        <w:pStyle w:val="6"/>
      </w:pPr>
    </w:p>
    <w:p w14:paraId="133B9D28">
      <w:pPr>
        <w:pStyle w:val="6"/>
      </w:pPr>
    </w:p>
    <w:p w14:paraId="2A6CD64D">
      <w:pPr>
        <w:pStyle w:val="6"/>
      </w:pPr>
    </w:p>
    <w:p w14:paraId="7B0225A5">
      <w:pPr>
        <w:pStyle w:val="6"/>
      </w:pPr>
    </w:p>
    <w:p w14:paraId="63A105D9">
      <w:pPr>
        <w:pStyle w:val="6"/>
      </w:pPr>
    </w:p>
    <w:p w14:paraId="2A15CEB4">
      <w:pPr>
        <w:pStyle w:val="6"/>
      </w:pPr>
    </w:p>
    <w:p w14:paraId="1712EE3C">
      <w:pPr>
        <w:pStyle w:val="6"/>
      </w:pPr>
    </w:p>
    <w:p w14:paraId="738144E5">
      <w:pPr>
        <w:pStyle w:val="6"/>
      </w:pPr>
    </w:p>
    <w:p w14:paraId="5CE52CA5">
      <w:pPr>
        <w:pStyle w:val="6"/>
      </w:pPr>
    </w:p>
    <w:p w14:paraId="725C588D">
      <w:pPr>
        <w:pStyle w:val="6"/>
      </w:pPr>
    </w:p>
    <w:p w14:paraId="0FE73C0B">
      <w:pPr>
        <w:pStyle w:val="6"/>
      </w:pPr>
    </w:p>
    <w:p w14:paraId="4915F4AD">
      <w:pPr>
        <w:pStyle w:val="6"/>
      </w:pPr>
    </w:p>
    <w:p w14:paraId="09DD0EAA">
      <w:pPr>
        <w:pStyle w:val="6"/>
        <w:spacing w:before="220"/>
      </w:pPr>
    </w:p>
    <w:p w14:paraId="6A3174B3">
      <w:pPr>
        <w:pStyle w:val="2"/>
        <w:spacing w:before="1"/>
        <w:ind w:left="1777"/>
      </w:pPr>
      <w:r>
        <w:t>CHAPTER</w:t>
      </w:r>
      <w:r>
        <w:rPr>
          <w:spacing w:val="-4"/>
        </w:rPr>
        <w:t xml:space="preserve"> </w:t>
      </w:r>
      <w:r>
        <w:rPr>
          <w:spacing w:val="-10"/>
        </w:rPr>
        <w:t>V</w:t>
      </w:r>
    </w:p>
    <w:p w14:paraId="231C1351">
      <w:pPr>
        <w:pStyle w:val="6"/>
        <w:spacing w:before="6"/>
        <w:rPr>
          <w:b/>
        </w:rPr>
      </w:pPr>
    </w:p>
    <w:p w14:paraId="301F9CA2">
      <w:pPr>
        <w:spacing w:before="0"/>
        <w:ind w:left="1772" w:right="2132" w:firstLine="0"/>
        <w:jc w:val="center"/>
        <w:rPr>
          <w:b/>
          <w:sz w:val="24"/>
        </w:rPr>
      </w:pPr>
      <w:r>
        <w:rPr>
          <w:b/>
          <w:sz w:val="24"/>
        </w:rPr>
        <w:t>SUMMARY,</w:t>
      </w:r>
      <w:r>
        <w:rPr>
          <w:b/>
          <w:spacing w:val="-6"/>
          <w:sz w:val="24"/>
        </w:rPr>
        <w:t xml:space="preserve"> </w:t>
      </w:r>
      <w:r>
        <w:rPr>
          <w:b/>
          <w:sz w:val="24"/>
        </w:rPr>
        <w:t>CONCLUSION,</w:t>
      </w:r>
      <w:r>
        <w:rPr>
          <w:b/>
          <w:spacing w:val="-6"/>
          <w:sz w:val="24"/>
        </w:rPr>
        <w:t xml:space="preserve"> </w:t>
      </w:r>
      <w:r>
        <w:rPr>
          <w:b/>
          <w:sz w:val="24"/>
        </w:rPr>
        <w:t>AND</w:t>
      </w:r>
      <w:r>
        <w:rPr>
          <w:b/>
          <w:spacing w:val="-5"/>
          <w:sz w:val="24"/>
        </w:rPr>
        <w:t xml:space="preserve"> </w:t>
      </w:r>
      <w:r>
        <w:rPr>
          <w:b/>
          <w:spacing w:val="-2"/>
          <w:sz w:val="24"/>
        </w:rPr>
        <w:t>RECOMMENDATIONS</w:t>
      </w:r>
    </w:p>
    <w:p w14:paraId="537773AB">
      <w:pPr>
        <w:pStyle w:val="6"/>
        <w:spacing w:before="6"/>
        <w:rPr>
          <w:b/>
        </w:rPr>
      </w:pPr>
    </w:p>
    <w:p w14:paraId="3F5F4990">
      <w:pPr>
        <w:pStyle w:val="3"/>
        <w:numPr>
          <w:ilvl w:val="1"/>
          <w:numId w:val="14"/>
        </w:numPr>
        <w:tabs>
          <w:tab w:val="left" w:pos="577"/>
        </w:tabs>
        <w:spacing w:before="1" w:after="0" w:line="240" w:lineRule="auto"/>
        <w:ind w:left="577" w:right="0" w:hanging="577"/>
        <w:jc w:val="left"/>
      </w:pPr>
      <w:r>
        <w:t>Summary</w:t>
      </w:r>
      <w:r>
        <w:rPr>
          <w:spacing w:val="-10"/>
        </w:rPr>
        <w:t xml:space="preserve"> </w:t>
      </w:r>
      <w:r>
        <w:t>of</w:t>
      </w:r>
      <w:r>
        <w:rPr>
          <w:spacing w:val="-2"/>
        </w:rPr>
        <w:t xml:space="preserve"> </w:t>
      </w:r>
      <w:r>
        <w:t>the</w:t>
      </w:r>
      <w:r>
        <w:rPr>
          <w:spacing w:val="-2"/>
        </w:rPr>
        <w:t xml:space="preserve"> Study</w:t>
      </w:r>
    </w:p>
    <w:p w14:paraId="63EEA3DB">
      <w:pPr>
        <w:pStyle w:val="6"/>
        <w:spacing w:before="6"/>
        <w:rPr>
          <w:b/>
        </w:rPr>
      </w:pPr>
    </w:p>
    <w:p w14:paraId="4612C021">
      <w:pPr>
        <w:pStyle w:val="6"/>
        <w:spacing w:line="273" w:lineRule="auto"/>
        <w:ind w:right="501"/>
      </w:pPr>
      <w:r>
        <w:t>This project examined how Mia Tech Internet and Cable Services could improve the way internal IT support requests are handled. Based on the client information provided, requests may arrive through several channels, which can make consistent recording, assignment, follow-up, and reporting more difficult. The group used</w:t>
      </w:r>
      <w:r>
        <w:rPr>
          <w:spacing w:val="-4"/>
        </w:rPr>
        <w:t xml:space="preserve"> </w:t>
      </w:r>
      <w:r>
        <w:t>stakeholder</w:t>
      </w:r>
      <w:r>
        <w:rPr>
          <w:spacing w:val="-9"/>
        </w:rPr>
        <w:t xml:space="preserve"> </w:t>
      </w:r>
      <w:r>
        <w:t>analysis,</w:t>
      </w:r>
      <w:r>
        <w:rPr>
          <w:spacing w:val="-4"/>
        </w:rPr>
        <w:t xml:space="preserve"> </w:t>
      </w:r>
      <w:r>
        <w:t>SIPOC</w:t>
      </w:r>
      <w:r>
        <w:rPr>
          <w:spacing w:val="-9"/>
        </w:rPr>
        <w:t xml:space="preserve"> </w:t>
      </w:r>
      <w:r>
        <w:t>analysis,</w:t>
      </w:r>
      <w:r>
        <w:rPr>
          <w:spacing w:val="-9"/>
        </w:rPr>
        <w:t xml:space="preserve"> </w:t>
      </w:r>
      <w:r>
        <w:t>current-state</w:t>
      </w:r>
      <w:r>
        <w:rPr>
          <w:spacing w:val="-4"/>
        </w:rPr>
        <w:t xml:space="preserve"> </w:t>
      </w:r>
      <w:r>
        <w:t>process analysis, requirements analysis, and an Input-Process-Output framework to describe the existing process and prepare a proposed future-state workflow.</w:t>
      </w:r>
    </w:p>
    <w:p w14:paraId="6446CC1A">
      <w:pPr>
        <w:pStyle w:val="6"/>
        <w:spacing w:before="246" w:line="273" w:lineRule="auto"/>
        <w:ind w:right="222"/>
      </w:pPr>
      <w:r>
        <w:t>The proposed plan introduces a more consistent sequence for submitting, recording, classifying, assigning, monitoring, resolving, and closing support requests. It also identifies possible system components, functional and non-functional requirements, implementation activities, risks, and performance indicators. The proposal is intended to support the work of the company's</w:t>
      </w:r>
      <w:r>
        <w:rPr>
          <w:spacing w:val="-5"/>
        </w:rPr>
        <w:t xml:space="preserve"> </w:t>
      </w:r>
      <w:r>
        <w:t>IT</w:t>
      </w:r>
      <w:r>
        <w:rPr>
          <w:spacing w:val="-10"/>
        </w:rPr>
        <w:t xml:space="preserve"> </w:t>
      </w:r>
      <w:r>
        <w:t>personnel</w:t>
      </w:r>
      <w:r>
        <w:rPr>
          <w:spacing w:val="-10"/>
        </w:rPr>
        <w:t xml:space="preserve"> </w:t>
      </w:r>
      <w:r>
        <w:t>and</w:t>
      </w:r>
      <w:r>
        <w:rPr>
          <w:spacing w:val="-5"/>
        </w:rPr>
        <w:t xml:space="preserve"> </w:t>
      </w:r>
      <w:r>
        <w:t>technicians</w:t>
      </w:r>
      <w:r>
        <w:rPr>
          <w:spacing w:val="-5"/>
        </w:rPr>
        <w:t xml:space="preserve"> </w:t>
      </w:r>
      <w:r>
        <w:t>rather</w:t>
      </w:r>
      <w:r>
        <w:rPr>
          <w:spacing w:val="-5"/>
        </w:rPr>
        <w:t xml:space="preserve"> </w:t>
      </w:r>
      <w:r>
        <w:t>than</w:t>
      </w:r>
      <w:r>
        <w:rPr>
          <w:spacing w:val="-5"/>
        </w:rPr>
        <w:t xml:space="preserve"> </w:t>
      </w:r>
      <w:r>
        <w:t>replace</w:t>
      </w:r>
      <w:r>
        <w:rPr>
          <w:spacing w:val="-10"/>
        </w:rPr>
        <w:t xml:space="preserve"> </w:t>
      </w:r>
      <w:r>
        <w:t>their technical judgment.</w:t>
      </w:r>
    </w:p>
    <w:p w14:paraId="7A8BD339">
      <w:pPr>
        <w:pStyle w:val="3"/>
        <w:numPr>
          <w:ilvl w:val="1"/>
          <w:numId w:val="14"/>
        </w:numPr>
        <w:tabs>
          <w:tab w:val="left" w:pos="577"/>
        </w:tabs>
        <w:spacing w:before="242" w:after="0" w:line="240" w:lineRule="auto"/>
        <w:ind w:left="577" w:right="0" w:hanging="577"/>
        <w:jc w:val="left"/>
      </w:pPr>
      <w:r>
        <w:rPr>
          <w:spacing w:val="-2"/>
        </w:rPr>
        <w:t>Conclusion</w:t>
      </w:r>
    </w:p>
    <w:p w14:paraId="7DEE05BB">
      <w:pPr>
        <w:pStyle w:val="6"/>
        <w:spacing w:before="6"/>
        <w:rPr>
          <w:b/>
        </w:rPr>
      </w:pPr>
    </w:p>
    <w:p w14:paraId="62630B75">
      <w:pPr>
        <w:pStyle w:val="6"/>
        <w:spacing w:line="273" w:lineRule="auto"/>
        <w:ind w:right="432"/>
      </w:pPr>
      <w:r>
        <w:t>Based</w:t>
      </w:r>
      <w:r>
        <w:rPr>
          <w:spacing w:val="-4"/>
        </w:rPr>
        <w:t xml:space="preserve"> </w:t>
      </w:r>
      <w:r>
        <w:t>on</w:t>
      </w:r>
      <w:r>
        <w:rPr>
          <w:spacing w:val="-4"/>
        </w:rPr>
        <w:t xml:space="preserve"> </w:t>
      </w:r>
      <w:r>
        <w:t>the</w:t>
      </w:r>
      <w:r>
        <w:rPr>
          <w:spacing w:val="-9"/>
        </w:rPr>
        <w:t xml:space="preserve"> </w:t>
      </w:r>
      <w:r>
        <w:t>analysis,</w:t>
      </w:r>
      <w:r>
        <w:rPr>
          <w:spacing w:val="-9"/>
        </w:rPr>
        <w:t xml:space="preserve"> </w:t>
      </w:r>
      <w:r>
        <w:t>a</w:t>
      </w:r>
      <w:r>
        <w:rPr>
          <w:spacing w:val="-4"/>
        </w:rPr>
        <w:t xml:space="preserve"> </w:t>
      </w:r>
      <w:r>
        <w:t>centralized</w:t>
      </w:r>
      <w:r>
        <w:rPr>
          <w:spacing w:val="-4"/>
        </w:rPr>
        <w:t xml:space="preserve"> </w:t>
      </w:r>
      <w:r>
        <w:t>request-handling</w:t>
      </w:r>
      <w:r>
        <w:rPr>
          <w:spacing w:val="-4"/>
        </w:rPr>
        <w:t xml:space="preserve"> </w:t>
      </w:r>
      <w:r>
        <w:t>process could help Mia Tech keep clearer records, identify pending</w:t>
      </w:r>
    </w:p>
    <w:p w14:paraId="00015B34">
      <w:pPr>
        <w:pStyle w:val="6"/>
        <w:spacing w:after="0" w:line="273" w:lineRule="auto"/>
        <w:sectPr>
          <w:pgSz w:w="12240" w:h="15840"/>
          <w:pgMar w:top="1820" w:right="1080" w:bottom="280" w:left="1440" w:header="720" w:footer="720" w:gutter="0"/>
          <w:cols w:space="720" w:num="1"/>
        </w:sectPr>
      </w:pPr>
    </w:p>
    <w:p w14:paraId="1367F3E4">
      <w:pPr>
        <w:pStyle w:val="6"/>
        <w:spacing w:before="80" w:line="273" w:lineRule="auto"/>
        <w:ind w:right="513"/>
      </w:pPr>
      <w:r>
        <w:t>concerns, define responsibilities, and review completed work. The</w:t>
      </w:r>
      <w:r>
        <w:rPr>
          <w:spacing w:val="-4"/>
        </w:rPr>
        <w:t xml:space="preserve"> </w:t>
      </w:r>
      <w:r>
        <w:t>proposed</w:t>
      </w:r>
      <w:r>
        <w:rPr>
          <w:spacing w:val="-9"/>
        </w:rPr>
        <w:t xml:space="preserve"> </w:t>
      </w:r>
      <w:r>
        <w:t>workflow</w:t>
      </w:r>
      <w:r>
        <w:rPr>
          <w:spacing w:val="-4"/>
        </w:rPr>
        <w:t xml:space="preserve"> </w:t>
      </w:r>
      <w:r>
        <w:t>responds</w:t>
      </w:r>
      <w:r>
        <w:rPr>
          <w:spacing w:val="-4"/>
        </w:rPr>
        <w:t xml:space="preserve"> </w:t>
      </w:r>
      <w:r>
        <w:t>to</w:t>
      </w:r>
      <w:r>
        <w:rPr>
          <w:spacing w:val="-9"/>
        </w:rPr>
        <w:t xml:space="preserve"> </w:t>
      </w:r>
      <w:r>
        <w:t>the</w:t>
      </w:r>
      <w:r>
        <w:rPr>
          <w:spacing w:val="-4"/>
        </w:rPr>
        <w:t xml:space="preserve"> </w:t>
      </w:r>
      <w:r>
        <w:t>problems</w:t>
      </w:r>
      <w:r>
        <w:rPr>
          <w:spacing w:val="-9"/>
        </w:rPr>
        <w:t xml:space="preserve"> </w:t>
      </w:r>
      <w:r>
        <w:t>identified</w:t>
      </w:r>
      <w:r>
        <w:rPr>
          <w:spacing w:val="-9"/>
        </w:rPr>
        <w:t xml:space="preserve"> </w:t>
      </w:r>
      <w:r>
        <w:t>in</w:t>
      </w:r>
      <w:r>
        <w:rPr>
          <w:spacing w:val="-4"/>
        </w:rPr>
        <w:t xml:space="preserve"> </w:t>
      </w:r>
      <w:r>
        <w:t>the current-state analysis and provides a practical basis for planning future automation.</w:t>
      </w:r>
    </w:p>
    <w:p w14:paraId="477E3348">
      <w:pPr>
        <w:pStyle w:val="6"/>
        <w:spacing w:before="241" w:line="273" w:lineRule="auto"/>
        <w:ind w:right="432"/>
      </w:pPr>
      <w:r>
        <w:t>However, the project remains a proposal. Since a working system has</w:t>
      </w:r>
      <w:r>
        <w:rPr>
          <w:spacing w:val="-4"/>
        </w:rPr>
        <w:t xml:space="preserve"> </w:t>
      </w:r>
      <w:r>
        <w:t>not</w:t>
      </w:r>
      <w:r>
        <w:rPr>
          <w:spacing w:val="-9"/>
        </w:rPr>
        <w:t xml:space="preserve"> </w:t>
      </w:r>
      <w:r>
        <w:t>been</w:t>
      </w:r>
      <w:r>
        <w:rPr>
          <w:spacing w:val="-9"/>
        </w:rPr>
        <w:t xml:space="preserve"> </w:t>
      </w:r>
      <w:r>
        <w:t>confirmed</w:t>
      </w:r>
      <w:r>
        <w:rPr>
          <w:spacing w:val="-9"/>
        </w:rPr>
        <w:t xml:space="preserve"> </w:t>
      </w:r>
      <w:r>
        <w:t>as</w:t>
      </w:r>
      <w:r>
        <w:rPr>
          <w:spacing w:val="-4"/>
        </w:rPr>
        <w:t xml:space="preserve"> </w:t>
      </w:r>
      <w:r>
        <w:t>developed,</w:t>
      </w:r>
      <w:r>
        <w:rPr>
          <w:spacing w:val="-4"/>
        </w:rPr>
        <w:t xml:space="preserve"> </w:t>
      </w:r>
      <w:r>
        <w:t>tested,</w:t>
      </w:r>
      <w:r>
        <w:rPr>
          <w:spacing w:val="-4"/>
        </w:rPr>
        <w:t xml:space="preserve"> </w:t>
      </w:r>
      <w:r>
        <w:t>or</w:t>
      </w:r>
      <w:r>
        <w:rPr>
          <w:spacing w:val="-9"/>
        </w:rPr>
        <w:t xml:space="preserve"> </w:t>
      </w:r>
      <w:r>
        <w:t>implemented,</w:t>
      </w:r>
      <w:r>
        <w:rPr>
          <w:spacing w:val="-4"/>
        </w:rPr>
        <w:t xml:space="preserve"> </w:t>
      </w:r>
      <w:r>
        <w:t>the group cannot claim that the expected benefits have already been achieved. The process will need to be reviewed with Mia Tech, adjusted to its needs and resources, and validated before it is put into practice.</w:t>
      </w:r>
    </w:p>
    <w:p w14:paraId="11C4D965">
      <w:pPr>
        <w:pStyle w:val="6"/>
        <w:spacing w:before="246" w:line="273" w:lineRule="auto"/>
        <w:ind w:right="511"/>
      </w:pPr>
      <w:r>
        <w:t>The value of the proposal will ultimately depend on the company's approval, employee participation, the accuracy of recorded information, appropriate access controls, and regular monitoring. Future testing and measurement will be needed to determine</w:t>
      </w:r>
      <w:r>
        <w:rPr>
          <w:spacing w:val="-6"/>
        </w:rPr>
        <w:t xml:space="preserve"> </w:t>
      </w:r>
      <w:r>
        <w:t>whether</w:t>
      </w:r>
      <w:r>
        <w:rPr>
          <w:spacing w:val="-10"/>
        </w:rPr>
        <w:t xml:space="preserve"> </w:t>
      </w:r>
      <w:r>
        <w:t>the</w:t>
      </w:r>
      <w:r>
        <w:rPr>
          <w:spacing w:val="-6"/>
        </w:rPr>
        <w:t xml:space="preserve"> </w:t>
      </w:r>
      <w:r>
        <w:t>proposed</w:t>
      </w:r>
      <w:r>
        <w:rPr>
          <w:spacing w:val="-6"/>
        </w:rPr>
        <w:t xml:space="preserve"> </w:t>
      </w:r>
      <w:r>
        <w:t>process</w:t>
      </w:r>
      <w:r>
        <w:rPr>
          <w:spacing w:val="-6"/>
        </w:rPr>
        <w:t xml:space="preserve"> </w:t>
      </w:r>
      <w:r>
        <w:t>improves</w:t>
      </w:r>
      <w:r>
        <w:rPr>
          <w:spacing w:val="-10"/>
        </w:rPr>
        <w:t xml:space="preserve"> </w:t>
      </w:r>
      <w:r>
        <w:t>request</w:t>
      </w:r>
      <w:r>
        <w:rPr>
          <w:spacing w:val="-6"/>
        </w:rPr>
        <w:t xml:space="preserve"> </w:t>
      </w:r>
      <w:r>
        <w:t>handling in actual use.</w:t>
      </w:r>
    </w:p>
    <w:p w14:paraId="49B4B715">
      <w:pPr>
        <w:pStyle w:val="3"/>
        <w:numPr>
          <w:ilvl w:val="1"/>
          <w:numId w:val="14"/>
        </w:numPr>
        <w:tabs>
          <w:tab w:val="left" w:pos="577"/>
        </w:tabs>
        <w:spacing w:before="241" w:after="0" w:line="240" w:lineRule="auto"/>
        <w:ind w:left="577" w:right="0" w:hanging="577"/>
        <w:jc w:val="left"/>
      </w:pPr>
      <w:r>
        <w:rPr>
          <w:spacing w:val="-2"/>
        </w:rPr>
        <w:t>Recommendations</w:t>
      </w:r>
    </w:p>
    <w:p w14:paraId="1264C11E">
      <w:pPr>
        <w:pStyle w:val="6"/>
        <w:spacing w:before="6"/>
        <w:rPr>
          <w:b/>
        </w:rPr>
      </w:pPr>
    </w:p>
    <w:p w14:paraId="587DD3DD">
      <w:pPr>
        <w:pStyle w:val="6"/>
        <w:spacing w:before="1" w:line="273" w:lineRule="auto"/>
        <w:ind w:right="222"/>
      </w:pPr>
      <w:r>
        <w:t>Based</w:t>
      </w:r>
      <w:r>
        <w:rPr>
          <w:spacing w:val="-5"/>
        </w:rPr>
        <w:t xml:space="preserve"> </w:t>
      </w:r>
      <w:r>
        <w:t>on</w:t>
      </w:r>
      <w:r>
        <w:rPr>
          <w:spacing w:val="-5"/>
        </w:rPr>
        <w:t xml:space="preserve"> </w:t>
      </w:r>
      <w:r>
        <w:t>the</w:t>
      </w:r>
      <w:r>
        <w:rPr>
          <w:spacing w:val="-9"/>
        </w:rPr>
        <w:t xml:space="preserve"> </w:t>
      </w:r>
      <w:r>
        <w:t>analysis</w:t>
      </w:r>
      <w:r>
        <w:rPr>
          <w:spacing w:val="-5"/>
        </w:rPr>
        <w:t xml:space="preserve"> </w:t>
      </w:r>
      <w:r>
        <w:t>and</w:t>
      </w:r>
      <w:r>
        <w:rPr>
          <w:spacing w:val="-5"/>
        </w:rPr>
        <w:t xml:space="preserve"> </w:t>
      </w:r>
      <w:r>
        <w:t>proposed</w:t>
      </w:r>
      <w:r>
        <w:rPr>
          <w:spacing w:val="-9"/>
        </w:rPr>
        <w:t xml:space="preserve"> </w:t>
      </w:r>
      <w:r>
        <w:t>process,</w:t>
      </w:r>
      <w:r>
        <w:rPr>
          <w:spacing w:val="-5"/>
        </w:rPr>
        <w:t xml:space="preserve"> </w:t>
      </w:r>
      <w:r>
        <w:t>the</w:t>
      </w:r>
      <w:r>
        <w:rPr>
          <w:spacing w:val="-9"/>
        </w:rPr>
        <w:t xml:space="preserve"> </w:t>
      </w:r>
      <w:r>
        <w:t>group</w:t>
      </w:r>
      <w:r>
        <w:rPr>
          <w:spacing w:val="-5"/>
        </w:rPr>
        <w:t xml:space="preserve"> </w:t>
      </w:r>
      <w:r>
        <w:t>recommends the following:</w:t>
      </w:r>
    </w:p>
    <w:p w14:paraId="3F187563">
      <w:pPr>
        <w:pStyle w:val="10"/>
        <w:numPr>
          <w:ilvl w:val="2"/>
          <w:numId w:val="14"/>
        </w:numPr>
        <w:tabs>
          <w:tab w:val="left" w:pos="719"/>
          <w:tab w:val="left" w:pos="721"/>
        </w:tabs>
        <w:spacing w:before="120" w:after="0" w:line="276" w:lineRule="auto"/>
        <w:ind w:left="721" w:right="651" w:hanging="360"/>
        <w:jc w:val="left"/>
        <w:rPr>
          <w:sz w:val="24"/>
        </w:rPr>
      </w:pPr>
      <w:r>
        <w:rPr>
          <w:sz w:val="24"/>
        </w:rPr>
        <w:t>Review with the Client: Present the proposed workflow and requirements to Mia Tech's authorized representatives, confirm</w:t>
      </w:r>
      <w:r>
        <w:rPr>
          <w:spacing w:val="-8"/>
          <w:sz w:val="24"/>
        </w:rPr>
        <w:t xml:space="preserve"> </w:t>
      </w:r>
      <w:r>
        <w:rPr>
          <w:sz w:val="24"/>
        </w:rPr>
        <w:t>the</w:t>
      </w:r>
      <w:r>
        <w:rPr>
          <w:spacing w:val="-8"/>
          <w:sz w:val="24"/>
        </w:rPr>
        <w:t xml:space="preserve"> </w:t>
      </w:r>
      <w:r>
        <w:rPr>
          <w:sz w:val="24"/>
        </w:rPr>
        <w:t>current</w:t>
      </w:r>
      <w:r>
        <w:rPr>
          <w:spacing w:val="-4"/>
          <w:sz w:val="24"/>
        </w:rPr>
        <w:t xml:space="preserve"> </w:t>
      </w:r>
      <w:r>
        <w:rPr>
          <w:sz w:val="24"/>
        </w:rPr>
        <w:t>practices,</w:t>
      </w:r>
      <w:r>
        <w:rPr>
          <w:spacing w:val="-4"/>
          <w:sz w:val="24"/>
        </w:rPr>
        <w:t xml:space="preserve"> </w:t>
      </w:r>
      <w:r>
        <w:rPr>
          <w:sz w:val="24"/>
        </w:rPr>
        <w:t>and</w:t>
      </w:r>
      <w:r>
        <w:rPr>
          <w:spacing w:val="-8"/>
          <w:sz w:val="24"/>
        </w:rPr>
        <w:t xml:space="preserve"> </w:t>
      </w:r>
      <w:r>
        <w:rPr>
          <w:sz w:val="24"/>
        </w:rPr>
        <w:t>collect</w:t>
      </w:r>
      <w:r>
        <w:rPr>
          <w:spacing w:val="-8"/>
          <w:sz w:val="24"/>
        </w:rPr>
        <w:t xml:space="preserve"> </w:t>
      </w:r>
      <w:r>
        <w:rPr>
          <w:sz w:val="24"/>
        </w:rPr>
        <w:t>feedback</w:t>
      </w:r>
      <w:r>
        <w:rPr>
          <w:spacing w:val="-8"/>
          <w:sz w:val="24"/>
        </w:rPr>
        <w:t xml:space="preserve"> </w:t>
      </w:r>
      <w:r>
        <w:rPr>
          <w:sz w:val="24"/>
        </w:rPr>
        <w:t>before choosing a solution.</w:t>
      </w:r>
    </w:p>
    <w:p w14:paraId="4A18782C">
      <w:pPr>
        <w:pStyle w:val="10"/>
        <w:numPr>
          <w:ilvl w:val="2"/>
          <w:numId w:val="14"/>
        </w:numPr>
        <w:tabs>
          <w:tab w:val="left" w:pos="719"/>
          <w:tab w:val="left" w:pos="721"/>
        </w:tabs>
        <w:spacing w:before="0" w:after="0" w:line="273" w:lineRule="auto"/>
        <w:ind w:left="721" w:right="651" w:hanging="360"/>
        <w:jc w:val="left"/>
        <w:rPr>
          <w:sz w:val="24"/>
        </w:rPr>
      </w:pPr>
      <w:r>
        <w:rPr>
          <w:sz w:val="24"/>
        </w:rPr>
        <w:t>Choose</w:t>
      </w:r>
      <w:r>
        <w:rPr>
          <w:spacing w:val="-9"/>
          <w:sz w:val="24"/>
        </w:rPr>
        <w:t xml:space="preserve"> </w:t>
      </w:r>
      <w:r>
        <w:rPr>
          <w:sz w:val="24"/>
        </w:rPr>
        <w:t>an</w:t>
      </w:r>
      <w:r>
        <w:rPr>
          <w:spacing w:val="-4"/>
          <w:sz w:val="24"/>
        </w:rPr>
        <w:t xml:space="preserve"> </w:t>
      </w:r>
      <w:r>
        <w:rPr>
          <w:sz w:val="24"/>
        </w:rPr>
        <w:t>Appropriate</w:t>
      </w:r>
      <w:r>
        <w:rPr>
          <w:spacing w:val="-4"/>
          <w:sz w:val="24"/>
        </w:rPr>
        <w:t xml:space="preserve"> </w:t>
      </w:r>
      <w:r>
        <w:rPr>
          <w:sz w:val="24"/>
        </w:rPr>
        <w:t>Tool:</w:t>
      </w:r>
      <w:r>
        <w:rPr>
          <w:spacing w:val="-9"/>
          <w:sz w:val="24"/>
        </w:rPr>
        <w:t xml:space="preserve"> </w:t>
      </w:r>
      <w:r>
        <w:rPr>
          <w:sz w:val="24"/>
        </w:rPr>
        <w:t>Select</w:t>
      </w:r>
      <w:r>
        <w:rPr>
          <w:spacing w:val="-9"/>
          <w:sz w:val="24"/>
        </w:rPr>
        <w:t xml:space="preserve"> </w:t>
      </w:r>
      <w:r>
        <w:rPr>
          <w:sz w:val="24"/>
        </w:rPr>
        <w:t>a</w:t>
      </w:r>
      <w:r>
        <w:rPr>
          <w:spacing w:val="-4"/>
          <w:sz w:val="24"/>
        </w:rPr>
        <w:t xml:space="preserve"> </w:t>
      </w:r>
      <w:r>
        <w:rPr>
          <w:sz w:val="24"/>
        </w:rPr>
        <w:t>request</w:t>
      </w:r>
      <w:r>
        <w:rPr>
          <w:spacing w:val="-4"/>
          <w:sz w:val="24"/>
        </w:rPr>
        <w:t xml:space="preserve"> </w:t>
      </w:r>
      <w:r>
        <w:rPr>
          <w:sz w:val="24"/>
        </w:rPr>
        <w:t>form,</w:t>
      </w:r>
      <w:r>
        <w:rPr>
          <w:spacing w:val="-4"/>
          <w:sz w:val="24"/>
        </w:rPr>
        <w:t xml:space="preserve"> </w:t>
      </w:r>
      <w:r>
        <w:rPr>
          <w:sz w:val="24"/>
        </w:rPr>
        <w:t>central record,</w:t>
      </w:r>
      <w:r>
        <w:rPr>
          <w:spacing w:val="-7"/>
          <w:sz w:val="24"/>
        </w:rPr>
        <w:t xml:space="preserve"> </w:t>
      </w:r>
      <w:r>
        <w:rPr>
          <w:sz w:val="24"/>
        </w:rPr>
        <w:t>and</w:t>
      </w:r>
      <w:r>
        <w:rPr>
          <w:spacing w:val="-7"/>
          <w:sz w:val="24"/>
        </w:rPr>
        <w:t xml:space="preserve"> </w:t>
      </w:r>
      <w:r>
        <w:rPr>
          <w:sz w:val="24"/>
        </w:rPr>
        <w:t>reporting</w:t>
      </w:r>
      <w:r>
        <w:rPr>
          <w:spacing w:val="-3"/>
          <w:sz w:val="24"/>
        </w:rPr>
        <w:t xml:space="preserve"> </w:t>
      </w:r>
      <w:r>
        <w:rPr>
          <w:sz w:val="24"/>
        </w:rPr>
        <w:t>method</w:t>
      </w:r>
      <w:r>
        <w:rPr>
          <w:spacing w:val="-7"/>
          <w:sz w:val="24"/>
        </w:rPr>
        <w:t xml:space="preserve"> </w:t>
      </w:r>
      <w:r>
        <w:rPr>
          <w:sz w:val="24"/>
        </w:rPr>
        <w:t>that</w:t>
      </w:r>
      <w:r>
        <w:rPr>
          <w:spacing w:val="-7"/>
          <w:sz w:val="24"/>
        </w:rPr>
        <w:t xml:space="preserve"> </w:t>
      </w:r>
      <w:r>
        <w:rPr>
          <w:sz w:val="24"/>
        </w:rPr>
        <w:t>fit</w:t>
      </w:r>
      <w:r>
        <w:rPr>
          <w:spacing w:val="-3"/>
          <w:sz w:val="24"/>
        </w:rPr>
        <w:t xml:space="preserve"> </w:t>
      </w:r>
      <w:r>
        <w:rPr>
          <w:sz w:val="24"/>
        </w:rPr>
        <w:t>the</w:t>
      </w:r>
      <w:r>
        <w:rPr>
          <w:spacing w:val="-7"/>
          <w:sz w:val="24"/>
        </w:rPr>
        <w:t xml:space="preserve"> </w:t>
      </w:r>
      <w:r>
        <w:rPr>
          <w:sz w:val="24"/>
        </w:rPr>
        <w:t>company's</w:t>
      </w:r>
      <w:r>
        <w:rPr>
          <w:spacing w:val="-7"/>
          <w:sz w:val="24"/>
        </w:rPr>
        <w:t xml:space="preserve"> </w:t>
      </w:r>
      <w:r>
        <w:rPr>
          <w:sz w:val="24"/>
        </w:rPr>
        <w:t xml:space="preserve">needs, budget, existing equipment, and available technical </w:t>
      </w:r>
      <w:r>
        <w:rPr>
          <w:spacing w:val="-2"/>
          <w:sz w:val="24"/>
        </w:rPr>
        <w:t>support.</w:t>
      </w:r>
    </w:p>
    <w:p w14:paraId="0278EE61">
      <w:pPr>
        <w:pStyle w:val="10"/>
        <w:numPr>
          <w:ilvl w:val="2"/>
          <w:numId w:val="14"/>
        </w:numPr>
        <w:tabs>
          <w:tab w:val="left" w:pos="719"/>
          <w:tab w:val="left" w:pos="721"/>
        </w:tabs>
        <w:spacing w:before="0" w:after="0" w:line="273" w:lineRule="auto"/>
        <w:ind w:left="721" w:right="512" w:hanging="360"/>
        <w:jc w:val="left"/>
        <w:rPr>
          <w:sz w:val="24"/>
        </w:rPr>
      </w:pPr>
      <w:r>
        <w:rPr>
          <w:sz w:val="24"/>
        </w:rPr>
        <w:t>Define</w:t>
      </w:r>
      <w:r>
        <w:rPr>
          <w:spacing w:val="-11"/>
          <w:sz w:val="24"/>
        </w:rPr>
        <w:t xml:space="preserve"> </w:t>
      </w:r>
      <w:r>
        <w:rPr>
          <w:sz w:val="24"/>
        </w:rPr>
        <w:t>Responsibilities:</w:t>
      </w:r>
      <w:r>
        <w:rPr>
          <w:spacing w:val="-6"/>
          <w:sz w:val="24"/>
        </w:rPr>
        <w:t xml:space="preserve"> </w:t>
      </w:r>
      <w:r>
        <w:rPr>
          <w:sz w:val="24"/>
        </w:rPr>
        <w:t>Confirm</w:t>
      </w:r>
      <w:r>
        <w:rPr>
          <w:spacing w:val="-11"/>
          <w:sz w:val="24"/>
        </w:rPr>
        <w:t xml:space="preserve"> </w:t>
      </w:r>
      <w:r>
        <w:rPr>
          <w:sz w:val="24"/>
        </w:rPr>
        <w:t>who</w:t>
      </w:r>
      <w:r>
        <w:rPr>
          <w:spacing w:val="-6"/>
          <w:sz w:val="24"/>
        </w:rPr>
        <w:t xml:space="preserve"> </w:t>
      </w:r>
      <w:r>
        <w:rPr>
          <w:sz w:val="24"/>
        </w:rPr>
        <w:t>will</w:t>
      </w:r>
      <w:r>
        <w:rPr>
          <w:spacing w:val="-11"/>
          <w:sz w:val="24"/>
        </w:rPr>
        <w:t xml:space="preserve"> </w:t>
      </w:r>
      <w:r>
        <w:rPr>
          <w:sz w:val="24"/>
        </w:rPr>
        <w:t>review,</w:t>
      </w:r>
      <w:r>
        <w:rPr>
          <w:spacing w:val="-6"/>
          <w:sz w:val="24"/>
        </w:rPr>
        <w:t xml:space="preserve"> </w:t>
      </w:r>
      <w:r>
        <w:rPr>
          <w:sz w:val="24"/>
        </w:rPr>
        <w:t>classify, assign, update, resolve, and close requests so that every stage has a clear owner.</w:t>
      </w:r>
    </w:p>
    <w:p w14:paraId="5F5706A2">
      <w:pPr>
        <w:pStyle w:val="10"/>
        <w:numPr>
          <w:ilvl w:val="2"/>
          <w:numId w:val="14"/>
        </w:numPr>
        <w:tabs>
          <w:tab w:val="left" w:pos="719"/>
          <w:tab w:val="left" w:pos="721"/>
        </w:tabs>
        <w:spacing w:before="0" w:after="0" w:line="276" w:lineRule="auto"/>
        <w:ind w:left="721" w:right="941" w:hanging="360"/>
        <w:jc w:val="left"/>
        <w:rPr>
          <w:sz w:val="24"/>
        </w:rPr>
      </w:pPr>
      <w:r>
        <w:rPr>
          <w:sz w:val="24"/>
        </w:rPr>
        <w:t>Provide User Guidance: Give employees and technical personnel</w:t>
      </w:r>
      <w:r>
        <w:rPr>
          <w:spacing w:val="-5"/>
          <w:sz w:val="24"/>
        </w:rPr>
        <w:t xml:space="preserve"> </w:t>
      </w:r>
      <w:r>
        <w:rPr>
          <w:sz w:val="24"/>
        </w:rPr>
        <w:t>simple</w:t>
      </w:r>
      <w:r>
        <w:rPr>
          <w:spacing w:val="-10"/>
          <w:sz w:val="24"/>
        </w:rPr>
        <w:t xml:space="preserve"> </w:t>
      </w:r>
      <w:r>
        <w:rPr>
          <w:sz w:val="24"/>
        </w:rPr>
        <w:t>instructions</w:t>
      </w:r>
      <w:r>
        <w:rPr>
          <w:spacing w:val="-5"/>
          <w:sz w:val="24"/>
        </w:rPr>
        <w:t xml:space="preserve"> </w:t>
      </w:r>
      <w:r>
        <w:rPr>
          <w:sz w:val="24"/>
        </w:rPr>
        <w:t>on</w:t>
      </w:r>
      <w:r>
        <w:rPr>
          <w:spacing w:val="-10"/>
          <w:sz w:val="24"/>
        </w:rPr>
        <w:t xml:space="preserve"> </w:t>
      </w:r>
      <w:r>
        <w:rPr>
          <w:sz w:val="24"/>
        </w:rPr>
        <w:t>how</w:t>
      </w:r>
      <w:r>
        <w:rPr>
          <w:spacing w:val="-5"/>
          <w:sz w:val="24"/>
        </w:rPr>
        <w:t xml:space="preserve"> </w:t>
      </w:r>
      <w:r>
        <w:rPr>
          <w:sz w:val="24"/>
        </w:rPr>
        <w:t>to</w:t>
      </w:r>
      <w:r>
        <w:rPr>
          <w:spacing w:val="-5"/>
          <w:sz w:val="24"/>
        </w:rPr>
        <w:t xml:space="preserve"> </w:t>
      </w:r>
      <w:r>
        <w:rPr>
          <w:sz w:val="24"/>
        </w:rPr>
        <w:t>submit</w:t>
      </w:r>
      <w:r>
        <w:rPr>
          <w:spacing w:val="-10"/>
          <w:sz w:val="24"/>
        </w:rPr>
        <w:t xml:space="preserve"> </w:t>
      </w:r>
      <w:r>
        <w:rPr>
          <w:sz w:val="24"/>
        </w:rPr>
        <w:t>requests, update statuses, and document resolutions.</w:t>
      </w:r>
    </w:p>
    <w:p w14:paraId="08432C1B">
      <w:pPr>
        <w:pStyle w:val="10"/>
        <w:numPr>
          <w:ilvl w:val="2"/>
          <w:numId w:val="14"/>
        </w:numPr>
        <w:tabs>
          <w:tab w:val="left" w:pos="719"/>
          <w:tab w:val="left" w:pos="721"/>
        </w:tabs>
        <w:spacing w:before="0" w:after="0" w:line="273" w:lineRule="auto"/>
        <w:ind w:left="721" w:right="796" w:hanging="360"/>
        <w:jc w:val="both"/>
        <w:rPr>
          <w:sz w:val="24"/>
        </w:rPr>
      </w:pPr>
      <w:r>
        <w:rPr>
          <w:sz w:val="24"/>
        </w:rPr>
        <w:t>Protect</w:t>
      </w:r>
      <w:r>
        <w:rPr>
          <w:spacing w:val="-10"/>
          <w:sz w:val="24"/>
        </w:rPr>
        <w:t xml:space="preserve"> </w:t>
      </w:r>
      <w:r>
        <w:rPr>
          <w:sz w:val="24"/>
        </w:rPr>
        <w:t>Request</w:t>
      </w:r>
      <w:r>
        <w:rPr>
          <w:spacing w:val="-5"/>
          <w:sz w:val="24"/>
        </w:rPr>
        <w:t xml:space="preserve"> </w:t>
      </w:r>
      <w:r>
        <w:rPr>
          <w:sz w:val="24"/>
        </w:rPr>
        <w:t>Information:</w:t>
      </w:r>
      <w:r>
        <w:rPr>
          <w:spacing w:val="-10"/>
          <w:sz w:val="24"/>
        </w:rPr>
        <w:t xml:space="preserve"> </w:t>
      </w:r>
      <w:r>
        <w:rPr>
          <w:sz w:val="24"/>
        </w:rPr>
        <w:t>Set</w:t>
      </w:r>
      <w:r>
        <w:rPr>
          <w:spacing w:val="-10"/>
          <w:sz w:val="24"/>
        </w:rPr>
        <w:t xml:space="preserve"> </w:t>
      </w:r>
      <w:r>
        <w:rPr>
          <w:sz w:val="24"/>
        </w:rPr>
        <w:t>access</w:t>
      </w:r>
      <w:r>
        <w:rPr>
          <w:spacing w:val="-5"/>
          <w:sz w:val="24"/>
        </w:rPr>
        <w:t xml:space="preserve"> </w:t>
      </w:r>
      <w:r>
        <w:rPr>
          <w:sz w:val="24"/>
        </w:rPr>
        <w:t>permissions,</w:t>
      </w:r>
      <w:r>
        <w:rPr>
          <w:spacing w:val="-10"/>
          <w:sz w:val="24"/>
        </w:rPr>
        <w:t xml:space="preserve"> </w:t>
      </w:r>
      <w:r>
        <w:rPr>
          <w:sz w:val="24"/>
        </w:rPr>
        <w:t>keep records</w:t>
      </w:r>
      <w:r>
        <w:rPr>
          <w:spacing w:val="-8"/>
          <w:sz w:val="24"/>
        </w:rPr>
        <w:t xml:space="preserve"> </w:t>
      </w:r>
      <w:r>
        <w:rPr>
          <w:sz w:val="24"/>
        </w:rPr>
        <w:t>only</w:t>
      </w:r>
      <w:r>
        <w:rPr>
          <w:spacing w:val="-8"/>
          <w:sz w:val="24"/>
        </w:rPr>
        <w:t xml:space="preserve"> </w:t>
      </w:r>
      <w:r>
        <w:rPr>
          <w:sz w:val="24"/>
        </w:rPr>
        <w:t>as</w:t>
      </w:r>
      <w:r>
        <w:rPr>
          <w:spacing w:val="-3"/>
          <w:sz w:val="24"/>
        </w:rPr>
        <w:t xml:space="preserve"> </w:t>
      </w:r>
      <w:r>
        <w:rPr>
          <w:sz w:val="24"/>
        </w:rPr>
        <w:t>needed,</w:t>
      </w:r>
      <w:r>
        <w:rPr>
          <w:spacing w:val="-8"/>
          <w:sz w:val="24"/>
        </w:rPr>
        <w:t xml:space="preserve"> </w:t>
      </w:r>
      <w:r>
        <w:rPr>
          <w:sz w:val="24"/>
        </w:rPr>
        <w:t>and</w:t>
      </w:r>
      <w:r>
        <w:rPr>
          <w:spacing w:val="-8"/>
          <w:sz w:val="24"/>
        </w:rPr>
        <w:t xml:space="preserve"> </w:t>
      </w:r>
      <w:r>
        <w:rPr>
          <w:sz w:val="24"/>
        </w:rPr>
        <w:t>establish</w:t>
      </w:r>
      <w:r>
        <w:rPr>
          <w:spacing w:val="-3"/>
          <w:sz w:val="24"/>
        </w:rPr>
        <w:t xml:space="preserve"> </w:t>
      </w:r>
      <w:r>
        <w:rPr>
          <w:sz w:val="24"/>
        </w:rPr>
        <w:t>suitable</w:t>
      </w:r>
      <w:r>
        <w:rPr>
          <w:spacing w:val="-8"/>
          <w:sz w:val="24"/>
        </w:rPr>
        <w:t xml:space="preserve"> </w:t>
      </w:r>
      <w:r>
        <w:rPr>
          <w:sz w:val="24"/>
        </w:rPr>
        <w:t>backup</w:t>
      </w:r>
      <w:r>
        <w:rPr>
          <w:spacing w:val="-3"/>
          <w:sz w:val="24"/>
        </w:rPr>
        <w:t xml:space="preserve"> </w:t>
      </w:r>
      <w:r>
        <w:rPr>
          <w:sz w:val="24"/>
        </w:rPr>
        <w:t>and recovery procedures before implementation.</w:t>
      </w:r>
    </w:p>
    <w:p w14:paraId="7956F97E">
      <w:pPr>
        <w:pStyle w:val="10"/>
        <w:numPr>
          <w:ilvl w:val="2"/>
          <w:numId w:val="14"/>
        </w:numPr>
        <w:tabs>
          <w:tab w:val="left" w:pos="719"/>
          <w:tab w:val="left" w:pos="721"/>
        </w:tabs>
        <w:spacing w:before="0" w:after="0" w:line="273" w:lineRule="auto"/>
        <w:ind w:left="721" w:right="639" w:hanging="360"/>
        <w:jc w:val="both"/>
        <w:rPr>
          <w:sz w:val="24"/>
        </w:rPr>
      </w:pPr>
      <w:r>
        <w:rPr>
          <w:sz w:val="24"/>
        </w:rPr>
        <w:t>Test Before Full Use: Conduct walkthroughs and controlled tests</w:t>
      </w:r>
      <w:r>
        <w:rPr>
          <w:spacing w:val="-5"/>
          <w:sz w:val="24"/>
        </w:rPr>
        <w:t xml:space="preserve"> </w:t>
      </w:r>
      <w:r>
        <w:rPr>
          <w:sz w:val="24"/>
        </w:rPr>
        <w:t>for</w:t>
      </w:r>
      <w:r>
        <w:rPr>
          <w:spacing w:val="-5"/>
          <w:sz w:val="24"/>
        </w:rPr>
        <w:t xml:space="preserve"> </w:t>
      </w:r>
      <w:r>
        <w:rPr>
          <w:sz w:val="24"/>
        </w:rPr>
        <w:t>request</w:t>
      </w:r>
      <w:r>
        <w:rPr>
          <w:spacing w:val="-10"/>
          <w:sz w:val="24"/>
        </w:rPr>
        <w:t xml:space="preserve"> </w:t>
      </w:r>
      <w:r>
        <w:rPr>
          <w:sz w:val="24"/>
        </w:rPr>
        <w:t>submission,</w:t>
      </w:r>
      <w:r>
        <w:rPr>
          <w:spacing w:val="-5"/>
          <w:sz w:val="24"/>
        </w:rPr>
        <w:t xml:space="preserve"> </w:t>
      </w:r>
      <w:r>
        <w:rPr>
          <w:sz w:val="24"/>
        </w:rPr>
        <w:t>reference-number</w:t>
      </w:r>
      <w:r>
        <w:rPr>
          <w:spacing w:val="-10"/>
          <w:sz w:val="24"/>
        </w:rPr>
        <w:t xml:space="preserve"> </w:t>
      </w:r>
      <w:r>
        <w:rPr>
          <w:sz w:val="24"/>
        </w:rPr>
        <w:t>generation,</w:t>
      </w:r>
    </w:p>
    <w:p w14:paraId="7C9313B5">
      <w:pPr>
        <w:pStyle w:val="10"/>
        <w:spacing w:after="0" w:line="273" w:lineRule="auto"/>
        <w:jc w:val="both"/>
        <w:rPr>
          <w:sz w:val="24"/>
        </w:rPr>
        <w:sectPr>
          <w:pgSz w:w="12240" w:h="15840"/>
          <w:pgMar w:top="1360" w:right="1080" w:bottom="280" w:left="1440" w:header="720" w:footer="720" w:gutter="0"/>
          <w:cols w:space="720" w:num="1"/>
        </w:sectPr>
      </w:pPr>
    </w:p>
    <w:p w14:paraId="5A906D3B">
      <w:pPr>
        <w:pStyle w:val="6"/>
        <w:spacing w:before="80" w:line="273" w:lineRule="auto"/>
        <w:ind w:left="721" w:right="222"/>
      </w:pPr>
      <w:r>
        <w:t>classification,</w:t>
      </w:r>
      <w:r>
        <w:rPr>
          <w:spacing w:val="-10"/>
        </w:rPr>
        <w:t xml:space="preserve"> </w:t>
      </w:r>
      <w:r>
        <w:t>assignment,</w:t>
      </w:r>
      <w:r>
        <w:rPr>
          <w:spacing w:val="-14"/>
        </w:rPr>
        <w:t xml:space="preserve"> </w:t>
      </w:r>
      <w:r>
        <w:t>notifications,</w:t>
      </w:r>
      <w:r>
        <w:rPr>
          <w:spacing w:val="-14"/>
        </w:rPr>
        <w:t xml:space="preserve"> </w:t>
      </w:r>
      <w:r>
        <w:t>status</w:t>
      </w:r>
      <w:r>
        <w:rPr>
          <w:spacing w:val="-10"/>
        </w:rPr>
        <w:t xml:space="preserve"> </w:t>
      </w:r>
      <w:r>
        <w:t>updates, closure, and reporting. Record actual results rather than assuming that the process works as intended.</w:t>
      </w:r>
    </w:p>
    <w:p w14:paraId="1316DE25">
      <w:pPr>
        <w:pStyle w:val="6"/>
        <w:spacing w:before="241" w:line="273" w:lineRule="auto"/>
        <w:ind w:right="511"/>
      </w:pPr>
      <w:r>
        <w:t>Monitor and Improve: After implementation, collect baseline and follow-up</w:t>
      </w:r>
      <w:r>
        <w:rPr>
          <w:spacing w:val="-6"/>
        </w:rPr>
        <w:t xml:space="preserve"> </w:t>
      </w:r>
      <w:r>
        <w:t>measurements,</w:t>
      </w:r>
      <w:r>
        <w:rPr>
          <w:spacing w:val="-11"/>
        </w:rPr>
        <w:t xml:space="preserve"> </w:t>
      </w:r>
      <w:r>
        <w:t>review</w:t>
      </w:r>
      <w:r>
        <w:rPr>
          <w:spacing w:val="-6"/>
        </w:rPr>
        <w:t xml:space="preserve"> </w:t>
      </w:r>
      <w:r>
        <w:t>feedback,</w:t>
      </w:r>
      <w:r>
        <w:rPr>
          <w:spacing w:val="-6"/>
        </w:rPr>
        <w:t xml:space="preserve"> </w:t>
      </w:r>
      <w:r>
        <w:t>and</w:t>
      </w:r>
      <w:r>
        <w:rPr>
          <w:spacing w:val="-6"/>
        </w:rPr>
        <w:t xml:space="preserve"> </w:t>
      </w:r>
      <w:r>
        <w:t>update</w:t>
      </w:r>
      <w:r>
        <w:rPr>
          <w:spacing w:val="-11"/>
        </w:rPr>
        <w:t xml:space="preserve"> </w:t>
      </w:r>
      <w:r>
        <w:t>the</w:t>
      </w:r>
      <w:r>
        <w:rPr>
          <w:spacing w:val="-6"/>
        </w:rPr>
        <w:t xml:space="preserve"> </w:t>
      </w:r>
      <w:r>
        <w:t>workflow when recurring problems or unnecessary steps are identified.</w:t>
      </w:r>
    </w:p>
    <w:p w14:paraId="6449CA1B">
      <w:pPr>
        <w:pStyle w:val="6"/>
      </w:pPr>
    </w:p>
    <w:p w14:paraId="73D42A46">
      <w:pPr>
        <w:pStyle w:val="6"/>
      </w:pPr>
    </w:p>
    <w:p w14:paraId="3DC7D28C">
      <w:pPr>
        <w:pStyle w:val="6"/>
      </w:pPr>
    </w:p>
    <w:p w14:paraId="67636BA7">
      <w:pPr>
        <w:pStyle w:val="6"/>
      </w:pPr>
    </w:p>
    <w:p w14:paraId="587F7532">
      <w:pPr>
        <w:pStyle w:val="6"/>
      </w:pPr>
    </w:p>
    <w:p w14:paraId="40817A62">
      <w:pPr>
        <w:pStyle w:val="6"/>
      </w:pPr>
    </w:p>
    <w:p w14:paraId="15527564">
      <w:pPr>
        <w:pStyle w:val="6"/>
      </w:pPr>
    </w:p>
    <w:p w14:paraId="40A51B27">
      <w:pPr>
        <w:pStyle w:val="6"/>
        <w:spacing w:before="156"/>
      </w:pPr>
    </w:p>
    <w:p w14:paraId="67B3ADD8">
      <w:pPr>
        <w:pStyle w:val="2"/>
        <w:ind w:right="0"/>
        <w:jc w:val="left"/>
      </w:pPr>
      <w:r>
        <w:rPr>
          <w:spacing w:val="-2"/>
        </w:rPr>
        <w:t>ABSTRACT</w:t>
      </w:r>
    </w:p>
    <w:p w14:paraId="4E425ACE">
      <w:pPr>
        <w:pStyle w:val="6"/>
        <w:spacing w:before="6"/>
        <w:rPr>
          <w:b/>
        </w:rPr>
      </w:pPr>
    </w:p>
    <w:p w14:paraId="5E9D41BB">
      <w:pPr>
        <w:pStyle w:val="3"/>
        <w:spacing w:before="1"/>
        <w:ind w:left="0" w:firstLine="0"/>
      </w:pPr>
      <w:r>
        <w:rPr>
          <w:spacing w:val="-2"/>
        </w:rPr>
        <w:t>Introduction</w:t>
      </w:r>
    </w:p>
    <w:p w14:paraId="45857543">
      <w:pPr>
        <w:pStyle w:val="6"/>
        <w:spacing w:before="6"/>
        <w:rPr>
          <w:b/>
        </w:rPr>
      </w:pPr>
    </w:p>
    <w:p w14:paraId="6997F371">
      <w:pPr>
        <w:pStyle w:val="6"/>
        <w:spacing w:line="273" w:lineRule="auto"/>
        <w:ind w:right="432"/>
      </w:pPr>
      <w:r>
        <w:t>Mia Tech Internet and Cable Services is an Internet service provider</w:t>
      </w:r>
      <w:r>
        <w:rPr>
          <w:spacing w:val="-3"/>
        </w:rPr>
        <w:t xml:space="preserve"> </w:t>
      </w:r>
      <w:r>
        <w:t>serving</w:t>
      </w:r>
      <w:r>
        <w:rPr>
          <w:spacing w:val="-8"/>
        </w:rPr>
        <w:t xml:space="preserve"> </w:t>
      </w:r>
      <w:r>
        <w:t>Janiuay,</w:t>
      </w:r>
      <w:r>
        <w:rPr>
          <w:spacing w:val="-3"/>
        </w:rPr>
        <w:t xml:space="preserve"> </w:t>
      </w:r>
      <w:r>
        <w:t>Lambunao,</w:t>
      </w:r>
      <w:r>
        <w:rPr>
          <w:spacing w:val="-8"/>
        </w:rPr>
        <w:t xml:space="preserve"> </w:t>
      </w:r>
      <w:r>
        <w:t>and</w:t>
      </w:r>
      <w:r>
        <w:rPr>
          <w:spacing w:val="-3"/>
        </w:rPr>
        <w:t xml:space="preserve"> </w:t>
      </w:r>
      <w:r>
        <w:t>Badiangan,</w:t>
      </w:r>
      <w:r>
        <w:rPr>
          <w:spacing w:val="-3"/>
        </w:rPr>
        <w:t xml:space="preserve"> </w:t>
      </w:r>
      <w:r>
        <w:t>Iloilo.</w:t>
      </w:r>
      <w:r>
        <w:rPr>
          <w:spacing w:val="-8"/>
        </w:rPr>
        <w:t xml:space="preserve"> </w:t>
      </w:r>
      <w:r>
        <w:t>Based on information provided by the client, its ten-person workforce includes two office workers, one IT personnel, and seven technicians. Employees may report internal IT support concerns through email, phone calls, messaging applications, and direct communication,</w:t>
      </w:r>
      <w:r>
        <w:rPr>
          <w:spacing w:val="-3"/>
        </w:rPr>
        <w:t xml:space="preserve"> </w:t>
      </w:r>
      <w:r>
        <w:t>making</w:t>
      </w:r>
      <w:r>
        <w:rPr>
          <w:spacing w:val="-3"/>
        </w:rPr>
        <w:t xml:space="preserve"> </w:t>
      </w:r>
      <w:r>
        <w:t>consistent</w:t>
      </w:r>
      <w:r>
        <w:rPr>
          <w:spacing w:val="-8"/>
        </w:rPr>
        <w:t xml:space="preserve"> </w:t>
      </w:r>
      <w:r>
        <w:t>recording</w:t>
      </w:r>
      <w:r>
        <w:rPr>
          <w:spacing w:val="-8"/>
        </w:rPr>
        <w:t xml:space="preserve"> </w:t>
      </w:r>
      <w:r>
        <w:t>and</w:t>
      </w:r>
      <w:r>
        <w:rPr>
          <w:spacing w:val="-8"/>
        </w:rPr>
        <w:t xml:space="preserve"> </w:t>
      </w:r>
      <w:r>
        <w:t>follow-up</w:t>
      </w:r>
      <w:r>
        <w:rPr>
          <w:spacing w:val="-3"/>
        </w:rPr>
        <w:t xml:space="preserve"> </w:t>
      </w:r>
      <w:r>
        <w:t>an</w:t>
      </w:r>
      <w:r>
        <w:rPr>
          <w:spacing w:val="-3"/>
        </w:rPr>
        <w:t xml:space="preserve"> </w:t>
      </w:r>
      <w:r>
        <w:t>area for improvement.</w:t>
      </w:r>
    </w:p>
    <w:p w14:paraId="79FC8B93">
      <w:pPr>
        <w:pStyle w:val="3"/>
        <w:spacing w:before="246"/>
        <w:ind w:left="0" w:firstLine="0"/>
      </w:pPr>
      <w:r>
        <w:t>Summary</w:t>
      </w:r>
      <w:r>
        <w:rPr>
          <w:spacing w:val="-7"/>
        </w:rPr>
        <w:t xml:space="preserve"> </w:t>
      </w:r>
      <w:r>
        <w:t>of</w:t>
      </w:r>
      <w:r>
        <w:rPr>
          <w:spacing w:val="-1"/>
        </w:rPr>
        <w:t xml:space="preserve"> </w:t>
      </w:r>
      <w:r>
        <w:t>the</w:t>
      </w:r>
      <w:r>
        <w:rPr>
          <w:spacing w:val="-2"/>
        </w:rPr>
        <w:t xml:space="preserve"> </w:t>
      </w:r>
      <w:r>
        <w:t>Proposed</w:t>
      </w:r>
      <w:r>
        <w:rPr>
          <w:spacing w:val="-6"/>
        </w:rPr>
        <w:t xml:space="preserve"> </w:t>
      </w:r>
      <w:r>
        <w:rPr>
          <w:spacing w:val="-2"/>
        </w:rPr>
        <w:t>Study</w:t>
      </w:r>
    </w:p>
    <w:p w14:paraId="702FAA8E">
      <w:pPr>
        <w:pStyle w:val="6"/>
        <w:spacing w:before="7"/>
        <w:rPr>
          <w:b/>
        </w:rPr>
      </w:pPr>
    </w:p>
    <w:p w14:paraId="5FF22122">
      <w:pPr>
        <w:pStyle w:val="6"/>
        <w:spacing w:line="273" w:lineRule="auto"/>
        <w:ind w:right="798"/>
      </w:pPr>
      <w:r>
        <w:t>This project presents a business process automation plan for organizing internal IT support requests. The proposed process uses</w:t>
      </w:r>
      <w:r>
        <w:rPr>
          <w:spacing w:val="-5"/>
        </w:rPr>
        <w:t xml:space="preserve"> </w:t>
      </w:r>
      <w:r>
        <w:t>a</w:t>
      </w:r>
      <w:r>
        <w:rPr>
          <w:spacing w:val="-9"/>
        </w:rPr>
        <w:t xml:space="preserve"> </w:t>
      </w:r>
      <w:r>
        <w:t>centralized</w:t>
      </w:r>
      <w:r>
        <w:rPr>
          <w:spacing w:val="-5"/>
        </w:rPr>
        <w:t xml:space="preserve"> </w:t>
      </w:r>
      <w:r>
        <w:t>reporting</w:t>
      </w:r>
      <w:r>
        <w:rPr>
          <w:spacing w:val="-9"/>
        </w:rPr>
        <w:t xml:space="preserve"> </w:t>
      </w:r>
      <w:r>
        <w:t>channel</w:t>
      </w:r>
      <w:r>
        <w:rPr>
          <w:spacing w:val="-5"/>
        </w:rPr>
        <w:t xml:space="preserve"> </w:t>
      </w:r>
      <w:r>
        <w:t>and</w:t>
      </w:r>
      <w:r>
        <w:rPr>
          <w:spacing w:val="-5"/>
        </w:rPr>
        <w:t xml:space="preserve"> </w:t>
      </w:r>
      <w:r>
        <w:t>a</w:t>
      </w:r>
      <w:r>
        <w:rPr>
          <w:spacing w:val="-9"/>
        </w:rPr>
        <w:t xml:space="preserve"> </w:t>
      </w:r>
      <w:r>
        <w:t>consistent</w:t>
      </w:r>
      <w:r>
        <w:rPr>
          <w:spacing w:val="-5"/>
        </w:rPr>
        <w:t xml:space="preserve"> </w:t>
      </w:r>
      <w:r>
        <w:t>workflow for recording, classifying, assigning, monitoring, resolving, and closing requests. Suggested functions include reference-number generation, status tracking, notifications, reminders, resolution records, and summary reporting.</w:t>
      </w:r>
    </w:p>
    <w:p w14:paraId="3B60322A">
      <w:pPr>
        <w:pStyle w:val="6"/>
        <w:spacing w:before="241"/>
      </w:pPr>
      <w:r>
        <w:t>Study</w:t>
      </w:r>
      <w:r>
        <w:rPr>
          <w:spacing w:val="-1"/>
        </w:rPr>
        <w:t xml:space="preserve"> </w:t>
      </w:r>
      <w:r>
        <w:t>Design</w:t>
      </w:r>
      <w:r>
        <w:rPr>
          <w:spacing w:val="-6"/>
        </w:rPr>
        <w:t xml:space="preserve"> </w:t>
      </w:r>
      <w:r>
        <w:t>and</w:t>
      </w:r>
      <w:r>
        <w:rPr>
          <w:spacing w:val="-5"/>
        </w:rPr>
        <w:t xml:space="preserve"> </w:t>
      </w:r>
      <w:r>
        <w:rPr>
          <w:spacing w:val="-2"/>
        </w:rPr>
        <w:t>Implementation</w:t>
      </w:r>
    </w:p>
    <w:p w14:paraId="25B2AE76">
      <w:pPr>
        <w:pStyle w:val="6"/>
        <w:spacing w:before="6"/>
      </w:pPr>
    </w:p>
    <w:p w14:paraId="048F64EB">
      <w:pPr>
        <w:pStyle w:val="6"/>
        <w:spacing w:before="1" w:line="276" w:lineRule="auto"/>
        <w:ind w:right="651"/>
      </w:pPr>
      <w:r>
        <w:t>The group used stakeholder analysis, SIPOC analysis, current-state process analysis, requirements analysis, and an Input-Process-Output</w:t>
      </w:r>
      <w:r>
        <w:rPr>
          <w:spacing w:val="-4"/>
        </w:rPr>
        <w:t xml:space="preserve"> </w:t>
      </w:r>
      <w:r>
        <w:t>framework</w:t>
      </w:r>
      <w:r>
        <w:rPr>
          <w:spacing w:val="-4"/>
        </w:rPr>
        <w:t xml:space="preserve"> </w:t>
      </w:r>
      <w:r>
        <w:t>to</w:t>
      </w:r>
      <w:r>
        <w:rPr>
          <w:spacing w:val="-9"/>
        </w:rPr>
        <w:t xml:space="preserve"> </w:t>
      </w:r>
      <w:r>
        <w:t>examine</w:t>
      </w:r>
      <w:r>
        <w:rPr>
          <w:spacing w:val="-9"/>
        </w:rPr>
        <w:t xml:space="preserve"> </w:t>
      </w:r>
      <w:r>
        <w:t>the</w:t>
      </w:r>
      <w:r>
        <w:rPr>
          <w:spacing w:val="-4"/>
        </w:rPr>
        <w:t xml:space="preserve"> </w:t>
      </w:r>
      <w:r>
        <w:t>process</w:t>
      </w:r>
      <w:r>
        <w:rPr>
          <w:spacing w:val="-9"/>
        </w:rPr>
        <w:t xml:space="preserve"> </w:t>
      </w:r>
      <w:r>
        <w:t>and</w:t>
      </w:r>
      <w:r>
        <w:rPr>
          <w:spacing w:val="-9"/>
        </w:rPr>
        <w:t xml:space="preserve"> </w:t>
      </w:r>
      <w:r>
        <w:t>prepare</w:t>
      </w:r>
      <w:r>
        <w:rPr>
          <w:spacing w:val="-4"/>
        </w:rPr>
        <w:t xml:space="preserve"> </w:t>
      </w:r>
      <w:r>
        <w:t>the</w:t>
      </w:r>
    </w:p>
    <w:p w14:paraId="079CD884">
      <w:pPr>
        <w:pStyle w:val="6"/>
        <w:spacing w:after="0" w:line="276" w:lineRule="auto"/>
        <w:sectPr>
          <w:pgSz w:w="12240" w:h="15840"/>
          <w:pgMar w:top="1360" w:right="1080" w:bottom="280" w:left="1440" w:header="720" w:footer="720" w:gutter="0"/>
          <w:cols w:space="720" w:num="1"/>
        </w:sectPr>
      </w:pPr>
    </w:p>
    <w:p w14:paraId="184B0F34">
      <w:pPr>
        <w:pStyle w:val="6"/>
        <w:spacing w:before="80" w:line="273" w:lineRule="auto"/>
        <w:ind w:right="432"/>
      </w:pPr>
      <w:r>
        <w:t>proposed workflow. The document also outlines system requirements,</w:t>
      </w:r>
      <w:r>
        <w:rPr>
          <w:spacing w:val="-6"/>
        </w:rPr>
        <w:t xml:space="preserve"> </w:t>
      </w:r>
      <w:r>
        <w:t>possible</w:t>
      </w:r>
      <w:r>
        <w:rPr>
          <w:spacing w:val="-10"/>
        </w:rPr>
        <w:t xml:space="preserve"> </w:t>
      </w:r>
      <w:r>
        <w:t>tools,</w:t>
      </w:r>
      <w:r>
        <w:rPr>
          <w:spacing w:val="-6"/>
        </w:rPr>
        <w:t xml:space="preserve"> </w:t>
      </w:r>
      <w:r>
        <w:t>an</w:t>
      </w:r>
      <w:r>
        <w:rPr>
          <w:spacing w:val="-10"/>
        </w:rPr>
        <w:t xml:space="preserve"> </w:t>
      </w:r>
      <w:r>
        <w:t>implementation</w:t>
      </w:r>
      <w:r>
        <w:rPr>
          <w:spacing w:val="-10"/>
        </w:rPr>
        <w:t xml:space="preserve"> </w:t>
      </w:r>
      <w:r>
        <w:t>plan,</w:t>
      </w:r>
      <w:r>
        <w:rPr>
          <w:spacing w:val="-6"/>
        </w:rPr>
        <w:t xml:space="preserve"> </w:t>
      </w:r>
      <w:r>
        <w:t>risks,</w:t>
      </w:r>
      <w:r>
        <w:rPr>
          <w:spacing w:val="-6"/>
        </w:rPr>
        <w:t xml:space="preserve"> </w:t>
      </w:r>
      <w:r>
        <w:t>and a validation approach. Since the project is a proposal, these activities describe the analysis and design work rather than a deployed system.</w:t>
      </w:r>
    </w:p>
    <w:p w14:paraId="5D0EBC0D">
      <w:pPr>
        <w:pStyle w:val="3"/>
        <w:spacing w:before="241"/>
        <w:ind w:left="0" w:firstLine="0"/>
      </w:pPr>
      <w:r>
        <w:t>Summary</w:t>
      </w:r>
      <w:r>
        <w:rPr>
          <w:spacing w:val="-4"/>
        </w:rPr>
        <w:t xml:space="preserve"> </w:t>
      </w:r>
      <w:r>
        <w:t>of</w:t>
      </w:r>
      <w:r>
        <w:rPr>
          <w:spacing w:val="1"/>
        </w:rPr>
        <w:t xml:space="preserve"> </w:t>
      </w:r>
      <w:r>
        <w:rPr>
          <w:spacing w:val="-2"/>
        </w:rPr>
        <w:t>Findings</w:t>
      </w:r>
    </w:p>
    <w:p w14:paraId="000FCD93">
      <w:pPr>
        <w:pStyle w:val="6"/>
        <w:spacing w:before="7"/>
        <w:rPr>
          <w:b/>
        </w:rPr>
      </w:pPr>
    </w:p>
    <w:p w14:paraId="7E10A95E">
      <w:pPr>
        <w:pStyle w:val="6"/>
        <w:spacing w:line="273" w:lineRule="auto"/>
        <w:ind w:right="798"/>
      </w:pPr>
      <w:r>
        <w:t>The analysis identified opportunities to improve request documentation,</w:t>
      </w:r>
      <w:r>
        <w:rPr>
          <w:spacing w:val="-7"/>
        </w:rPr>
        <w:t xml:space="preserve"> </w:t>
      </w:r>
      <w:r>
        <w:t>task</w:t>
      </w:r>
      <w:r>
        <w:rPr>
          <w:spacing w:val="-7"/>
        </w:rPr>
        <w:t xml:space="preserve"> </w:t>
      </w:r>
      <w:r>
        <w:t>assignment,</w:t>
      </w:r>
      <w:r>
        <w:rPr>
          <w:spacing w:val="-7"/>
        </w:rPr>
        <w:t xml:space="preserve"> </w:t>
      </w:r>
      <w:r>
        <w:t>status</w:t>
      </w:r>
      <w:r>
        <w:rPr>
          <w:spacing w:val="-7"/>
        </w:rPr>
        <w:t xml:space="preserve"> </w:t>
      </w:r>
      <w:r>
        <w:t>visibility,</w:t>
      </w:r>
      <w:r>
        <w:rPr>
          <w:spacing w:val="-7"/>
        </w:rPr>
        <w:t xml:space="preserve"> </w:t>
      </w:r>
      <w:r>
        <w:t>follow-up, and reporting. The proposed requirements and components are intended to address these issues. No system test results or measured performance improvements are reported because implementation and testing have not been confirmed.</w:t>
      </w:r>
    </w:p>
    <w:p w14:paraId="6575D6E2">
      <w:pPr>
        <w:pStyle w:val="3"/>
        <w:spacing w:before="246"/>
        <w:ind w:left="0" w:firstLine="0"/>
      </w:pPr>
      <w:r>
        <w:rPr>
          <w:spacing w:val="-2"/>
        </w:rPr>
        <w:t>Conclusion</w:t>
      </w:r>
    </w:p>
    <w:p w14:paraId="343DCFBB">
      <w:pPr>
        <w:pStyle w:val="6"/>
        <w:spacing w:before="6"/>
        <w:rPr>
          <w:b/>
        </w:rPr>
      </w:pPr>
    </w:p>
    <w:p w14:paraId="65670E61">
      <w:pPr>
        <w:pStyle w:val="6"/>
        <w:spacing w:line="273" w:lineRule="auto"/>
        <w:ind w:right="432"/>
      </w:pPr>
      <w:r>
        <w:t>The</w:t>
      </w:r>
      <w:r>
        <w:rPr>
          <w:spacing w:val="-5"/>
        </w:rPr>
        <w:t xml:space="preserve"> </w:t>
      </w:r>
      <w:r>
        <w:t>proposed</w:t>
      </w:r>
      <w:r>
        <w:rPr>
          <w:spacing w:val="-9"/>
        </w:rPr>
        <w:t xml:space="preserve"> </w:t>
      </w:r>
      <w:r>
        <w:t>business</w:t>
      </w:r>
      <w:r>
        <w:rPr>
          <w:spacing w:val="-5"/>
        </w:rPr>
        <w:t xml:space="preserve"> </w:t>
      </w:r>
      <w:r>
        <w:t>process</w:t>
      </w:r>
      <w:r>
        <w:rPr>
          <w:spacing w:val="-5"/>
        </w:rPr>
        <w:t xml:space="preserve"> </w:t>
      </w:r>
      <w:r>
        <w:t>automation</w:t>
      </w:r>
      <w:r>
        <w:rPr>
          <w:spacing w:val="-5"/>
        </w:rPr>
        <w:t xml:space="preserve"> </w:t>
      </w:r>
      <w:r>
        <w:t>plan</w:t>
      </w:r>
      <w:r>
        <w:rPr>
          <w:spacing w:val="-5"/>
        </w:rPr>
        <w:t xml:space="preserve"> </w:t>
      </w:r>
      <w:r>
        <w:t>offers</w:t>
      </w:r>
      <w:r>
        <w:rPr>
          <w:spacing w:val="-9"/>
        </w:rPr>
        <w:t xml:space="preserve"> </w:t>
      </w:r>
      <w:r>
        <w:t>Mia</w:t>
      </w:r>
      <w:r>
        <w:rPr>
          <w:spacing w:val="-5"/>
        </w:rPr>
        <w:t xml:space="preserve"> </w:t>
      </w:r>
      <w:r>
        <w:t>Tech</w:t>
      </w:r>
      <w:r>
        <w:rPr>
          <w:spacing w:val="-5"/>
        </w:rPr>
        <w:t xml:space="preserve"> </w:t>
      </w:r>
      <w:r>
        <w:t xml:space="preserve">a structured starting point for improving internal IT support request handling. Before implementation, the company should review the workflow, confirm responsibilities, select suitable tools, and validate the process through testing and user </w:t>
      </w:r>
      <w:r>
        <w:rPr>
          <w:spacing w:val="-2"/>
        </w:rPr>
        <w:t>feedback.</w:t>
      </w:r>
    </w:p>
    <w:p w14:paraId="27EBBC40">
      <w:pPr>
        <w:pStyle w:val="3"/>
        <w:spacing w:before="241"/>
        <w:ind w:left="0" w:firstLine="0"/>
      </w:pPr>
      <w:r>
        <w:rPr>
          <w:spacing w:val="-2"/>
        </w:rPr>
        <w:t>Recommendation</w:t>
      </w:r>
    </w:p>
    <w:p w14:paraId="6993FC98">
      <w:pPr>
        <w:pStyle w:val="6"/>
        <w:spacing w:before="12"/>
        <w:rPr>
          <w:b/>
        </w:rPr>
      </w:pPr>
    </w:p>
    <w:p w14:paraId="547A9DAB">
      <w:pPr>
        <w:pStyle w:val="6"/>
        <w:spacing w:line="273" w:lineRule="auto"/>
        <w:ind w:right="432"/>
      </w:pPr>
      <w:r>
        <w:t>The group recommends reviewing the proposal with Mia Tech, selecting</w:t>
      </w:r>
      <w:r>
        <w:rPr>
          <w:spacing w:val="-6"/>
        </w:rPr>
        <w:t xml:space="preserve"> </w:t>
      </w:r>
      <w:r>
        <w:t>tools</w:t>
      </w:r>
      <w:r>
        <w:rPr>
          <w:spacing w:val="-6"/>
        </w:rPr>
        <w:t xml:space="preserve"> </w:t>
      </w:r>
      <w:r>
        <w:t>that</w:t>
      </w:r>
      <w:r>
        <w:rPr>
          <w:spacing w:val="-6"/>
        </w:rPr>
        <w:t xml:space="preserve"> </w:t>
      </w:r>
      <w:r>
        <w:t>fit</w:t>
      </w:r>
      <w:r>
        <w:rPr>
          <w:spacing w:val="-6"/>
        </w:rPr>
        <w:t xml:space="preserve"> </w:t>
      </w:r>
      <w:r>
        <w:t>its</w:t>
      </w:r>
      <w:r>
        <w:rPr>
          <w:spacing w:val="-11"/>
        </w:rPr>
        <w:t xml:space="preserve"> </w:t>
      </w:r>
      <w:r>
        <w:t>resources,</w:t>
      </w:r>
      <w:r>
        <w:rPr>
          <w:spacing w:val="-6"/>
        </w:rPr>
        <w:t xml:space="preserve"> </w:t>
      </w:r>
      <w:r>
        <w:t>providing</w:t>
      </w:r>
      <w:r>
        <w:rPr>
          <w:spacing w:val="-6"/>
        </w:rPr>
        <w:t xml:space="preserve"> </w:t>
      </w:r>
      <w:r>
        <w:t>user</w:t>
      </w:r>
      <w:r>
        <w:rPr>
          <w:spacing w:val="-6"/>
        </w:rPr>
        <w:t xml:space="preserve"> </w:t>
      </w:r>
      <w:r>
        <w:t>guidance, protecting request information, and testing the process before full use. Future evaluation should use actual records and performance indicators to determine whether the changes improve request handling.</w:t>
      </w:r>
    </w:p>
    <w:p w14:paraId="43F0F1DC">
      <w:pPr>
        <w:pStyle w:val="6"/>
        <w:spacing w:before="240" w:line="273" w:lineRule="auto"/>
        <w:ind w:right="798"/>
      </w:pPr>
      <w:r>
        <w:t>Keywords:</w:t>
      </w:r>
      <w:r>
        <w:rPr>
          <w:spacing w:val="-7"/>
        </w:rPr>
        <w:t xml:space="preserve"> </w:t>
      </w:r>
      <w:r>
        <w:t>Business</w:t>
      </w:r>
      <w:r>
        <w:rPr>
          <w:spacing w:val="-7"/>
        </w:rPr>
        <w:t xml:space="preserve"> </w:t>
      </w:r>
      <w:r>
        <w:t>Process</w:t>
      </w:r>
      <w:r>
        <w:rPr>
          <w:spacing w:val="-7"/>
        </w:rPr>
        <w:t xml:space="preserve"> </w:t>
      </w:r>
      <w:r>
        <w:t>Automation,</w:t>
      </w:r>
      <w:r>
        <w:rPr>
          <w:spacing w:val="-7"/>
        </w:rPr>
        <w:t xml:space="preserve"> </w:t>
      </w:r>
      <w:r>
        <w:t>IT</w:t>
      </w:r>
      <w:r>
        <w:rPr>
          <w:spacing w:val="-11"/>
        </w:rPr>
        <w:t xml:space="preserve"> </w:t>
      </w:r>
      <w:r>
        <w:t>Support</w:t>
      </w:r>
      <w:r>
        <w:rPr>
          <w:spacing w:val="-7"/>
        </w:rPr>
        <w:t xml:space="preserve"> </w:t>
      </w:r>
      <w:r>
        <w:t>Requests,</w:t>
      </w:r>
      <w:r>
        <w:rPr>
          <w:spacing w:val="-7"/>
        </w:rPr>
        <w:t xml:space="preserve"> </w:t>
      </w:r>
      <w:r>
        <w:t>IT Service Management, Workflow Analysis, Request Tracking, Mia Tech Internet and Cable Services</w:t>
      </w:r>
    </w:p>
    <w:p w14:paraId="783DF6AA">
      <w:pPr>
        <w:pStyle w:val="2"/>
        <w:spacing w:before="241"/>
        <w:ind w:right="0"/>
        <w:jc w:val="left"/>
      </w:pPr>
      <w:r>
        <w:t>REFERENCES-BIBLIOGRAPHIC</w:t>
      </w:r>
      <w:r>
        <w:rPr>
          <w:spacing w:val="-7"/>
        </w:rPr>
        <w:t xml:space="preserve"> </w:t>
      </w:r>
      <w:r>
        <w:t>DETAILS</w:t>
      </w:r>
      <w:r>
        <w:rPr>
          <w:spacing w:val="-11"/>
        </w:rPr>
        <w:t xml:space="preserve"> </w:t>
      </w:r>
      <w:r>
        <w:t>TO</w:t>
      </w:r>
      <w:r>
        <w:rPr>
          <w:spacing w:val="-10"/>
        </w:rPr>
        <w:t xml:space="preserve"> </w:t>
      </w:r>
      <w:r>
        <w:rPr>
          <w:spacing w:val="-2"/>
        </w:rPr>
        <w:t>VERIFY</w:t>
      </w:r>
    </w:p>
    <w:p w14:paraId="2536A3BA">
      <w:pPr>
        <w:pStyle w:val="6"/>
        <w:spacing w:before="6"/>
        <w:rPr>
          <w:b/>
        </w:rPr>
      </w:pPr>
    </w:p>
    <w:p w14:paraId="0B63E36D">
      <w:pPr>
        <w:pStyle w:val="6"/>
        <w:spacing w:before="1" w:line="276" w:lineRule="auto"/>
        <w:ind w:right="351"/>
        <w:jc w:val="both"/>
      </w:pPr>
      <w:r>
        <w:t>The</w:t>
      </w:r>
      <w:r>
        <w:rPr>
          <w:spacing w:val="-22"/>
        </w:rPr>
        <w:t xml:space="preserve"> </w:t>
      </w:r>
      <w:r>
        <w:t>original</w:t>
      </w:r>
      <w:r>
        <w:rPr>
          <w:spacing w:val="-22"/>
        </w:rPr>
        <w:t xml:space="preserve"> </w:t>
      </w:r>
      <w:r>
        <w:t>draft</w:t>
      </w:r>
      <w:r>
        <w:rPr>
          <w:spacing w:val="-22"/>
        </w:rPr>
        <w:t xml:space="preserve"> </w:t>
      </w:r>
      <w:r>
        <w:t>does</w:t>
      </w:r>
      <w:r>
        <w:rPr>
          <w:spacing w:val="-22"/>
        </w:rPr>
        <w:t xml:space="preserve"> </w:t>
      </w:r>
      <w:r>
        <w:t>not</w:t>
      </w:r>
      <w:r>
        <w:rPr>
          <w:spacing w:val="-22"/>
        </w:rPr>
        <w:t xml:space="preserve"> </w:t>
      </w:r>
      <w:r>
        <w:t>provide</w:t>
      </w:r>
      <w:r>
        <w:rPr>
          <w:spacing w:val="-27"/>
        </w:rPr>
        <w:t xml:space="preserve"> </w:t>
      </w:r>
      <w:r>
        <w:t>complete</w:t>
      </w:r>
      <w:r>
        <w:rPr>
          <w:spacing w:val="-22"/>
        </w:rPr>
        <w:t xml:space="preserve"> </w:t>
      </w:r>
      <w:r>
        <w:t>bibliographic</w:t>
      </w:r>
      <w:r>
        <w:rPr>
          <w:spacing w:val="-22"/>
        </w:rPr>
        <w:t xml:space="preserve"> </w:t>
      </w:r>
      <w:r>
        <w:t>details for every in-text citation. To keep the reference list accurate, the group should verify the actual sources it consulted and add the</w:t>
      </w:r>
      <w:r>
        <w:rPr>
          <w:spacing w:val="-23"/>
        </w:rPr>
        <w:t xml:space="preserve"> </w:t>
      </w:r>
      <w:r>
        <w:t>missing</w:t>
      </w:r>
      <w:r>
        <w:rPr>
          <w:spacing w:val="-28"/>
        </w:rPr>
        <w:t xml:space="preserve"> </w:t>
      </w:r>
      <w:r>
        <w:t>publication</w:t>
      </w:r>
      <w:r>
        <w:rPr>
          <w:spacing w:val="-23"/>
        </w:rPr>
        <w:t xml:space="preserve"> </w:t>
      </w:r>
      <w:r>
        <w:t>information</w:t>
      </w:r>
      <w:r>
        <w:rPr>
          <w:spacing w:val="-33"/>
        </w:rPr>
        <w:t xml:space="preserve"> </w:t>
      </w:r>
      <w:r>
        <w:t>before</w:t>
      </w:r>
      <w:r>
        <w:rPr>
          <w:spacing w:val="-28"/>
        </w:rPr>
        <w:t xml:space="preserve"> </w:t>
      </w:r>
      <w:r>
        <w:t>submission.</w:t>
      </w:r>
      <w:r>
        <w:rPr>
          <w:spacing w:val="-23"/>
        </w:rPr>
        <w:t xml:space="preserve"> </w:t>
      </w:r>
      <w:r>
        <w:t>The</w:t>
      </w:r>
      <w:r>
        <w:rPr>
          <w:spacing w:val="-23"/>
        </w:rPr>
        <w:t xml:space="preserve"> </w:t>
      </w:r>
      <w:r>
        <w:t>entries</w:t>
      </w:r>
    </w:p>
    <w:p w14:paraId="1239A100">
      <w:pPr>
        <w:pStyle w:val="6"/>
        <w:spacing w:after="0" w:line="276" w:lineRule="auto"/>
        <w:jc w:val="both"/>
        <w:sectPr>
          <w:pgSz w:w="12240" w:h="15840"/>
          <w:pgMar w:top="1360" w:right="1080" w:bottom="280" w:left="1440" w:header="720" w:footer="720" w:gutter="0"/>
          <w:cols w:space="720" w:num="1"/>
        </w:sectPr>
      </w:pPr>
    </w:p>
    <w:p w14:paraId="5AB708A7">
      <w:pPr>
        <w:pStyle w:val="6"/>
        <w:spacing w:before="80" w:line="273" w:lineRule="auto"/>
        <w:ind w:right="234"/>
      </w:pPr>
      <w:r>
        <w:t>below</w:t>
      </w:r>
      <w:r>
        <w:rPr>
          <w:spacing w:val="40"/>
        </w:rPr>
        <w:t xml:space="preserve"> </w:t>
      </w:r>
      <w:r>
        <w:t>are</w:t>
      </w:r>
      <w:r>
        <w:rPr>
          <w:spacing w:val="40"/>
        </w:rPr>
        <w:t xml:space="preserve"> </w:t>
      </w:r>
      <w:r>
        <w:t>reminders</w:t>
      </w:r>
      <w:r>
        <w:rPr>
          <w:spacing w:val="40"/>
        </w:rPr>
        <w:t xml:space="preserve"> </w:t>
      </w:r>
      <w:r>
        <w:t>of</w:t>
      </w:r>
      <w:r>
        <w:rPr>
          <w:spacing w:val="40"/>
        </w:rPr>
        <w:t xml:space="preserve"> </w:t>
      </w:r>
      <w:r>
        <w:t>what</w:t>
      </w:r>
      <w:r>
        <w:rPr>
          <w:spacing w:val="40"/>
        </w:rPr>
        <w:t xml:space="preserve"> </w:t>
      </w:r>
      <w:r>
        <w:t>needs</w:t>
      </w:r>
      <w:r>
        <w:rPr>
          <w:spacing w:val="40"/>
        </w:rPr>
        <w:t xml:space="preserve"> </w:t>
      </w:r>
      <w:r>
        <w:t>to</w:t>
      </w:r>
      <w:r>
        <w:rPr>
          <w:spacing w:val="40"/>
        </w:rPr>
        <w:t xml:space="preserve"> </w:t>
      </w:r>
      <w:r>
        <w:t>be</w:t>
      </w:r>
      <w:r>
        <w:rPr>
          <w:spacing w:val="40"/>
        </w:rPr>
        <w:t xml:space="preserve"> </w:t>
      </w:r>
      <w:r>
        <w:t>checked,</w:t>
      </w:r>
      <w:r>
        <w:rPr>
          <w:spacing w:val="40"/>
        </w:rPr>
        <w:t xml:space="preserve"> </w:t>
      </w:r>
      <w:r>
        <w:t>not</w:t>
      </w:r>
      <w:r>
        <w:rPr>
          <w:spacing w:val="40"/>
        </w:rPr>
        <w:t xml:space="preserve"> </w:t>
      </w:r>
      <w:r>
        <w:t xml:space="preserve">complete </w:t>
      </w:r>
      <w:r>
        <w:rPr>
          <w:spacing w:val="-2"/>
        </w:rPr>
        <w:t>references.</w:t>
      </w:r>
    </w:p>
    <w:p w14:paraId="6F979038">
      <w:pPr>
        <w:pStyle w:val="10"/>
        <w:numPr>
          <w:ilvl w:val="0"/>
          <w:numId w:val="15"/>
        </w:numPr>
        <w:tabs>
          <w:tab w:val="left" w:pos="721"/>
        </w:tabs>
        <w:spacing w:before="240" w:after="0" w:line="273" w:lineRule="auto"/>
        <w:ind w:left="721" w:right="512" w:hanging="360"/>
        <w:jc w:val="left"/>
        <w:rPr>
          <w:sz w:val="24"/>
        </w:rPr>
      </w:pPr>
      <w:r>
        <w:rPr>
          <w:sz w:val="24"/>
        </w:rPr>
        <w:t>Dumas</w:t>
      </w:r>
      <w:r>
        <w:rPr>
          <w:spacing w:val="-4"/>
          <w:sz w:val="24"/>
        </w:rPr>
        <w:t xml:space="preserve"> </w:t>
      </w:r>
      <w:r>
        <w:rPr>
          <w:sz w:val="24"/>
        </w:rPr>
        <w:t>et</w:t>
      </w:r>
      <w:r>
        <w:rPr>
          <w:spacing w:val="-4"/>
          <w:sz w:val="24"/>
        </w:rPr>
        <w:t xml:space="preserve"> </w:t>
      </w:r>
      <w:r>
        <w:rPr>
          <w:sz w:val="24"/>
        </w:rPr>
        <w:t>al.</w:t>
      </w:r>
      <w:r>
        <w:rPr>
          <w:spacing w:val="-8"/>
          <w:sz w:val="24"/>
        </w:rPr>
        <w:t xml:space="preserve"> </w:t>
      </w:r>
      <w:r>
        <w:rPr>
          <w:sz w:val="24"/>
        </w:rPr>
        <w:t>(2018).</w:t>
      </w:r>
      <w:r>
        <w:rPr>
          <w:spacing w:val="-4"/>
          <w:sz w:val="24"/>
        </w:rPr>
        <w:t xml:space="preserve"> </w:t>
      </w:r>
      <w:r>
        <w:rPr>
          <w:sz w:val="24"/>
        </w:rPr>
        <w:t>Source</w:t>
      </w:r>
      <w:r>
        <w:rPr>
          <w:spacing w:val="-8"/>
          <w:sz w:val="24"/>
        </w:rPr>
        <w:t xml:space="preserve"> </w:t>
      </w:r>
      <w:r>
        <w:rPr>
          <w:sz w:val="24"/>
        </w:rPr>
        <w:t>cited</w:t>
      </w:r>
      <w:r>
        <w:rPr>
          <w:spacing w:val="-8"/>
          <w:sz w:val="24"/>
        </w:rPr>
        <w:t xml:space="preserve"> </w:t>
      </w:r>
      <w:r>
        <w:rPr>
          <w:sz w:val="24"/>
        </w:rPr>
        <w:t>in</w:t>
      </w:r>
      <w:r>
        <w:rPr>
          <w:spacing w:val="-4"/>
          <w:sz w:val="24"/>
        </w:rPr>
        <w:t xml:space="preserve"> </w:t>
      </w:r>
      <w:r>
        <w:rPr>
          <w:sz w:val="24"/>
        </w:rPr>
        <w:t>the</w:t>
      </w:r>
      <w:r>
        <w:rPr>
          <w:spacing w:val="-4"/>
          <w:sz w:val="24"/>
        </w:rPr>
        <w:t xml:space="preserve"> </w:t>
      </w:r>
      <w:r>
        <w:rPr>
          <w:sz w:val="24"/>
        </w:rPr>
        <w:t>draft</w:t>
      </w:r>
      <w:r>
        <w:rPr>
          <w:spacing w:val="-8"/>
          <w:sz w:val="24"/>
        </w:rPr>
        <w:t xml:space="preserve"> </w:t>
      </w:r>
      <w:r>
        <w:rPr>
          <w:sz w:val="24"/>
        </w:rPr>
        <w:t>for</w:t>
      </w:r>
      <w:r>
        <w:rPr>
          <w:spacing w:val="-4"/>
          <w:sz w:val="24"/>
        </w:rPr>
        <w:t xml:space="preserve"> </w:t>
      </w:r>
      <w:r>
        <w:rPr>
          <w:sz w:val="24"/>
        </w:rPr>
        <w:t>Business Process Management and process analysis. Verify the exact title, edition, publisher, and publication details.</w:t>
      </w:r>
    </w:p>
    <w:p w14:paraId="42B25D56">
      <w:pPr>
        <w:pStyle w:val="10"/>
        <w:numPr>
          <w:ilvl w:val="0"/>
          <w:numId w:val="15"/>
        </w:numPr>
        <w:tabs>
          <w:tab w:val="left" w:pos="721"/>
        </w:tabs>
        <w:spacing w:before="0" w:after="0" w:line="271" w:lineRule="auto"/>
        <w:ind w:left="721" w:right="512" w:hanging="360"/>
        <w:jc w:val="left"/>
        <w:rPr>
          <w:sz w:val="24"/>
        </w:rPr>
      </w:pPr>
      <w:r>
        <w:rPr>
          <w:sz w:val="24"/>
        </w:rPr>
        <w:t>den and Eikebrokk (2013). Source cited in the draft for IT Service Management implementation research. Verify the exact</w:t>
      </w:r>
      <w:r>
        <w:rPr>
          <w:spacing w:val="-6"/>
          <w:sz w:val="24"/>
        </w:rPr>
        <w:t xml:space="preserve"> </w:t>
      </w:r>
      <w:r>
        <w:rPr>
          <w:sz w:val="24"/>
        </w:rPr>
        <w:t>article</w:t>
      </w:r>
      <w:r>
        <w:rPr>
          <w:spacing w:val="-6"/>
          <w:sz w:val="24"/>
        </w:rPr>
        <w:t xml:space="preserve"> </w:t>
      </w:r>
      <w:r>
        <w:rPr>
          <w:sz w:val="24"/>
        </w:rPr>
        <w:t>title,</w:t>
      </w:r>
      <w:r>
        <w:rPr>
          <w:spacing w:val="-6"/>
          <w:sz w:val="24"/>
        </w:rPr>
        <w:t xml:space="preserve"> </w:t>
      </w:r>
      <w:r>
        <w:rPr>
          <w:sz w:val="24"/>
        </w:rPr>
        <w:t>journal,</w:t>
      </w:r>
      <w:r>
        <w:rPr>
          <w:spacing w:val="-6"/>
          <w:sz w:val="24"/>
        </w:rPr>
        <w:t xml:space="preserve"> </w:t>
      </w:r>
      <w:r>
        <w:rPr>
          <w:sz w:val="24"/>
        </w:rPr>
        <w:t>volume,</w:t>
      </w:r>
      <w:r>
        <w:rPr>
          <w:spacing w:val="-6"/>
          <w:sz w:val="24"/>
        </w:rPr>
        <w:t xml:space="preserve"> </w:t>
      </w:r>
      <w:r>
        <w:rPr>
          <w:sz w:val="24"/>
        </w:rPr>
        <w:t>issue,</w:t>
      </w:r>
      <w:r>
        <w:rPr>
          <w:spacing w:val="-6"/>
          <w:sz w:val="24"/>
        </w:rPr>
        <w:t xml:space="preserve"> </w:t>
      </w:r>
      <w:r>
        <w:rPr>
          <w:sz w:val="24"/>
        </w:rPr>
        <w:t>pages,</w:t>
      </w:r>
      <w:r>
        <w:rPr>
          <w:spacing w:val="-11"/>
          <w:sz w:val="24"/>
        </w:rPr>
        <w:t xml:space="preserve"> </w:t>
      </w:r>
      <w:r>
        <w:rPr>
          <w:sz w:val="24"/>
        </w:rPr>
        <w:t>and</w:t>
      </w:r>
      <w:r>
        <w:rPr>
          <w:spacing w:val="-6"/>
          <w:sz w:val="24"/>
        </w:rPr>
        <w:t xml:space="preserve"> </w:t>
      </w:r>
      <w:r>
        <w:rPr>
          <w:sz w:val="24"/>
        </w:rPr>
        <w:t>DOI or URL.</w:t>
      </w:r>
    </w:p>
    <w:p w14:paraId="5F99E7E7">
      <w:pPr>
        <w:pStyle w:val="10"/>
        <w:numPr>
          <w:ilvl w:val="0"/>
          <w:numId w:val="15"/>
        </w:numPr>
        <w:tabs>
          <w:tab w:val="left" w:pos="721"/>
        </w:tabs>
        <w:spacing w:before="7" w:after="0" w:line="273" w:lineRule="auto"/>
        <w:ind w:left="721" w:right="651" w:hanging="360"/>
        <w:jc w:val="left"/>
        <w:rPr>
          <w:sz w:val="24"/>
        </w:rPr>
      </w:pPr>
      <w:r>
        <w:rPr>
          <w:sz w:val="24"/>
        </w:rPr>
        <w:t>Melendez, Dávila, and Pessoa (2016). Source cited in the draft</w:t>
      </w:r>
      <w:r>
        <w:rPr>
          <w:spacing w:val="-3"/>
          <w:sz w:val="24"/>
        </w:rPr>
        <w:t xml:space="preserve"> </w:t>
      </w:r>
      <w:r>
        <w:rPr>
          <w:sz w:val="24"/>
        </w:rPr>
        <w:t>for</w:t>
      </w:r>
      <w:r>
        <w:rPr>
          <w:spacing w:val="-3"/>
          <w:sz w:val="24"/>
        </w:rPr>
        <w:t xml:space="preserve"> </w:t>
      </w:r>
      <w:r>
        <w:rPr>
          <w:sz w:val="24"/>
        </w:rPr>
        <w:t>IT</w:t>
      </w:r>
      <w:r>
        <w:rPr>
          <w:spacing w:val="-8"/>
          <w:sz w:val="24"/>
        </w:rPr>
        <w:t xml:space="preserve"> </w:t>
      </w:r>
      <w:r>
        <w:rPr>
          <w:sz w:val="24"/>
        </w:rPr>
        <w:t>Service</w:t>
      </w:r>
      <w:r>
        <w:rPr>
          <w:spacing w:val="-3"/>
          <w:sz w:val="24"/>
        </w:rPr>
        <w:t xml:space="preserve"> </w:t>
      </w:r>
      <w:r>
        <w:rPr>
          <w:sz w:val="24"/>
        </w:rPr>
        <w:t>Management</w:t>
      </w:r>
      <w:r>
        <w:rPr>
          <w:spacing w:val="-3"/>
          <w:sz w:val="24"/>
        </w:rPr>
        <w:t xml:space="preserve"> </w:t>
      </w:r>
      <w:r>
        <w:rPr>
          <w:sz w:val="24"/>
        </w:rPr>
        <w:t>models</w:t>
      </w:r>
      <w:r>
        <w:rPr>
          <w:spacing w:val="-3"/>
          <w:sz w:val="24"/>
        </w:rPr>
        <w:t xml:space="preserve"> </w:t>
      </w:r>
      <w:r>
        <w:rPr>
          <w:sz w:val="24"/>
        </w:rPr>
        <w:t>in</w:t>
      </w:r>
      <w:r>
        <w:rPr>
          <w:spacing w:val="-8"/>
          <w:sz w:val="24"/>
        </w:rPr>
        <w:t xml:space="preserve"> </w:t>
      </w:r>
      <w:r>
        <w:rPr>
          <w:sz w:val="24"/>
        </w:rPr>
        <w:t>small</w:t>
      </w:r>
      <w:r>
        <w:rPr>
          <w:spacing w:val="-8"/>
          <w:sz w:val="24"/>
        </w:rPr>
        <w:t xml:space="preserve"> </w:t>
      </w:r>
      <w:r>
        <w:rPr>
          <w:sz w:val="24"/>
        </w:rPr>
        <w:t>and</w:t>
      </w:r>
      <w:r>
        <w:rPr>
          <w:spacing w:val="-8"/>
          <w:sz w:val="24"/>
        </w:rPr>
        <w:t xml:space="preserve"> </w:t>
      </w:r>
      <w:r>
        <w:rPr>
          <w:sz w:val="24"/>
        </w:rPr>
        <w:t>medium organizations. Verify all publication details.</w:t>
      </w:r>
    </w:p>
    <w:p w14:paraId="0E0318AA">
      <w:pPr>
        <w:pStyle w:val="10"/>
        <w:numPr>
          <w:ilvl w:val="0"/>
          <w:numId w:val="15"/>
        </w:numPr>
        <w:tabs>
          <w:tab w:val="left" w:pos="721"/>
        </w:tabs>
        <w:spacing w:before="2" w:after="0" w:line="271" w:lineRule="auto"/>
        <w:ind w:left="721" w:right="1086" w:hanging="360"/>
        <w:jc w:val="left"/>
        <w:rPr>
          <w:sz w:val="24"/>
        </w:rPr>
      </w:pPr>
      <w:r>
        <w:rPr>
          <w:sz w:val="24"/>
        </w:rPr>
        <w:t>Menezes (2023). Source cited in the draft for business process</w:t>
      </w:r>
      <w:r>
        <w:rPr>
          <w:spacing w:val="-13"/>
          <w:sz w:val="24"/>
        </w:rPr>
        <w:t xml:space="preserve"> </w:t>
      </w:r>
      <w:r>
        <w:rPr>
          <w:sz w:val="24"/>
        </w:rPr>
        <w:t>automation</w:t>
      </w:r>
      <w:r>
        <w:rPr>
          <w:spacing w:val="-8"/>
          <w:sz w:val="24"/>
        </w:rPr>
        <w:t xml:space="preserve"> </w:t>
      </w:r>
      <w:r>
        <w:rPr>
          <w:sz w:val="24"/>
        </w:rPr>
        <w:t>requirements</w:t>
      </w:r>
      <w:r>
        <w:rPr>
          <w:spacing w:val="-8"/>
          <w:sz w:val="24"/>
        </w:rPr>
        <w:t xml:space="preserve"> </w:t>
      </w:r>
      <w:r>
        <w:rPr>
          <w:sz w:val="24"/>
        </w:rPr>
        <w:t>elicitation.</w:t>
      </w:r>
      <w:r>
        <w:rPr>
          <w:spacing w:val="-8"/>
          <w:sz w:val="24"/>
        </w:rPr>
        <w:t xml:space="preserve"> </w:t>
      </w:r>
      <w:r>
        <w:rPr>
          <w:sz w:val="24"/>
        </w:rPr>
        <w:t>Verify</w:t>
      </w:r>
      <w:r>
        <w:rPr>
          <w:spacing w:val="-13"/>
          <w:sz w:val="24"/>
        </w:rPr>
        <w:t xml:space="preserve"> </w:t>
      </w:r>
      <w:r>
        <w:rPr>
          <w:sz w:val="24"/>
        </w:rPr>
        <w:t>the exact title and publication details.</w:t>
      </w:r>
    </w:p>
    <w:p w14:paraId="6996DC0D">
      <w:pPr>
        <w:pStyle w:val="10"/>
        <w:numPr>
          <w:ilvl w:val="0"/>
          <w:numId w:val="15"/>
        </w:numPr>
        <w:tabs>
          <w:tab w:val="left" w:pos="721"/>
        </w:tabs>
        <w:spacing w:before="3" w:after="0" w:line="273" w:lineRule="auto"/>
        <w:ind w:left="721" w:right="1360" w:hanging="360"/>
        <w:jc w:val="left"/>
        <w:rPr>
          <w:sz w:val="24"/>
        </w:rPr>
      </w:pPr>
      <w:r>
        <w:rPr>
          <w:sz w:val="24"/>
        </w:rPr>
        <w:t>Moreira et al. (2024). Source cited in the draft for business</w:t>
      </w:r>
      <w:r>
        <w:rPr>
          <w:spacing w:val="-5"/>
          <w:sz w:val="24"/>
        </w:rPr>
        <w:t xml:space="preserve"> </w:t>
      </w:r>
      <w:r>
        <w:rPr>
          <w:sz w:val="24"/>
        </w:rPr>
        <w:t>process</w:t>
      </w:r>
      <w:r>
        <w:rPr>
          <w:spacing w:val="-9"/>
          <w:sz w:val="24"/>
        </w:rPr>
        <w:t xml:space="preserve"> </w:t>
      </w:r>
      <w:r>
        <w:rPr>
          <w:sz w:val="24"/>
        </w:rPr>
        <w:t>automation</w:t>
      </w:r>
      <w:r>
        <w:rPr>
          <w:spacing w:val="-9"/>
          <w:sz w:val="24"/>
        </w:rPr>
        <w:t xml:space="preserve"> </w:t>
      </w:r>
      <w:r>
        <w:rPr>
          <w:sz w:val="24"/>
        </w:rPr>
        <w:t>in</w:t>
      </w:r>
      <w:r>
        <w:rPr>
          <w:spacing w:val="-5"/>
          <w:sz w:val="24"/>
        </w:rPr>
        <w:t xml:space="preserve"> </w:t>
      </w:r>
      <w:r>
        <w:rPr>
          <w:sz w:val="24"/>
        </w:rPr>
        <w:t>small</w:t>
      </w:r>
      <w:r>
        <w:rPr>
          <w:spacing w:val="-5"/>
          <w:sz w:val="24"/>
        </w:rPr>
        <w:t xml:space="preserve"> </w:t>
      </w:r>
      <w:r>
        <w:rPr>
          <w:sz w:val="24"/>
        </w:rPr>
        <w:t>and</w:t>
      </w:r>
      <w:r>
        <w:rPr>
          <w:spacing w:val="-5"/>
          <w:sz w:val="24"/>
        </w:rPr>
        <w:t xml:space="preserve"> </w:t>
      </w:r>
      <w:r>
        <w:rPr>
          <w:sz w:val="24"/>
        </w:rPr>
        <w:t xml:space="preserve">medium-sized enterprises. Verify the exact title and publication </w:t>
      </w:r>
      <w:r>
        <w:rPr>
          <w:spacing w:val="-2"/>
          <w:sz w:val="24"/>
        </w:rPr>
        <w:t>details.</w:t>
      </w:r>
    </w:p>
    <w:p w14:paraId="73047C78">
      <w:pPr>
        <w:pStyle w:val="10"/>
        <w:numPr>
          <w:ilvl w:val="0"/>
          <w:numId w:val="15"/>
        </w:numPr>
        <w:tabs>
          <w:tab w:val="left" w:pos="721"/>
        </w:tabs>
        <w:spacing w:before="2" w:after="0" w:line="271" w:lineRule="auto"/>
        <w:ind w:left="721" w:right="941" w:hanging="360"/>
        <w:jc w:val="left"/>
        <w:rPr>
          <w:sz w:val="24"/>
        </w:rPr>
      </w:pPr>
      <w:r>
        <w:rPr>
          <w:sz w:val="24"/>
        </w:rPr>
        <w:t>Mora et al. (2012). Source cited in the draft for IT Service</w:t>
      </w:r>
      <w:r>
        <w:rPr>
          <w:spacing w:val="-12"/>
          <w:sz w:val="24"/>
        </w:rPr>
        <w:t xml:space="preserve"> </w:t>
      </w:r>
      <w:r>
        <w:rPr>
          <w:sz w:val="24"/>
        </w:rPr>
        <w:t>Management</w:t>
      </w:r>
      <w:r>
        <w:rPr>
          <w:spacing w:val="-7"/>
          <w:sz w:val="24"/>
        </w:rPr>
        <w:t xml:space="preserve"> </w:t>
      </w:r>
      <w:r>
        <w:rPr>
          <w:sz w:val="24"/>
        </w:rPr>
        <w:t>process</w:t>
      </w:r>
      <w:r>
        <w:rPr>
          <w:spacing w:val="-7"/>
          <w:sz w:val="24"/>
        </w:rPr>
        <w:t xml:space="preserve"> </w:t>
      </w:r>
      <w:r>
        <w:rPr>
          <w:sz w:val="24"/>
        </w:rPr>
        <w:t>improvement.</w:t>
      </w:r>
      <w:r>
        <w:rPr>
          <w:spacing w:val="-7"/>
          <w:sz w:val="24"/>
        </w:rPr>
        <w:t xml:space="preserve"> </w:t>
      </w:r>
      <w:r>
        <w:rPr>
          <w:sz w:val="24"/>
        </w:rPr>
        <w:t>Verify</w:t>
      </w:r>
      <w:r>
        <w:rPr>
          <w:spacing w:val="-12"/>
          <w:sz w:val="24"/>
        </w:rPr>
        <w:t xml:space="preserve"> </w:t>
      </w:r>
      <w:r>
        <w:rPr>
          <w:sz w:val="24"/>
        </w:rPr>
        <w:t>the</w:t>
      </w:r>
      <w:r>
        <w:rPr>
          <w:spacing w:val="-7"/>
          <w:sz w:val="24"/>
        </w:rPr>
        <w:t xml:space="preserve"> </w:t>
      </w:r>
      <w:r>
        <w:rPr>
          <w:sz w:val="24"/>
        </w:rPr>
        <w:t>exact title and publication details.</w:t>
      </w:r>
    </w:p>
    <w:p w14:paraId="2A68ED37">
      <w:pPr>
        <w:pStyle w:val="10"/>
        <w:numPr>
          <w:ilvl w:val="0"/>
          <w:numId w:val="15"/>
        </w:numPr>
        <w:tabs>
          <w:tab w:val="left" w:pos="721"/>
        </w:tabs>
        <w:spacing w:before="9" w:after="0" w:line="271" w:lineRule="auto"/>
        <w:ind w:left="721" w:right="1086" w:hanging="360"/>
        <w:jc w:val="left"/>
        <w:rPr>
          <w:sz w:val="24"/>
        </w:rPr>
      </w:pPr>
      <w:r>
        <w:rPr>
          <w:sz w:val="24"/>
        </w:rPr>
        <w:t>Serrano</w:t>
      </w:r>
      <w:r>
        <w:rPr>
          <w:spacing w:val="-8"/>
          <w:sz w:val="24"/>
        </w:rPr>
        <w:t xml:space="preserve"> </w:t>
      </w:r>
      <w:r>
        <w:rPr>
          <w:sz w:val="24"/>
        </w:rPr>
        <w:t>et</w:t>
      </w:r>
      <w:r>
        <w:rPr>
          <w:spacing w:val="-3"/>
          <w:sz w:val="24"/>
        </w:rPr>
        <w:t xml:space="preserve"> </w:t>
      </w:r>
      <w:r>
        <w:rPr>
          <w:sz w:val="24"/>
        </w:rPr>
        <w:t>al.</w:t>
      </w:r>
      <w:r>
        <w:rPr>
          <w:spacing w:val="-3"/>
          <w:sz w:val="24"/>
        </w:rPr>
        <w:t xml:space="preserve"> </w:t>
      </w:r>
      <w:r>
        <w:rPr>
          <w:sz w:val="24"/>
        </w:rPr>
        <w:t>(2021).</w:t>
      </w:r>
      <w:r>
        <w:rPr>
          <w:spacing w:val="-8"/>
          <w:sz w:val="24"/>
        </w:rPr>
        <w:t xml:space="preserve"> </w:t>
      </w:r>
      <w:r>
        <w:rPr>
          <w:sz w:val="24"/>
        </w:rPr>
        <w:t>Source</w:t>
      </w:r>
      <w:r>
        <w:rPr>
          <w:spacing w:val="-3"/>
          <w:sz w:val="24"/>
        </w:rPr>
        <w:t xml:space="preserve"> </w:t>
      </w:r>
      <w:r>
        <w:rPr>
          <w:sz w:val="24"/>
        </w:rPr>
        <w:t>cited</w:t>
      </w:r>
      <w:r>
        <w:rPr>
          <w:spacing w:val="-8"/>
          <w:sz w:val="24"/>
        </w:rPr>
        <w:t xml:space="preserve"> </w:t>
      </w:r>
      <w:r>
        <w:rPr>
          <w:sz w:val="24"/>
        </w:rPr>
        <w:t>in</w:t>
      </w:r>
      <w:r>
        <w:rPr>
          <w:spacing w:val="-3"/>
          <w:sz w:val="24"/>
        </w:rPr>
        <w:t xml:space="preserve"> </w:t>
      </w:r>
      <w:r>
        <w:rPr>
          <w:sz w:val="24"/>
        </w:rPr>
        <w:t>the</w:t>
      </w:r>
      <w:r>
        <w:rPr>
          <w:spacing w:val="-8"/>
          <w:sz w:val="24"/>
        </w:rPr>
        <w:t xml:space="preserve"> </w:t>
      </w:r>
      <w:r>
        <w:rPr>
          <w:sz w:val="24"/>
        </w:rPr>
        <w:t>draft</w:t>
      </w:r>
      <w:r>
        <w:rPr>
          <w:spacing w:val="-3"/>
          <w:sz w:val="24"/>
        </w:rPr>
        <w:t xml:space="preserve"> </w:t>
      </w:r>
      <w:r>
        <w:rPr>
          <w:sz w:val="24"/>
        </w:rPr>
        <w:t>for</w:t>
      </w:r>
      <w:r>
        <w:rPr>
          <w:spacing w:val="-8"/>
          <w:sz w:val="24"/>
        </w:rPr>
        <w:t xml:space="preserve"> </w:t>
      </w:r>
      <w:r>
        <w:rPr>
          <w:sz w:val="24"/>
        </w:rPr>
        <w:t>IT Service Management benefits and challenges. Verify the exact title and publication details.</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0AAC1D"/>
    <w:multiLevelType w:val="multilevel"/>
    <w:tmpl w:val="B30AAC1D"/>
    <w:lvl w:ilvl="0" w:tentative="0">
      <w:start w:val="5"/>
      <w:numFmt w:val="decimal"/>
      <w:lvlText w:val="%1"/>
      <w:lvlJc w:val="left"/>
      <w:pPr>
        <w:ind w:left="579" w:hanging="579"/>
        <w:jc w:val="left"/>
      </w:pPr>
      <w:rPr>
        <w:rFonts w:hint="default"/>
        <w:lang w:val="en-US" w:eastAsia="en-US" w:bidi="ar-SA"/>
      </w:rPr>
    </w:lvl>
    <w:lvl w:ilvl="1" w:tentative="0">
      <w:start w:val="1"/>
      <w:numFmt w:val="decimal"/>
      <w:lvlText w:val="%1.%2"/>
      <w:lvlJc w:val="left"/>
      <w:pPr>
        <w:ind w:left="579" w:hanging="579"/>
        <w:jc w:val="left"/>
      </w:pPr>
      <w:rPr>
        <w:rFonts w:hint="default" w:ascii="Courier New" w:hAnsi="Courier New" w:eastAsia="Courier New" w:cs="Courier New"/>
        <w:b/>
        <w:bCs/>
        <w:i w:val="0"/>
        <w:iCs w:val="0"/>
        <w:spacing w:val="0"/>
        <w:w w:val="100"/>
        <w:sz w:val="24"/>
        <w:szCs w:val="24"/>
        <w:lang w:val="en-US" w:eastAsia="en-US" w:bidi="ar-SA"/>
      </w:rPr>
    </w:lvl>
    <w:lvl w:ilvl="2" w:tentative="0">
      <w:start w:val="1"/>
      <w:numFmt w:val="decimal"/>
      <w:lvlText w:val="%3."/>
      <w:lvlJc w:val="left"/>
      <w:pPr>
        <w:ind w:left="721" w:hanging="360"/>
        <w:jc w:val="left"/>
      </w:pPr>
      <w:rPr>
        <w:rFonts w:hint="default" w:ascii="Courier New" w:hAnsi="Courier New" w:eastAsia="Courier New" w:cs="Courier New"/>
        <w:b w:val="0"/>
        <w:bCs w:val="0"/>
        <w:i w:val="0"/>
        <w:iCs w:val="0"/>
        <w:spacing w:val="0"/>
        <w:w w:val="100"/>
        <w:sz w:val="24"/>
        <w:szCs w:val="24"/>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abstractNum w:abstractNumId="1">
    <w:nsid w:val="B5E306ED"/>
    <w:multiLevelType w:val="multilevel"/>
    <w:tmpl w:val="B5E306ED"/>
    <w:lvl w:ilvl="0" w:tentative="0">
      <w:start w:val="3"/>
      <w:numFmt w:val="decimal"/>
      <w:lvlText w:val="%1"/>
      <w:lvlJc w:val="left"/>
      <w:pPr>
        <w:ind w:left="799" w:hanging="579"/>
        <w:jc w:val="left"/>
      </w:pPr>
      <w:rPr>
        <w:rFonts w:hint="default"/>
        <w:lang w:val="en-US" w:eastAsia="en-US" w:bidi="ar-SA"/>
      </w:rPr>
    </w:lvl>
    <w:lvl w:ilvl="1" w:tentative="0">
      <w:start w:val="1"/>
      <w:numFmt w:val="decimal"/>
      <w:lvlText w:val="%1.%2"/>
      <w:lvlJc w:val="left"/>
      <w:pPr>
        <w:ind w:left="799" w:hanging="579"/>
        <w:jc w:val="left"/>
      </w:pPr>
      <w:rPr>
        <w:rFonts w:hint="default" w:ascii="Courier New" w:hAnsi="Courier New" w:eastAsia="Courier New" w:cs="Courier New"/>
        <w:b w:val="0"/>
        <w:bCs w:val="0"/>
        <w:i w:val="0"/>
        <w:iCs w:val="0"/>
        <w:spacing w:val="0"/>
        <w:w w:val="100"/>
        <w:sz w:val="24"/>
        <w:szCs w:val="24"/>
        <w:lang w:val="en-US" w:eastAsia="en-US" w:bidi="ar-SA"/>
      </w:rPr>
    </w:lvl>
    <w:lvl w:ilvl="2" w:tentative="0">
      <w:start w:val="1"/>
      <w:numFmt w:val="decimal"/>
      <w:lvlText w:val="%1.%2.%3"/>
      <w:lvlJc w:val="left"/>
      <w:pPr>
        <w:ind w:left="1309" w:hanging="869"/>
        <w:jc w:val="left"/>
      </w:pPr>
      <w:rPr>
        <w:rFonts w:hint="default" w:ascii="Courier New" w:hAnsi="Courier New" w:eastAsia="Courier New" w:cs="Courier New"/>
        <w:b w:val="0"/>
        <w:bCs w:val="0"/>
        <w:i w:val="0"/>
        <w:iCs w:val="0"/>
        <w:spacing w:val="0"/>
        <w:w w:val="100"/>
        <w:sz w:val="24"/>
        <w:szCs w:val="24"/>
        <w:lang w:val="en-US" w:eastAsia="en-US" w:bidi="ar-SA"/>
      </w:rPr>
    </w:lvl>
    <w:lvl w:ilvl="3" w:tentative="0">
      <w:start w:val="0"/>
      <w:numFmt w:val="bullet"/>
      <w:lvlText w:val="•"/>
      <w:lvlJc w:val="left"/>
      <w:pPr>
        <w:ind w:left="3171" w:hanging="869"/>
      </w:pPr>
      <w:rPr>
        <w:rFonts w:hint="default"/>
        <w:lang w:val="en-US" w:eastAsia="en-US" w:bidi="ar-SA"/>
      </w:rPr>
    </w:lvl>
    <w:lvl w:ilvl="4" w:tentative="0">
      <w:start w:val="0"/>
      <w:numFmt w:val="bullet"/>
      <w:lvlText w:val="•"/>
      <w:lvlJc w:val="left"/>
      <w:pPr>
        <w:ind w:left="4106" w:hanging="869"/>
      </w:pPr>
      <w:rPr>
        <w:rFonts w:hint="default"/>
        <w:lang w:val="en-US" w:eastAsia="en-US" w:bidi="ar-SA"/>
      </w:rPr>
    </w:lvl>
    <w:lvl w:ilvl="5" w:tentative="0">
      <w:start w:val="0"/>
      <w:numFmt w:val="bullet"/>
      <w:lvlText w:val="•"/>
      <w:lvlJc w:val="left"/>
      <w:pPr>
        <w:ind w:left="5042" w:hanging="869"/>
      </w:pPr>
      <w:rPr>
        <w:rFonts w:hint="default"/>
        <w:lang w:val="en-US" w:eastAsia="en-US" w:bidi="ar-SA"/>
      </w:rPr>
    </w:lvl>
    <w:lvl w:ilvl="6" w:tentative="0">
      <w:start w:val="0"/>
      <w:numFmt w:val="bullet"/>
      <w:lvlText w:val="•"/>
      <w:lvlJc w:val="left"/>
      <w:pPr>
        <w:ind w:left="5977" w:hanging="869"/>
      </w:pPr>
      <w:rPr>
        <w:rFonts w:hint="default"/>
        <w:lang w:val="en-US" w:eastAsia="en-US" w:bidi="ar-SA"/>
      </w:rPr>
    </w:lvl>
    <w:lvl w:ilvl="7" w:tentative="0">
      <w:start w:val="0"/>
      <w:numFmt w:val="bullet"/>
      <w:lvlText w:val="•"/>
      <w:lvlJc w:val="left"/>
      <w:pPr>
        <w:ind w:left="6913" w:hanging="869"/>
      </w:pPr>
      <w:rPr>
        <w:rFonts w:hint="default"/>
        <w:lang w:val="en-US" w:eastAsia="en-US" w:bidi="ar-SA"/>
      </w:rPr>
    </w:lvl>
    <w:lvl w:ilvl="8" w:tentative="0">
      <w:start w:val="0"/>
      <w:numFmt w:val="bullet"/>
      <w:lvlText w:val="•"/>
      <w:lvlJc w:val="left"/>
      <w:pPr>
        <w:ind w:left="7848" w:hanging="869"/>
      </w:pPr>
      <w:rPr>
        <w:rFonts w:hint="default"/>
        <w:lang w:val="en-US" w:eastAsia="en-US" w:bidi="ar-SA"/>
      </w:rPr>
    </w:lvl>
  </w:abstractNum>
  <w:abstractNum w:abstractNumId="2">
    <w:nsid w:val="BF205925"/>
    <w:multiLevelType w:val="multilevel"/>
    <w:tmpl w:val="BF205925"/>
    <w:lvl w:ilvl="0" w:tentative="0">
      <w:start w:val="2"/>
      <w:numFmt w:val="decimal"/>
      <w:lvlText w:val="%1"/>
      <w:lvlJc w:val="left"/>
      <w:pPr>
        <w:ind w:left="799" w:hanging="579"/>
        <w:jc w:val="left"/>
      </w:pPr>
      <w:rPr>
        <w:rFonts w:hint="default"/>
        <w:lang w:val="en-US" w:eastAsia="en-US" w:bidi="ar-SA"/>
      </w:rPr>
    </w:lvl>
    <w:lvl w:ilvl="1" w:tentative="0">
      <w:start w:val="1"/>
      <w:numFmt w:val="decimal"/>
      <w:lvlText w:val="%1.%2"/>
      <w:lvlJc w:val="left"/>
      <w:pPr>
        <w:ind w:left="799" w:hanging="579"/>
        <w:jc w:val="left"/>
      </w:pPr>
      <w:rPr>
        <w:rFonts w:hint="default" w:ascii="Courier New" w:hAnsi="Courier New" w:eastAsia="Courier New" w:cs="Courier New"/>
        <w:b w:val="0"/>
        <w:bCs w:val="0"/>
        <w:i w:val="0"/>
        <w:iCs w:val="0"/>
        <w:spacing w:val="0"/>
        <w:w w:val="100"/>
        <w:sz w:val="24"/>
        <w:szCs w:val="24"/>
        <w:lang w:val="en-US" w:eastAsia="en-US" w:bidi="ar-SA"/>
      </w:rPr>
    </w:lvl>
    <w:lvl w:ilvl="2" w:tentative="0">
      <w:start w:val="0"/>
      <w:numFmt w:val="bullet"/>
      <w:lvlText w:val="•"/>
      <w:lvlJc w:val="left"/>
      <w:pPr>
        <w:ind w:left="2584" w:hanging="579"/>
      </w:pPr>
      <w:rPr>
        <w:rFonts w:hint="default"/>
        <w:lang w:val="en-US" w:eastAsia="en-US" w:bidi="ar-SA"/>
      </w:rPr>
    </w:lvl>
    <w:lvl w:ilvl="3" w:tentative="0">
      <w:start w:val="0"/>
      <w:numFmt w:val="bullet"/>
      <w:lvlText w:val="•"/>
      <w:lvlJc w:val="left"/>
      <w:pPr>
        <w:ind w:left="3476" w:hanging="579"/>
      </w:pPr>
      <w:rPr>
        <w:rFonts w:hint="default"/>
        <w:lang w:val="en-US" w:eastAsia="en-US" w:bidi="ar-SA"/>
      </w:rPr>
    </w:lvl>
    <w:lvl w:ilvl="4" w:tentative="0">
      <w:start w:val="0"/>
      <w:numFmt w:val="bullet"/>
      <w:lvlText w:val="•"/>
      <w:lvlJc w:val="left"/>
      <w:pPr>
        <w:ind w:left="4368" w:hanging="579"/>
      </w:pPr>
      <w:rPr>
        <w:rFonts w:hint="default"/>
        <w:lang w:val="en-US" w:eastAsia="en-US" w:bidi="ar-SA"/>
      </w:rPr>
    </w:lvl>
    <w:lvl w:ilvl="5" w:tentative="0">
      <w:start w:val="0"/>
      <w:numFmt w:val="bullet"/>
      <w:lvlText w:val="•"/>
      <w:lvlJc w:val="left"/>
      <w:pPr>
        <w:ind w:left="5260" w:hanging="579"/>
      </w:pPr>
      <w:rPr>
        <w:rFonts w:hint="default"/>
        <w:lang w:val="en-US" w:eastAsia="en-US" w:bidi="ar-SA"/>
      </w:rPr>
    </w:lvl>
    <w:lvl w:ilvl="6" w:tentative="0">
      <w:start w:val="0"/>
      <w:numFmt w:val="bullet"/>
      <w:lvlText w:val="•"/>
      <w:lvlJc w:val="left"/>
      <w:pPr>
        <w:ind w:left="6152" w:hanging="579"/>
      </w:pPr>
      <w:rPr>
        <w:rFonts w:hint="default"/>
        <w:lang w:val="en-US" w:eastAsia="en-US" w:bidi="ar-SA"/>
      </w:rPr>
    </w:lvl>
    <w:lvl w:ilvl="7" w:tentative="0">
      <w:start w:val="0"/>
      <w:numFmt w:val="bullet"/>
      <w:lvlText w:val="•"/>
      <w:lvlJc w:val="left"/>
      <w:pPr>
        <w:ind w:left="7044" w:hanging="579"/>
      </w:pPr>
      <w:rPr>
        <w:rFonts w:hint="default"/>
        <w:lang w:val="en-US" w:eastAsia="en-US" w:bidi="ar-SA"/>
      </w:rPr>
    </w:lvl>
    <w:lvl w:ilvl="8" w:tentative="0">
      <w:start w:val="0"/>
      <w:numFmt w:val="bullet"/>
      <w:lvlText w:val="•"/>
      <w:lvlJc w:val="left"/>
      <w:pPr>
        <w:ind w:left="7936" w:hanging="579"/>
      </w:pPr>
      <w:rPr>
        <w:rFonts w:hint="default"/>
        <w:lang w:val="en-US" w:eastAsia="en-US" w:bidi="ar-SA"/>
      </w:rPr>
    </w:lvl>
  </w:abstractNum>
  <w:abstractNum w:abstractNumId="3">
    <w:nsid w:val="CF092B84"/>
    <w:multiLevelType w:val="multilevel"/>
    <w:tmpl w:val="CF092B84"/>
    <w:lvl w:ilvl="0" w:tentative="0">
      <w:start w:val="1"/>
      <w:numFmt w:val="decimal"/>
      <w:lvlText w:val="%1"/>
      <w:lvlJc w:val="left"/>
      <w:pPr>
        <w:ind w:left="1309" w:hanging="869"/>
        <w:jc w:val="left"/>
      </w:pPr>
      <w:rPr>
        <w:rFonts w:hint="default"/>
        <w:lang w:val="en-US" w:eastAsia="en-US" w:bidi="ar-SA"/>
      </w:rPr>
    </w:lvl>
    <w:lvl w:ilvl="1" w:tentative="0">
      <w:start w:val="2"/>
      <w:numFmt w:val="decimal"/>
      <w:lvlText w:val="%1.%2"/>
      <w:lvlJc w:val="left"/>
      <w:pPr>
        <w:ind w:left="1309" w:hanging="869"/>
        <w:jc w:val="left"/>
      </w:pPr>
      <w:rPr>
        <w:rFonts w:hint="default"/>
        <w:lang w:val="en-US" w:eastAsia="en-US" w:bidi="ar-SA"/>
      </w:rPr>
    </w:lvl>
    <w:lvl w:ilvl="2" w:tentative="0">
      <w:start w:val="1"/>
      <w:numFmt w:val="decimal"/>
      <w:lvlText w:val="%1.%2.%3"/>
      <w:lvlJc w:val="left"/>
      <w:pPr>
        <w:ind w:left="1309" w:hanging="869"/>
        <w:jc w:val="left"/>
      </w:pPr>
      <w:rPr>
        <w:rFonts w:hint="default" w:ascii="Courier New" w:hAnsi="Courier New" w:eastAsia="Courier New" w:cs="Courier New"/>
        <w:b w:val="0"/>
        <w:bCs w:val="0"/>
        <w:i w:val="0"/>
        <w:iCs w:val="0"/>
        <w:spacing w:val="0"/>
        <w:w w:val="100"/>
        <w:sz w:val="24"/>
        <w:szCs w:val="24"/>
        <w:lang w:val="en-US" w:eastAsia="en-US" w:bidi="ar-SA"/>
      </w:rPr>
    </w:lvl>
    <w:lvl w:ilvl="3" w:tentative="0">
      <w:start w:val="0"/>
      <w:numFmt w:val="bullet"/>
      <w:lvlText w:val="•"/>
      <w:lvlJc w:val="left"/>
      <w:pPr>
        <w:ind w:left="3826" w:hanging="869"/>
      </w:pPr>
      <w:rPr>
        <w:rFonts w:hint="default"/>
        <w:lang w:val="en-US" w:eastAsia="en-US" w:bidi="ar-SA"/>
      </w:rPr>
    </w:lvl>
    <w:lvl w:ilvl="4" w:tentative="0">
      <w:start w:val="0"/>
      <w:numFmt w:val="bullet"/>
      <w:lvlText w:val="•"/>
      <w:lvlJc w:val="left"/>
      <w:pPr>
        <w:ind w:left="4668" w:hanging="869"/>
      </w:pPr>
      <w:rPr>
        <w:rFonts w:hint="default"/>
        <w:lang w:val="en-US" w:eastAsia="en-US" w:bidi="ar-SA"/>
      </w:rPr>
    </w:lvl>
    <w:lvl w:ilvl="5" w:tentative="0">
      <w:start w:val="0"/>
      <w:numFmt w:val="bullet"/>
      <w:lvlText w:val="•"/>
      <w:lvlJc w:val="left"/>
      <w:pPr>
        <w:ind w:left="5510" w:hanging="869"/>
      </w:pPr>
      <w:rPr>
        <w:rFonts w:hint="default"/>
        <w:lang w:val="en-US" w:eastAsia="en-US" w:bidi="ar-SA"/>
      </w:rPr>
    </w:lvl>
    <w:lvl w:ilvl="6" w:tentative="0">
      <w:start w:val="0"/>
      <w:numFmt w:val="bullet"/>
      <w:lvlText w:val="•"/>
      <w:lvlJc w:val="left"/>
      <w:pPr>
        <w:ind w:left="6352" w:hanging="869"/>
      </w:pPr>
      <w:rPr>
        <w:rFonts w:hint="default"/>
        <w:lang w:val="en-US" w:eastAsia="en-US" w:bidi="ar-SA"/>
      </w:rPr>
    </w:lvl>
    <w:lvl w:ilvl="7" w:tentative="0">
      <w:start w:val="0"/>
      <w:numFmt w:val="bullet"/>
      <w:lvlText w:val="•"/>
      <w:lvlJc w:val="left"/>
      <w:pPr>
        <w:ind w:left="7194" w:hanging="869"/>
      </w:pPr>
      <w:rPr>
        <w:rFonts w:hint="default"/>
        <w:lang w:val="en-US" w:eastAsia="en-US" w:bidi="ar-SA"/>
      </w:rPr>
    </w:lvl>
    <w:lvl w:ilvl="8" w:tentative="0">
      <w:start w:val="0"/>
      <w:numFmt w:val="bullet"/>
      <w:lvlText w:val="•"/>
      <w:lvlJc w:val="left"/>
      <w:pPr>
        <w:ind w:left="8036" w:hanging="869"/>
      </w:pPr>
      <w:rPr>
        <w:rFonts w:hint="default"/>
        <w:lang w:val="en-US" w:eastAsia="en-US" w:bidi="ar-SA"/>
      </w:rPr>
    </w:lvl>
  </w:abstractNum>
  <w:abstractNum w:abstractNumId="4">
    <w:nsid w:val="DC7BA971"/>
    <w:multiLevelType w:val="multilevel"/>
    <w:tmpl w:val="DC7BA971"/>
    <w:lvl w:ilvl="0" w:tentative="0">
      <w:start w:val="4"/>
      <w:numFmt w:val="decimal"/>
      <w:lvlText w:val="%1"/>
      <w:lvlJc w:val="left"/>
      <w:pPr>
        <w:ind w:left="579" w:hanging="579"/>
        <w:jc w:val="left"/>
      </w:pPr>
      <w:rPr>
        <w:rFonts w:hint="default"/>
        <w:lang w:val="en-US" w:eastAsia="en-US" w:bidi="ar-SA"/>
      </w:rPr>
    </w:lvl>
    <w:lvl w:ilvl="1" w:tentative="0">
      <w:start w:val="1"/>
      <w:numFmt w:val="decimal"/>
      <w:lvlText w:val="%1.%2"/>
      <w:lvlJc w:val="left"/>
      <w:pPr>
        <w:ind w:left="579" w:hanging="579"/>
        <w:jc w:val="left"/>
      </w:pPr>
      <w:rPr>
        <w:rFonts w:hint="default" w:ascii="Courier New" w:hAnsi="Courier New" w:eastAsia="Courier New" w:cs="Courier New"/>
        <w:b/>
        <w:bCs/>
        <w:i w:val="0"/>
        <w:iCs w:val="0"/>
        <w:spacing w:val="0"/>
        <w:w w:val="100"/>
        <w:sz w:val="24"/>
        <w:szCs w:val="24"/>
        <w:lang w:val="en-US" w:eastAsia="en-US" w:bidi="ar-SA"/>
      </w:rPr>
    </w:lvl>
    <w:lvl w:ilvl="2" w:tentative="0">
      <w:start w:val="1"/>
      <w:numFmt w:val="decimal"/>
      <w:lvlText w:val="%1.%2.%3"/>
      <w:lvlJc w:val="left"/>
      <w:pPr>
        <w:ind w:left="868" w:hanging="869"/>
        <w:jc w:val="left"/>
      </w:pPr>
      <w:rPr>
        <w:rFonts w:hint="default" w:ascii="Courier New" w:hAnsi="Courier New" w:eastAsia="Courier New" w:cs="Courier New"/>
        <w:b/>
        <w:bCs/>
        <w:i w:val="0"/>
        <w:iCs w:val="0"/>
        <w:spacing w:val="0"/>
        <w:w w:val="100"/>
        <w:sz w:val="24"/>
        <w:szCs w:val="24"/>
        <w:lang w:val="en-US" w:eastAsia="en-US" w:bidi="ar-SA"/>
      </w:rPr>
    </w:lvl>
    <w:lvl w:ilvl="3" w:tentative="0">
      <w:start w:val="0"/>
      <w:numFmt w:val="bullet"/>
      <w:lvlText w:val="•"/>
      <w:lvlJc w:val="left"/>
      <w:pPr>
        <w:ind w:left="2828" w:hanging="869"/>
      </w:pPr>
      <w:rPr>
        <w:rFonts w:hint="default"/>
        <w:lang w:val="en-US" w:eastAsia="en-US" w:bidi="ar-SA"/>
      </w:rPr>
    </w:lvl>
    <w:lvl w:ilvl="4" w:tentative="0">
      <w:start w:val="0"/>
      <w:numFmt w:val="bullet"/>
      <w:lvlText w:val="•"/>
      <w:lvlJc w:val="left"/>
      <w:pPr>
        <w:ind w:left="3813" w:hanging="869"/>
      </w:pPr>
      <w:rPr>
        <w:rFonts w:hint="default"/>
        <w:lang w:val="en-US" w:eastAsia="en-US" w:bidi="ar-SA"/>
      </w:rPr>
    </w:lvl>
    <w:lvl w:ilvl="5" w:tentative="0">
      <w:start w:val="0"/>
      <w:numFmt w:val="bullet"/>
      <w:lvlText w:val="•"/>
      <w:lvlJc w:val="left"/>
      <w:pPr>
        <w:ind w:left="4797" w:hanging="869"/>
      </w:pPr>
      <w:rPr>
        <w:rFonts w:hint="default"/>
        <w:lang w:val="en-US" w:eastAsia="en-US" w:bidi="ar-SA"/>
      </w:rPr>
    </w:lvl>
    <w:lvl w:ilvl="6" w:tentative="0">
      <w:start w:val="0"/>
      <w:numFmt w:val="bullet"/>
      <w:lvlText w:val="•"/>
      <w:lvlJc w:val="left"/>
      <w:pPr>
        <w:ind w:left="5782" w:hanging="869"/>
      </w:pPr>
      <w:rPr>
        <w:rFonts w:hint="default"/>
        <w:lang w:val="en-US" w:eastAsia="en-US" w:bidi="ar-SA"/>
      </w:rPr>
    </w:lvl>
    <w:lvl w:ilvl="7" w:tentative="0">
      <w:start w:val="0"/>
      <w:numFmt w:val="bullet"/>
      <w:lvlText w:val="•"/>
      <w:lvlJc w:val="left"/>
      <w:pPr>
        <w:ind w:left="6766" w:hanging="869"/>
      </w:pPr>
      <w:rPr>
        <w:rFonts w:hint="default"/>
        <w:lang w:val="en-US" w:eastAsia="en-US" w:bidi="ar-SA"/>
      </w:rPr>
    </w:lvl>
    <w:lvl w:ilvl="8" w:tentative="0">
      <w:start w:val="0"/>
      <w:numFmt w:val="bullet"/>
      <w:lvlText w:val="•"/>
      <w:lvlJc w:val="left"/>
      <w:pPr>
        <w:ind w:left="7751" w:hanging="869"/>
      </w:pPr>
      <w:rPr>
        <w:rFonts w:hint="default"/>
        <w:lang w:val="en-US" w:eastAsia="en-US" w:bidi="ar-SA"/>
      </w:rPr>
    </w:lvl>
  </w:abstractNum>
  <w:abstractNum w:abstractNumId="5">
    <w:nsid w:val="F8A4DA4F"/>
    <w:multiLevelType w:val="multilevel"/>
    <w:tmpl w:val="F8A4DA4F"/>
    <w:lvl w:ilvl="0" w:tentative="0">
      <w:start w:val="3"/>
      <w:numFmt w:val="decimal"/>
      <w:lvlText w:val="%1"/>
      <w:lvlJc w:val="left"/>
      <w:pPr>
        <w:ind w:left="579" w:hanging="579"/>
        <w:jc w:val="left"/>
      </w:pPr>
      <w:rPr>
        <w:rFonts w:hint="default"/>
        <w:lang w:val="en-US" w:eastAsia="en-US" w:bidi="ar-SA"/>
      </w:rPr>
    </w:lvl>
    <w:lvl w:ilvl="1" w:tentative="0">
      <w:start w:val="1"/>
      <w:numFmt w:val="decimal"/>
      <w:lvlText w:val="%1.%2"/>
      <w:lvlJc w:val="left"/>
      <w:pPr>
        <w:ind w:left="579" w:hanging="579"/>
        <w:jc w:val="left"/>
      </w:pPr>
      <w:rPr>
        <w:rFonts w:hint="default" w:ascii="Courier New" w:hAnsi="Courier New" w:eastAsia="Courier New" w:cs="Courier New"/>
        <w:b/>
        <w:bCs/>
        <w:i w:val="0"/>
        <w:iCs w:val="0"/>
        <w:spacing w:val="0"/>
        <w:w w:val="100"/>
        <w:sz w:val="24"/>
        <w:szCs w:val="24"/>
        <w:lang w:val="en-US" w:eastAsia="en-US" w:bidi="ar-SA"/>
      </w:rPr>
    </w:lvl>
    <w:lvl w:ilvl="2" w:tentative="0">
      <w:start w:val="1"/>
      <w:numFmt w:val="decimal"/>
      <w:lvlText w:val="%1.%2.%3"/>
      <w:lvlJc w:val="left"/>
      <w:pPr>
        <w:ind w:left="868" w:hanging="869"/>
        <w:jc w:val="left"/>
      </w:pPr>
      <w:rPr>
        <w:rFonts w:hint="default"/>
        <w:spacing w:val="0"/>
        <w:w w:val="100"/>
        <w:lang w:val="en-US" w:eastAsia="en-US" w:bidi="ar-SA"/>
      </w:rPr>
    </w:lvl>
    <w:lvl w:ilvl="3" w:tentative="0">
      <w:start w:val="0"/>
      <w:numFmt w:val="bullet"/>
      <w:lvlText w:val="•"/>
      <w:lvlJc w:val="left"/>
      <w:pPr>
        <w:ind w:left="2828" w:hanging="869"/>
      </w:pPr>
      <w:rPr>
        <w:rFonts w:hint="default"/>
        <w:lang w:val="en-US" w:eastAsia="en-US" w:bidi="ar-SA"/>
      </w:rPr>
    </w:lvl>
    <w:lvl w:ilvl="4" w:tentative="0">
      <w:start w:val="0"/>
      <w:numFmt w:val="bullet"/>
      <w:lvlText w:val="•"/>
      <w:lvlJc w:val="left"/>
      <w:pPr>
        <w:ind w:left="3813" w:hanging="869"/>
      </w:pPr>
      <w:rPr>
        <w:rFonts w:hint="default"/>
        <w:lang w:val="en-US" w:eastAsia="en-US" w:bidi="ar-SA"/>
      </w:rPr>
    </w:lvl>
    <w:lvl w:ilvl="5" w:tentative="0">
      <w:start w:val="0"/>
      <w:numFmt w:val="bullet"/>
      <w:lvlText w:val="•"/>
      <w:lvlJc w:val="left"/>
      <w:pPr>
        <w:ind w:left="4797" w:hanging="869"/>
      </w:pPr>
      <w:rPr>
        <w:rFonts w:hint="default"/>
        <w:lang w:val="en-US" w:eastAsia="en-US" w:bidi="ar-SA"/>
      </w:rPr>
    </w:lvl>
    <w:lvl w:ilvl="6" w:tentative="0">
      <w:start w:val="0"/>
      <w:numFmt w:val="bullet"/>
      <w:lvlText w:val="•"/>
      <w:lvlJc w:val="left"/>
      <w:pPr>
        <w:ind w:left="5782" w:hanging="869"/>
      </w:pPr>
      <w:rPr>
        <w:rFonts w:hint="default"/>
        <w:lang w:val="en-US" w:eastAsia="en-US" w:bidi="ar-SA"/>
      </w:rPr>
    </w:lvl>
    <w:lvl w:ilvl="7" w:tentative="0">
      <w:start w:val="0"/>
      <w:numFmt w:val="bullet"/>
      <w:lvlText w:val="•"/>
      <w:lvlJc w:val="left"/>
      <w:pPr>
        <w:ind w:left="6766" w:hanging="869"/>
      </w:pPr>
      <w:rPr>
        <w:rFonts w:hint="default"/>
        <w:lang w:val="en-US" w:eastAsia="en-US" w:bidi="ar-SA"/>
      </w:rPr>
    </w:lvl>
    <w:lvl w:ilvl="8" w:tentative="0">
      <w:start w:val="0"/>
      <w:numFmt w:val="bullet"/>
      <w:lvlText w:val="•"/>
      <w:lvlJc w:val="left"/>
      <w:pPr>
        <w:ind w:left="7751" w:hanging="869"/>
      </w:pPr>
      <w:rPr>
        <w:rFonts w:hint="default"/>
        <w:lang w:val="en-US" w:eastAsia="en-US" w:bidi="ar-SA"/>
      </w:rPr>
    </w:lvl>
  </w:abstractNum>
  <w:abstractNum w:abstractNumId="6">
    <w:nsid w:val="0053208E"/>
    <w:multiLevelType w:val="multilevel"/>
    <w:tmpl w:val="0053208E"/>
    <w:lvl w:ilvl="0" w:tentative="0">
      <w:start w:val="1"/>
      <w:numFmt w:val="decimal"/>
      <w:lvlText w:val="%1"/>
      <w:lvlJc w:val="left"/>
      <w:pPr>
        <w:ind w:left="799" w:hanging="579"/>
        <w:jc w:val="left"/>
      </w:pPr>
      <w:rPr>
        <w:rFonts w:hint="default"/>
        <w:lang w:val="en-US" w:eastAsia="en-US" w:bidi="ar-SA"/>
      </w:rPr>
    </w:lvl>
    <w:lvl w:ilvl="1" w:tentative="0">
      <w:start w:val="1"/>
      <w:numFmt w:val="decimal"/>
      <w:lvlText w:val="%1.%2"/>
      <w:lvlJc w:val="left"/>
      <w:pPr>
        <w:ind w:left="799" w:hanging="579"/>
        <w:jc w:val="left"/>
      </w:pPr>
      <w:rPr>
        <w:rFonts w:hint="default" w:ascii="Courier New" w:hAnsi="Courier New" w:eastAsia="Courier New" w:cs="Courier New"/>
        <w:b w:val="0"/>
        <w:bCs w:val="0"/>
        <w:i w:val="0"/>
        <w:iCs w:val="0"/>
        <w:spacing w:val="0"/>
        <w:w w:val="100"/>
        <w:sz w:val="24"/>
        <w:szCs w:val="24"/>
        <w:lang w:val="en-US" w:eastAsia="en-US" w:bidi="ar-SA"/>
      </w:rPr>
    </w:lvl>
    <w:lvl w:ilvl="2" w:tentative="0">
      <w:start w:val="0"/>
      <w:numFmt w:val="bullet"/>
      <w:lvlText w:val="•"/>
      <w:lvlJc w:val="left"/>
      <w:pPr>
        <w:ind w:left="2584" w:hanging="579"/>
      </w:pPr>
      <w:rPr>
        <w:rFonts w:hint="default"/>
        <w:lang w:val="en-US" w:eastAsia="en-US" w:bidi="ar-SA"/>
      </w:rPr>
    </w:lvl>
    <w:lvl w:ilvl="3" w:tentative="0">
      <w:start w:val="0"/>
      <w:numFmt w:val="bullet"/>
      <w:lvlText w:val="•"/>
      <w:lvlJc w:val="left"/>
      <w:pPr>
        <w:ind w:left="3476" w:hanging="579"/>
      </w:pPr>
      <w:rPr>
        <w:rFonts w:hint="default"/>
        <w:lang w:val="en-US" w:eastAsia="en-US" w:bidi="ar-SA"/>
      </w:rPr>
    </w:lvl>
    <w:lvl w:ilvl="4" w:tentative="0">
      <w:start w:val="0"/>
      <w:numFmt w:val="bullet"/>
      <w:lvlText w:val="•"/>
      <w:lvlJc w:val="left"/>
      <w:pPr>
        <w:ind w:left="4368" w:hanging="579"/>
      </w:pPr>
      <w:rPr>
        <w:rFonts w:hint="default"/>
        <w:lang w:val="en-US" w:eastAsia="en-US" w:bidi="ar-SA"/>
      </w:rPr>
    </w:lvl>
    <w:lvl w:ilvl="5" w:tentative="0">
      <w:start w:val="0"/>
      <w:numFmt w:val="bullet"/>
      <w:lvlText w:val="•"/>
      <w:lvlJc w:val="left"/>
      <w:pPr>
        <w:ind w:left="5260" w:hanging="579"/>
      </w:pPr>
      <w:rPr>
        <w:rFonts w:hint="default"/>
        <w:lang w:val="en-US" w:eastAsia="en-US" w:bidi="ar-SA"/>
      </w:rPr>
    </w:lvl>
    <w:lvl w:ilvl="6" w:tentative="0">
      <w:start w:val="0"/>
      <w:numFmt w:val="bullet"/>
      <w:lvlText w:val="•"/>
      <w:lvlJc w:val="left"/>
      <w:pPr>
        <w:ind w:left="6152" w:hanging="579"/>
      </w:pPr>
      <w:rPr>
        <w:rFonts w:hint="default"/>
        <w:lang w:val="en-US" w:eastAsia="en-US" w:bidi="ar-SA"/>
      </w:rPr>
    </w:lvl>
    <w:lvl w:ilvl="7" w:tentative="0">
      <w:start w:val="0"/>
      <w:numFmt w:val="bullet"/>
      <w:lvlText w:val="•"/>
      <w:lvlJc w:val="left"/>
      <w:pPr>
        <w:ind w:left="7044" w:hanging="579"/>
      </w:pPr>
      <w:rPr>
        <w:rFonts w:hint="default"/>
        <w:lang w:val="en-US" w:eastAsia="en-US" w:bidi="ar-SA"/>
      </w:rPr>
    </w:lvl>
    <w:lvl w:ilvl="8" w:tentative="0">
      <w:start w:val="0"/>
      <w:numFmt w:val="bullet"/>
      <w:lvlText w:val="•"/>
      <w:lvlJc w:val="left"/>
      <w:pPr>
        <w:ind w:left="7936" w:hanging="579"/>
      </w:pPr>
      <w:rPr>
        <w:rFonts w:hint="default"/>
        <w:lang w:val="en-US" w:eastAsia="en-US" w:bidi="ar-SA"/>
      </w:rPr>
    </w:lvl>
  </w:abstractNum>
  <w:abstractNum w:abstractNumId="7">
    <w:nsid w:val="03D62ECE"/>
    <w:multiLevelType w:val="multilevel"/>
    <w:tmpl w:val="03D62ECE"/>
    <w:lvl w:ilvl="0" w:tentative="0">
      <w:start w:val="1"/>
      <w:numFmt w:val="decimal"/>
      <w:lvlText w:val="%1."/>
      <w:lvlJc w:val="left"/>
      <w:pPr>
        <w:ind w:left="875" w:hanging="435"/>
        <w:jc w:val="left"/>
      </w:pPr>
      <w:rPr>
        <w:rFonts w:hint="default" w:ascii="Courier New" w:hAnsi="Courier New" w:eastAsia="Courier New" w:cs="Courier New"/>
        <w:b w:val="0"/>
        <w:bCs w:val="0"/>
        <w:i w:val="0"/>
        <w:iCs w:val="0"/>
        <w:spacing w:val="0"/>
        <w:w w:val="100"/>
        <w:sz w:val="24"/>
        <w:szCs w:val="24"/>
        <w:lang w:val="en-US" w:eastAsia="en-US" w:bidi="ar-SA"/>
      </w:rPr>
    </w:lvl>
    <w:lvl w:ilvl="1" w:tentative="0">
      <w:start w:val="0"/>
      <w:numFmt w:val="bullet"/>
      <w:lvlText w:val="•"/>
      <w:lvlJc w:val="left"/>
      <w:pPr>
        <w:ind w:left="1764" w:hanging="435"/>
      </w:pPr>
      <w:rPr>
        <w:rFonts w:hint="default"/>
        <w:lang w:val="en-US" w:eastAsia="en-US" w:bidi="ar-SA"/>
      </w:rPr>
    </w:lvl>
    <w:lvl w:ilvl="2" w:tentative="0">
      <w:start w:val="0"/>
      <w:numFmt w:val="bullet"/>
      <w:lvlText w:val="•"/>
      <w:lvlJc w:val="left"/>
      <w:pPr>
        <w:ind w:left="2648" w:hanging="435"/>
      </w:pPr>
      <w:rPr>
        <w:rFonts w:hint="default"/>
        <w:lang w:val="en-US" w:eastAsia="en-US" w:bidi="ar-SA"/>
      </w:rPr>
    </w:lvl>
    <w:lvl w:ilvl="3" w:tentative="0">
      <w:start w:val="0"/>
      <w:numFmt w:val="bullet"/>
      <w:lvlText w:val="•"/>
      <w:lvlJc w:val="left"/>
      <w:pPr>
        <w:ind w:left="3532" w:hanging="435"/>
      </w:pPr>
      <w:rPr>
        <w:rFonts w:hint="default"/>
        <w:lang w:val="en-US" w:eastAsia="en-US" w:bidi="ar-SA"/>
      </w:rPr>
    </w:lvl>
    <w:lvl w:ilvl="4" w:tentative="0">
      <w:start w:val="0"/>
      <w:numFmt w:val="bullet"/>
      <w:lvlText w:val="•"/>
      <w:lvlJc w:val="left"/>
      <w:pPr>
        <w:ind w:left="4416" w:hanging="435"/>
      </w:pPr>
      <w:rPr>
        <w:rFonts w:hint="default"/>
        <w:lang w:val="en-US" w:eastAsia="en-US" w:bidi="ar-SA"/>
      </w:rPr>
    </w:lvl>
    <w:lvl w:ilvl="5" w:tentative="0">
      <w:start w:val="0"/>
      <w:numFmt w:val="bullet"/>
      <w:lvlText w:val="•"/>
      <w:lvlJc w:val="left"/>
      <w:pPr>
        <w:ind w:left="5300" w:hanging="435"/>
      </w:pPr>
      <w:rPr>
        <w:rFonts w:hint="default"/>
        <w:lang w:val="en-US" w:eastAsia="en-US" w:bidi="ar-SA"/>
      </w:rPr>
    </w:lvl>
    <w:lvl w:ilvl="6" w:tentative="0">
      <w:start w:val="0"/>
      <w:numFmt w:val="bullet"/>
      <w:lvlText w:val="•"/>
      <w:lvlJc w:val="left"/>
      <w:pPr>
        <w:ind w:left="6184" w:hanging="435"/>
      </w:pPr>
      <w:rPr>
        <w:rFonts w:hint="default"/>
        <w:lang w:val="en-US" w:eastAsia="en-US" w:bidi="ar-SA"/>
      </w:rPr>
    </w:lvl>
    <w:lvl w:ilvl="7" w:tentative="0">
      <w:start w:val="0"/>
      <w:numFmt w:val="bullet"/>
      <w:lvlText w:val="•"/>
      <w:lvlJc w:val="left"/>
      <w:pPr>
        <w:ind w:left="7068" w:hanging="435"/>
      </w:pPr>
      <w:rPr>
        <w:rFonts w:hint="default"/>
        <w:lang w:val="en-US" w:eastAsia="en-US" w:bidi="ar-SA"/>
      </w:rPr>
    </w:lvl>
    <w:lvl w:ilvl="8" w:tentative="0">
      <w:start w:val="0"/>
      <w:numFmt w:val="bullet"/>
      <w:lvlText w:val="•"/>
      <w:lvlJc w:val="left"/>
      <w:pPr>
        <w:ind w:left="7952" w:hanging="435"/>
      </w:pPr>
      <w:rPr>
        <w:rFonts w:hint="default"/>
        <w:lang w:val="en-US" w:eastAsia="en-US" w:bidi="ar-SA"/>
      </w:rPr>
    </w:lvl>
  </w:abstractNum>
  <w:abstractNum w:abstractNumId="8">
    <w:nsid w:val="1532331C"/>
    <w:multiLevelType w:val="multilevel"/>
    <w:tmpl w:val="1532331C"/>
    <w:lvl w:ilvl="0" w:tentative="0">
      <w:start w:val="1"/>
      <w:numFmt w:val="decimal"/>
      <w:lvlText w:val="%1."/>
      <w:lvlJc w:val="left"/>
      <w:pPr>
        <w:ind w:left="434" w:hanging="435"/>
        <w:jc w:val="left"/>
      </w:pPr>
      <w:rPr>
        <w:rFonts w:hint="default" w:ascii="Courier New" w:hAnsi="Courier New" w:eastAsia="Courier New" w:cs="Courier New"/>
        <w:b/>
        <w:bCs/>
        <w:i w:val="0"/>
        <w:iCs w:val="0"/>
        <w:spacing w:val="0"/>
        <w:w w:val="100"/>
        <w:sz w:val="24"/>
        <w:szCs w:val="24"/>
        <w:lang w:val="en-US" w:eastAsia="en-US" w:bidi="ar-SA"/>
      </w:rPr>
    </w:lvl>
    <w:lvl w:ilvl="1" w:tentative="0">
      <w:start w:val="0"/>
      <w:numFmt w:val="bullet"/>
      <w:lvlText w:val="•"/>
      <w:lvlJc w:val="left"/>
      <w:pPr>
        <w:ind w:left="1368" w:hanging="435"/>
      </w:pPr>
      <w:rPr>
        <w:rFonts w:hint="default"/>
        <w:lang w:val="en-US" w:eastAsia="en-US" w:bidi="ar-SA"/>
      </w:rPr>
    </w:lvl>
    <w:lvl w:ilvl="2" w:tentative="0">
      <w:start w:val="0"/>
      <w:numFmt w:val="bullet"/>
      <w:lvlText w:val="•"/>
      <w:lvlJc w:val="left"/>
      <w:pPr>
        <w:ind w:left="2296" w:hanging="435"/>
      </w:pPr>
      <w:rPr>
        <w:rFonts w:hint="default"/>
        <w:lang w:val="en-US" w:eastAsia="en-US" w:bidi="ar-SA"/>
      </w:rPr>
    </w:lvl>
    <w:lvl w:ilvl="3" w:tentative="0">
      <w:start w:val="0"/>
      <w:numFmt w:val="bullet"/>
      <w:lvlText w:val="•"/>
      <w:lvlJc w:val="left"/>
      <w:pPr>
        <w:ind w:left="3224" w:hanging="435"/>
      </w:pPr>
      <w:rPr>
        <w:rFonts w:hint="default"/>
        <w:lang w:val="en-US" w:eastAsia="en-US" w:bidi="ar-SA"/>
      </w:rPr>
    </w:lvl>
    <w:lvl w:ilvl="4" w:tentative="0">
      <w:start w:val="0"/>
      <w:numFmt w:val="bullet"/>
      <w:lvlText w:val="•"/>
      <w:lvlJc w:val="left"/>
      <w:pPr>
        <w:ind w:left="4152" w:hanging="435"/>
      </w:pPr>
      <w:rPr>
        <w:rFonts w:hint="default"/>
        <w:lang w:val="en-US" w:eastAsia="en-US" w:bidi="ar-SA"/>
      </w:rPr>
    </w:lvl>
    <w:lvl w:ilvl="5" w:tentative="0">
      <w:start w:val="0"/>
      <w:numFmt w:val="bullet"/>
      <w:lvlText w:val="•"/>
      <w:lvlJc w:val="left"/>
      <w:pPr>
        <w:ind w:left="5080" w:hanging="435"/>
      </w:pPr>
      <w:rPr>
        <w:rFonts w:hint="default"/>
        <w:lang w:val="en-US" w:eastAsia="en-US" w:bidi="ar-SA"/>
      </w:rPr>
    </w:lvl>
    <w:lvl w:ilvl="6" w:tentative="0">
      <w:start w:val="0"/>
      <w:numFmt w:val="bullet"/>
      <w:lvlText w:val="•"/>
      <w:lvlJc w:val="left"/>
      <w:pPr>
        <w:ind w:left="6008" w:hanging="435"/>
      </w:pPr>
      <w:rPr>
        <w:rFonts w:hint="default"/>
        <w:lang w:val="en-US" w:eastAsia="en-US" w:bidi="ar-SA"/>
      </w:rPr>
    </w:lvl>
    <w:lvl w:ilvl="7" w:tentative="0">
      <w:start w:val="0"/>
      <w:numFmt w:val="bullet"/>
      <w:lvlText w:val="•"/>
      <w:lvlJc w:val="left"/>
      <w:pPr>
        <w:ind w:left="6936" w:hanging="435"/>
      </w:pPr>
      <w:rPr>
        <w:rFonts w:hint="default"/>
        <w:lang w:val="en-US" w:eastAsia="en-US" w:bidi="ar-SA"/>
      </w:rPr>
    </w:lvl>
    <w:lvl w:ilvl="8" w:tentative="0">
      <w:start w:val="0"/>
      <w:numFmt w:val="bullet"/>
      <w:lvlText w:val="•"/>
      <w:lvlJc w:val="left"/>
      <w:pPr>
        <w:ind w:left="7864" w:hanging="435"/>
      </w:pPr>
      <w:rPr>
        <w:rFonts w:hint="default"/>
        <w:lang w:val="en-US" w:eastAsia="en-US" w:bidi="ar-SA"/>
      </w:rPr>
    </w:lvl>
  </w:abstractNum>
  <w:abstractNum w:abstractNumId="9">
    <w:nsid w:val="25B654F3"/>
    <w:multiLevelType w:val="multilevel"/>
    <w:tmpl w:val="25B654F3"/>
    <w:lvl w:ilvl="0" w:tentative="0">
      <w:start w:val="4"/>
      <w:numFmt w:val="decimal"/>
      <w:lvlText w:val="%1"/>
      <w:lvlJc w:val="left"/>
      <w:pPr>
        <w:ind w:left="799" w:hanging="579"/>
        <w:jc w:val="left"/>
      </w:pPr>
      <w:rPr>
        <w:rFonts w:hint="default"/>
        <w:lang w:val="en-US" w:eastAsia="en-US" w:bidi="ar-SA"/>
      </w:rPr>
    </w:lvl>
    <w:lvl w:ilvl="1" w:tentative="0">
      <w:start w:val="1"/>
      <w:numFmt w:val="decimal"/>
      <w:lvlText w:val="%1.%2"/>
      <w:lvlJc w:val="left"/>
      <w:pPr>
        <w:ind w:left="799" w:hanging="579"/>
        <w:jc w:val="left"/>
      </w:pPr>
      <w:rPr>
        <w:rFonts w:hint="default" w:ascii="Courier New" w:hAnsi="Courier New" w:eastAsia="Courier New" w:cs="Courier New"/>
        <w:b w:val="0"/>
        <w:bCs w:val="0"/>
        <w:i w:val="0"/>
        <w:iCs w:val="0"/>
        <w:spacing w:val="0"/>
        <w:w w:val="100"/>
        <w:sz w:val="24"/>
        <w:szCs w:val="24"/>
        <w:lang w:val="en-US" w:eastAsia="en-US" w:bidi="ar-SA"/>
      </w:rPr>
    </w:lvl>
    <w:lvl w:ilvl="2" w:tentative="0">
      <w:start w:val="1"/>
      <w:numFmt w:val="decimal"/>
      <w:lvlText w:val="%1.%2.%3"/>
      <w:lvlJc w:val="left"/>
      <w:pPr>
        <w:ind w:left="1309" w:hanging="869"/>
        <w:jc w:val="left"/>
      </w:pPr>
      <w:rPr>
        <w:rFonts w:hint="default" w:ascii="Courier New" w:hAnsi="Courier New" w:eastAsia="Courier New" w:cs="Courier New"/>
        <w:b w:val="0"/>
        <w:bCs w:val="0"/>
        <w:i w:val="0"/>
        <w:iCs w:val="0"/>
        <w:spacing w:val="0"/>
        <w:w w:val="100"/>
        <w:sz w:val="24"/>
        <w:szCs w:val="24"/>
        <w:lang w:val="en-US" w:eastAsia="en-US" w:bidi="ar-SA"/>
      </w:rPr>
    </w:lvl>
    <w:lvl w:ilvl="3" w:tentative="0">
      <w:start w:val="0"/>
      <w:numFmt w:val="bullet"/>
      <w:lvlText w:val="•"/>
      <w:lvlJc w:val="left"/>
      <w:pPr>
        <w:ind w:left="3171" w:hanging="869"/>
      </w:pPr>
      <w:rPr>
        <w:rFonts w:hint="default"/>
        <w:lang w:val="en-US" w:eastAsia="en-US" w:bidi="ar-SA"/>
      </w:rPr>
    </w:lvl>
    <w:lvl w:ilvl="4" w:tentative="0">
      <w:start w:val="0"/>
      <w:numFmt w:val="bullet"/>
      <w:lvlText w:val="•"/>
      <w:lvlJc w:val="left"/>
      <w:pPr>
        <w:ind w:left="4106" w:hanging="869"/>
      </w:pPr>
      <w:rPr>
        <w:rFonts w:hint="default"/>
        <w:lang w:val="en-US" w:eastAsia="en-US" w:bidi="ar-SA"/>
      </w:rPr>
    </w:lvl>
    <w:lvl w:ilvl="5" w:tentative="0">
      <w:start w:val="0"/>
      <w:numFmt w:val="bullet"/>
      <w:lvlText w:val="•"/>
      <w:lvlJc w:val="left"/>
      <w:pPr>
        <w:ind w:left="5042" w:hanging="869"/>
      </w:pPr>
      <w:rPr>
        <w:rFonts w:hint="default"/>
        <w:lang w:val="en-US" w:eastAsia="en-US" w:bidi="ar-SA"/>
      </w:rPr>
    </w:lvl>
    <w:lvl w:ilvl="6" w:tentative="0">
      <w:start w:val="0"/>
      <w:numFmt w:val="bullet"/>
      <w:lvlText w:val="•"/>
      <w:lvlJc w:val="left"/>
      <w:pPr>
        <w:ind w:left="5977" w:hanging="869"/>
      </w:pPr>
      <w:rPr>
        <w:rFonts w:hint="default"/>
        <w:lang w:val="en-US" w:eastAsia="en-US" w:bidi="ar-SA"/>
      </w:rPr>
    </w:lvl>
    <w:lvl w:ilvl="7" w:tentative="0">
      <w:start w:val="0"/>
      <w:numFmt w:val="bullet"/>
      <w:lvlText w:val="•"/>
      <w:lvlJc w:val="left"/>
      <w:pPr>
        <w:ind w:left="6913" w:hanging="869"/>
      </w:pPr>
      <w:rPr>
        <w:rFonts w:hint="default"/>
        <w:lang w:val="en-US" w:eastAsia="en-US" w:bidi="ar-SA"/>
      </w:rPr>
    </w:lvl>
    <w:lvl w:ilvl="8" w:tentative="0">
      <w:start w:val="0"/>
      <w:numFmt w:val="bullet"/>
      <w:lvlText w:val="•"/>
      <w:lvlJc w:val="left"/>
      <w:pPr>
        <w:ind w:left="7848" w:hanging="869"/>
      </w:pPr>
      <w:rPr>
        <w:rFonts w:hint="default"/>
        <w:lang w:val="en-US" w:eastAsia="en-US" w:bidi="ar-SA"/>
      </w:rPr>
    </w:lvl>
  </w:abstractNum>
  <w:abstractNum w:abstractNumId="10">
    <w:nsid w:val="27061C7F"/>
    <w:multiLevelType w:val="multilevel"/>
    <w:tmpl w:val="27061C7F"/>
    <w:lvl w:ilvl="0" w:tentative="0">
      <w:start w:val="2"/>
      <w:numFmt w:val="decimal"/>
      <w:lvlText w:val="%1"/>
      <w:lvlJc w:val="left"/>
      <w:pPr>
        <w:ind w:left="0" w:hanging="579"/>
        <w:jc w:val="left"/>
      </w:pPr>
      <w:rPr>
        <w:rFonts w:hint="default"/>
        <w:lang w:val="en-US" w:eastAsia="en-US" w:bidi="ar-SA"/>
      </w:rPr>
    </w:lvl>
    <w:lvl w:ilvl="1" w:tentative="0">
      <w:start w:val="1"/>
      <w:numFmt w:val="decimal"/>
      <w:lvlText w:val="%1.%2"/>
      <w:lvlJc w:val="left"/>
      <w:pPr>
        <w:ind w:left="0" w:hanging="579"/>
        <w:jc w:val="left"/>
      </w:pPr>
      <w:rPr>
        <w:rFonts w:hint="default" w:ascii="Courier New" w:hAnsi="Courier New" w:eastAsia="Courier New" w:cs="Courier New"/>
        <w:b/>
        <w:bCs/>
        <w:i w:val="0"/>
        <w:iCs w:val="0"/>
        <w:spacing w:val="0"/>
        <w:w w:val="100"/>
        <w:sz w:val="24"/>
        <w:szCs w:val="24"/>
        <w:lang w:val="en-US" w:eastAsia="en-US" w:bidi="ar-SA"/>
      </w:rPr>
    </w:lvl>
    <w:lvl w:ilvl="2" w:tentative="0">
      <w:start w:val="0"/>
      <w:numFmt w:val="bullet"/>
      <w:lvlText w:val="•"/>
      <w:lvlJc w:val="left"/>
      <w:pPr>
        <w:ind w:left="1944" w:hanging="579"/>
      </w:pPr>
      <w:rPr>
        <w:rFonts w:hint="default"/>
        <w:lang w:val="en-US" w:eastAsia="en-US" w:bidi="ar-SA"/>
      </w:rPr>
    </w:lvl>
    <w:lvl w:ilvl="3" w:tentative="0">
      <w:start w:val="0"/>
      <w:numFmt w:val="bullet"/>
      <w:lvlText w:val="•"/>
      <w:lvlJc w:val="left"/>
      <w:pPr>
        <w:ind w:left="2916" w:hanging="579"/>
      </w:pPr>
      <w:rPr>
        <w:rFonts w:hint="default"/>
        <w:lang w:val="en-US" w:eastAsia="en-US" w:bidi="ar-SA"/>
      </w:rPr>
    </w:lvl>
    <w:lvl w:ilvl="4" w:tentative="0">
      <w:start w:val="0"/>
      <w:numFmt w:val="bullet"/>
      <w:lvlText w:val="•"/>
      <w:lvlJc w:val="left"/>
      <w:pPr>
        <w:ind w:left="3888" w:hanging="579"/>
      </w:pPr>
      <w:rPr>
        <w:rFonts w:hint="default"/>
        <w:lang w:val="en-US" w:eastAsia="en-US" w:bidi="ar-SA"/>
      </w:rPr>
    </w:lvl>
    <w:lvl w:ilvl="5" w:tentative="0">
      <w:start w:val="0"/>
      <w:numFmt w:val="bullet"/>
      <w:lvlText w:val="•"/>
      <w:lvlJc w:val="left"/>
      <w:pPr>
        <w:ind w:left="4860" w:hanging="579"/>
      </w:pPr>
      <w:rPr>
        <w:rFonts w:hint="default"/>
        <w:lang w:val="en-US" w:eastAsia="en-US" w:bidi="ar-SA"/>
      </w:rPr>
    </w:lvl>
    <w:lvl w:ilvl="6" w:tentative="0">
      <w:start w:val="0"/>
      <w:numFmt w:val="bullet"/>
      <w:lvlText w:val="•"/>
      <w:lvlJc w:val="left"/>
      <w:pPr>
        <w:ind w:left="5832" w:hanging="579"/>
      </w:pPr>
      <w:rPr>
        <w:rFonts w:hint="default"/>
        <w:lang w:val="en-US" w:eastAsia="en-US" w:bidi="ar-SA"/>
      </w:rPr>
    </w:lvl>
    <w:lvl w:ilvl="7" w:tentative="0">
      <w:start w:val="0"/>
      <w:numFmt w:val="bullet"/>
      <w:lvlText w:val="•"/>
      <w:lvlJc w:val="left"/>
      <w:pPr>
        <w:ind w:left="6804" w:hanging="579"/>
      </w:pPr>
      <w:rPr>
        <w:rFonts w:hint="default"/>
        <w:lang w:val="en-US" w:eastAsia="en-US" w:bidi="ar-SA"/>
      </w:rPr>
    </w:lvl>
    <w:lvl w:ilvl="8" w:tentative="0">
      <w:start w:val="0"/>
      <w:numFmt w:val="bullet"/>
      <w:lvlText w:val="•"/>
      <w:lvlJc w:val="left"/>
      <w:pPr>
        <w:ind w:left="7776" w:hanging="579"/>
      </w:pPr>
      <w:rPr>
        <w:rFonts w:hint="default"/>
        <w:lang w:val="en-US" w:eastAsia="en-US" w:bidi="ar-SA"/>
      </w:rPr>
    </w:lvl>
  </w:abstractNum>
  <w:abstractNum w:abstractNumId="11">
    <w:nsid w:val="34F53BDD"/>
    <w:multiLevelType w:val="multilevel"/>
    <w:tmpl w:val="34F53BDD"/>
    <w:lvl w:ilvl="0" w:tentative="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2">
    <w:nsid w:val="59ADCABA"/>
    <w:multiLevelType w:val="multilevel"/>
    <w:tmpl w:val="59ADCABA"/>
    <w:lvl w:ilvl="0" w:tentative="0">
      <w:start w:val="1"/>
      <w:numFmt w:val="decimal"/>
      <w:lvlText w:val="%1"/>
      <w:lvlJc w:val="left"/>
      <w:pPr>
        <w:ind w:left="799" w:hanging="579"/>
        <w:jc w:val="left"/>
      </w:pPr>
      <w:rPr>
        <w:rFonts w:hint="default"/>
        <w:lang w:val="en-US" w:eastAsia="en-US" w:bidi="ar-SA"/>
      </w:rPr>
    </w:lvl>
    <w:lvl w:ilvl="1" w:tentative="0">
      <w:start w:val="3"/>
      <w:numFmt w:val="decimal"/>
      <w:lvlText w:val="%1.%2"/>
      <w:lvlJc w:val="left"/>
      <w:pPr>
        <w:ind w:left="799" w:hanging="579"/>
        <w:jc w:val="left"/>
      </w:pPr>
      <w:rPr>
        <w:rFonts w:hint="default" w:ascii="Courier New" w:hAnsi="Courier New" w:eastAsia="Courier New" w:cs="Courier New"/>
        <w:b w:val="0"/>
        <w:bCs w:val="0"/>
        <w:i w:val="0"/>
        <w:iCs w:val="0"/>
        <w:spacing w:val="0"/>
        <w:w w:val="100"/>
        <w:sz w:val="24"/>
        <w:szCs w:val="24"/>
        <w:lang w:val="en-US" w:eastAsia="en-US" w:bidi="ar-SA"/>
      </w:rPr>
    </w:lvl>
    <w:lvl w:ilvl="2" w:tentative="0">
      <w:start w:val="1"/>
      <w:numFmt w:val="decimal"/>
      <w:lvlText w:val="%1.%2.%3"/>
      <w:lvlJc w:val="left"/>
      <w:pPr>
        <w:ind w:left="1309" w:hanging="869"/>
        <w:jc w:val="left"/>
      </w:pPr>
      <w:rPr>
        <w:rFonts w:hint="default" w:ascii="Courier New" w:hAnsi="Courier New" w:eastAsia="Courier New" w:cs="Courier New"/>
        <w:b w:val="0"/>
        <w:bCs w:val="0"/>
        <w:i w:val="0"/>
        <w:iCs w:val="0"/>
        <w:spacing w:val="0"/>
        <w:w w:val="100"/>
        <w:sz w:val="24"/>
        <w:szCs w:val="24"/>
        <w:lang w:val="en-US" w:eastAsia="en-US" w:bidi="ar-SA"/>
      </w:rPr>
    </w:lvl>
    <w:lvl w:ilvl="3" w:tentative="0">
      <w:start w:val="0"/>
      <w:numFmt w:val="bullet"/>
      <w:lvlText w:val="•"/>
      <w:lvlJc w:val="left"/>
      <w:pPr>
        <w:ind w:left="3171" w:hanging="869"/>
      </w:pPr>
      <w:rPr>
        <w:rFonts w:hint="default"/>
        <w:lang w:val="en-US" w:eastAsia="en-US" w:bidi="ar-SA"/>
      </w:rPr>
    </w:lvl>
    <w:lvl w:ilvl="4" w:tentative="0">
      <w:start w:val="0"/>
      <w:numFmt w:val="bullet"/>
      <w:lvlText w:val="•"/>
      <w:lvlJc w:val="left"/>
      <w:pPr>
        <w:ind w:left="4106" w:hanging="869"/>
      </w:pPr>
      <w:rPr>
        <w:rFonts w:hint="default"/>
        <w:lang w:val="en-US" w:eastAsia="en-US" w:bidi="ar-SA"/>
      </w:rPr>
    </w:lvl>
    <w:lvl w:ilvl="5" w:tentative="0">
      <w:start w:val="0"/>
      <w:numFmt w:val="bullet"/>
      <w:lvlText w:val="•"/>
      <w:lvlJc w:val="left"/>
      <w:pPr>
        <w:ind w:left="5042" w:hanging="869"/>
      </w:pPr>
      <w:rPr>
        <w:rFonts w:hint="default"/>
        <w:lang w:val="en-US" w:eastAsia="en-US" w:bidi="ar-SA"/>
      </w:rPr>
    </w:lvl>
    <w:lvl w:ilvl="6" w:tentative="0">
      <w:start w:val="0"/>
      <w:numFmt w:val="bullet"/>
      <w:lvlText w:val="•"/>
      <w:lvlJc w:val="left"/>
      <w:pPr>
        <w:ind w:left="5977" w:hanging="869"/>
      </w:pPr>
      <w:rPr>
        <w:rFonts w:hint="default"/>
        <w:lang w:val="en-US" w:eastAsia="en-US" w:bidi="ar-SA"/>
      </w:rPr>
    </w:lvl>
    <w:lvl w:ilvl="7" w:tentative="0">
      <w:start w:val="0"/>
      <w:numFmt w:val="bullet"/>
      <w:lvlText w:val="•"/>
      <w:lvlJc w:val="left"/>
      <w:pPr>
        <w:ind w:left="6913" w:hanging="869"/>
      </w:pPr>
      <w:rPr>
        <w:rFonts w:hint="default"/>
        <w:lang w:val="en-US" w:eastAsia="en-US" w:bidi="ar-SA"/>
      </w:rPr>
    </w:lvl>
    <w:lvl w:ilvl="8" w:tentative="0">
      <w:start w:val="0"/>
      <w:numFmt w:val="bullet"/>
      <w:lvlText w:val="•"/>
      <w:lvlJc w:val="left"/>
      <w:pPr>
        <w:ind w:left="7848" w:hanging="869"/>
      </w:pPr>
      <w:rPr>
        <w:rFonts w:hint="default"/>
        <w:lang w:val="en-US" w:eastAsia="en-US" w:bidi="ar-SA"/>
      </w:rPr>
    </w:lvl>
  </w:abstractNum>
  <w:abstractNum w:abstractNumId="13">
    <w:nsid w:val="5BA2388B"/>
    <w:multiLevelType w:val="multilevel"/>
    <w:tmpl w:val="5BA2388B"/>
    <w:lvl w:ilvl="0" w:tentative="0">
      <w:start w:val="1"/>
      <w:numFmt w:val="decimal"/>
      <w:lvlText w:val="%1"/>
      <w:lvlJc w:val="left"/>
      <w:pPr>
        <w:ind w:left="579" w:hanging="579"/>
        <w:jc w:val="left"/>
      </w:pPr>
      <w:rPr>
        <w:rFonts w:hint="default"/>
        <w:lang w:val="en-US" w:eastAsia="en-US" w:bidi="ar-SA"/>
      </w:rPr>
    </w:lvl>
    <w:lvl w:ilvl="1" w:tentative="0">
      <w:start w:val="1"/>
      <w:numFmt w:val="decimal"/>
      <w:lvlText w:val="%1.%2"/>
      <w:lvlJc w:val="left"/>
      <w:pPr>
        <w:ind w:left="579" w:hanging="579"/>
        <w:jc w:val="left"/>
      </w:pPr>
      <w:rPr>
        <w:rFonts w:hint="default" w:ascii="Courier New" w:hAnsi="Courier New" w:eastAsia="Courier New" w:cs="Courier New"/>
        <w:b/>
        <w:bCs/>
        <w:i w:val="0"/>
        <w:iCs w:val="0"/>
        <w:spacing w:val="0"/>
        <w:w w:val="100"/>
        <w:sz w:val="24"/>
        <w:szCs w:val="24"/>
        <w:lang w:val="en-US" w:eastAsia="en-US" w:bidi="ar-SA"/>
      </w:rPr>
    </w:lvl>
    <w:lvl w:ilvl="2" w:tentative="0">
      <w:start w:val="1"/>
      <w:numFmt w:val="decimal"/>
      <w:lvlText w:val="%1.%2.%3"/>
      <w:lvlJc w:val="left"/>
      <w:pPr>
        <w:ind w:left="868" w:hanging="869"/>
        <w:jc w:val="left"/>
      </w:pPr>
      <w:rPr>
        <w:rFonts w:hint="default" w:ascii="Courier New" w:hAnsi="Courier New" w:eastAsia="Courier New" w:cs="Courier New"/>
        <w:b/>
        <w:bCs/>
        <w:i w:val="0"/>
        <w:iCs w:val="0"/>
        <w:spacing w:val="0"/>
        <w:w w:val="100"/>
        <w:sz w:val="24"/>
        <w:szCs w:val="24"/>
        <w:lang w:val="en-US" w:eastAsia="en-US" w:bidi="ar-SA"/>
      </w:rPr>
    </w:lvl>
    <w:lvl w:ilvl="3" w:tentative="0">
      <w:start w:val="1"/>
      <w:numFmt w:val="decimal"/>
      <w:lvlText w:val="%4."/>
      <w:lvlJc w:val="left"/>
      <w:pPr>
        <w:ind w:left="361" w:hanging="435"/>
        <w:jc w:val="left"/>
      </w:pPr>
      <w:rPr>
        <w:rFonts w:hint="default" w:ascii="Courier New" w:hAnsi="Courier New" w:eastAsia="Courier New" w:cs="Courier New"/>
        <w:b w:val="0"/>
        <w:bCs w:val="0"/>
        <w:i w:val="0"/>
        <w:iCs w:val="0"/>
        <w:spacing w:val="0"/>
        <w:w w:val="100"/>
        <w:sz w:val="24"/>
        <w:szCs w:val="24"/>
        <w:lang w:val="en-US" w:eastAsia="en-US" w:bidi="ar-SA"/>
      </w:rPr>
    </w:lvl>
    <w:lvl w:ilvl="4" w:tentative="0">
      <w:start w:val="0"/>
      <w:numFmt w:val="bullet"/>
      <w:lvlText w:val="•"/>
      <w:lvlJc w:val="left"/>
      <w:pPr>
        <w:ind w:left="3075" w:hanging="435"/>
      </w:pPr>
      <w:rPr>
        <w:rFonts w:hint="default"/>
        <w:lang w:val="en-US" w:eastAsia="en-US" w:bidi="ar-SA"/>
      </w:rPr>
    </w:lvl>
    <w:lvl w:ilvl="5" w:tentative="0">
      <w:start w:val="0"/>
      <w:numFmt w:val="bullet"/>
      <w:lvlText w:val="•"/>
      <w:lvlJc w:val="left"/>
      <w:pPr>
        <w:ind w:left="4182" w:hanging="435"/>
      </w:pPr>
      <w:rPr>
        <w:rFonts w:hint="default"/>
        <w:lang w:val="en-US" w:eastAsia="en-US" w:bidi="ar-SA"/>
      </w:rPr>
    </w:lvl>
    <w:lvl w:ilvl="6" w:tentative="0">
      <w:start w:val="0"/>
      <w:numFmt w:val="bullet"/>
      <w:lvlText w:val="•"/>
      <w:lvlJc w:val="left"/>
      <w:pPr>
        <w:ind w:left="5290" w:hanging="435"/>
      </w:pPr>
      <w:rPr>
        <w:rFonts w:hint="default"/>
        <w:lang w:val="en-US" w:eastAsia="en-US" w:bidi="ar-SA"/>
      </w:rPr>
    </w:lvl>
    <w:lvl w:ilvl="7" w:tentative="0">
      <w:start w:val="0"/>
      <w:numFmt w:val="bullet"/>
      <w:lvlText w:val="•"/>
      <w:lvlJc w:val="left"/>
      <w:pPr>
        <w:ind w:left="6397" w:hanging="435"/>
      </w:pPr>
      <w:rPr>
        <w:rFonts w:hint="default"/>
        <w:lang w:val="en-US" w:eastAsia="en-US" w:bidi="ar-SA"/>
      </w:rPr>
    </w:lvl>
    <w:lvl w:ilvl="8" w:tentative="0">
      <w:start w:val="0"/>
      <w:numFmt w:val="bullet"/>
      <w:lvlText w:val="•"/>
      <w:lvlJc w:val="left"/>
      <w:pPr>
        <w:ind w:left="7505" w:hanging="435"/>
      </w:pPr>
      <w:rPr>
        <w:rFonts w:hint="default"/>
        <w:lang w:val="en-US" w:eastAsia="en-US" w:bidi="ar-SA"/>
      </w:rPr>
    </w:lvl>
  </w:abstractNum>
  <w:abstractNum w:abstractNumId="14">
    <w:nsid w:val="6CF44CD7"/>
    <w:multiLevelType w:val="multilevel"/>
    <w:tmpl w:val="6CF44CD7"/>
    <w:lvl w:ilvl="0" w:tentative="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num w:numId="1">
    <w:abstractNumId w:val="6"/>
  </w:num>
  <w:num w:numId="2">
    <w:abstractNumId w:val="3"/>
  </w:num>
  <w:num w:numId="3">
    <w:abstractNumId w:val="12"/>
  </w:num>
  <w:num w:numId="4">
    <w:abstractNumId w:val="2"/>
  </w:num>
  <w:num w:numId="5">
    <w:abstractNumId w:val="1"/>
  </w:num>
  <w:num w:numId="6">
    <w:abstractNumId w:val="7"/>
  </w:num>
  <w:num w:numId="7">
    <w:abstractNumId w:val="9"/>
  </w:num>
  <w:num w:numId="8">
    <w:abstractNumId w:val="13"/>
  </w:num>
  <w:num w:numId="9">
    <w:abstractNumId w:val="11"/>
  </w:num>
  <w:num w:numId="10">
    <w:abstractNumId w:val="10"/>
  </w:num>
  <w:num w:numId="11">
    <w:abstractNumId w:val="5"/>
  </w:num>
  <w:num w:numId="12">
    <w:abstractNumId w:val="8"/>
  </w:num>
  <w:num w:numId="13">
    <w:abstractNumId w:val="4"/>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5FB77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urier New" w:hAnsi="Courier New" w:eastAsia="Courier New" w:cs="Courier New"/>
      <w:sz w:val="22"/>
      <w:szCs w:val="22"/>
      <w:lang w:val="en-US" w:eastAsia="en-US" w:bidi="ar-SA"/>
    </w:rPr>
  </w:style>
  <w:style w:type="paragraph" w:styleId="2">
    <w:name w:val="heading 1"/>
    <w:basedOn w:val="1"/>
    <w:qFormat/>
    <w:uiPriority w:val="1"/>
    <w:pPr>
      <w:ind w:right="2132"/>
      <w:jc w:val="center"/>
      <w:outlineLvl w:val="1"/>
    </w:pPr>
    <w:rPr>
      <w:rFonts w:ascii="Courier New" w:hAnsi="Courier New" w:eastAsia="Courier New" w:cs="Courier New"/>
      <w:b/>
      <w:bCs/>
      <w:sz w:val="24"/>
      <w:szCs w:val="24"/>
      <w:lang w:val="en-US" w:eastAsia="en-US" w:bidi="ar-SA"/>
    </w:rPr>
  </w:style>
  <w:style w:type="paragraph" w:styleId="3">
    <w:name w:val="heading 2"/>
    <w:basedOn w:val="1"/>
    <w:qFormat/>
    <w:uiPriority w:val="1"/>
    <w:pPr>
      <w:ind w:left="865" w:hanging="865"/>
      <w:outlineLvl w:val="2"/>
    </w:pPr>
    <w:rPr>
      <w:rFonts w:ascii="Courier New" w:hAnsi="Courier New" w:eastAsia="Courier New" w:cs="Courier New"/>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ourier New" w:hAnsi="Courier New" w:eastAsia="Courier New" w:cs="Courier New"/>
      <w:sz w:val="24"/>
      <w:szCs w:val="24"/>
      <w:lang w:val="en-US" w:eastAsia="en-US" w:bidi="ar-SA"/>
    </w:rPr>
  </w:style>
  <w:style w:type="paragraph" w:styleId="7">
    <w:name w:val="toc 1"/>
    <w:basedOn w:val="1"/>
    <w:qFormat/>
    <w:uiPriority w:val="1"/>
    <w:pPr>
      <w:spacing w:before="143"/>
      <w:ind w:left="797" w:hanging="577"/>
    </w:pPr>
    <w:rPr>
      <w:rFonts w:ascii="Courier New" w:hAnsi="Courier New" w:eastAsia="Courier New" w:cs="Courier New"/>
      <w:sz w:val="24"/>
      <w:szCs w:val="24"/>
      <w:lang w:val="en-US" w:eastAsia="en-US" w:bidi="ar-SA"/>
    </w:rPr>
  </w:style>
  <w:style w:type="paragraph" w:styleId="8">
    <w:name w:val="toc 2"/>
    <w:basedOn w:val="1"/>
    <w:qFormat/>
    <w:uiPriority w:val="1"/>
    <w:pPr>
      <w:spacing w:before="143"/>
      <w:ind w:left="1305" w:hanging="865"/>
    </w:pPr>
    <w:rPr>
      <w:rFonts w:ascii="Courier New" w:hAnsi="Courier New" w:eastAsia="Courier New" w:cs="Courier New"/>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865" w:hanging="865"/>
    </w:pPr>
    <w:rPr>
      <w:rFonts w:ascii="Courier New" w:hAnsi="Courier New" w:eastAsia="Courier New" w:cs="Courier New"/>
      <w:lang w:val="en-US" w:eastAsia="en-US" w:bidi="ar-SA"/>
    </w:rPr>
  </w:style>
  <w:style w:type="paragraph" w:customStyle="1" w:styleId="11">
    <w:name w:val="Table Paragraph"/>
    <w:basedOn w:val="1"/>
    <w:qFormat/>
    <w:uiPriority w:val="1"/>
    <w:pPr>
      <w:spacing w:before="240"/>
      <w:ind w:left="100"/>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53</Pages>
  <Words>2398</Words>
  <Characters>14656</Characters>
  <TotalTime>4</TotalTime>
  <ScaleCrop>false</ScaleCrop>
  <LinksUpToDate>false</LinksUpToDate>
  <CharactersWithSpaces>17000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2026-10-25T21:56:00Z</dcterms:created>
  <dc:creator>Angel Anne Crucero</dc:creator>
  <cp:lastModifiedBy>Angel Anne G. Crucero</cp:lastModifiedBy>
  <dcterms:modified xsi:type="dcterms:W3CDTF">2026-10-26T07:14:16Z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2026-10-25T00:00:00Z</vt:filetime>
  </property>
  <property fmtid="{D5CDD505-2E9C-101B-9397-08002B2CF9AE}" pid="4" name="Creator">
    <vt:lpwstr>Microsoft Word</vt:lpwstr>
  </property>
  <property fmtid="{D5CDD505-2E9C-101B-9397-08002B2CF9AE}" pid="5" name="LastSaved">
    <vt:filetime>2026-10-25T00:00:00Z</vt:filetime>
  </property>
  <property fmtid="{D5CDD505-2E9C-101B-9397-08002B2CF9AE}" pid="6" name="Producer">
    <vt:lpwstr>3-Heights(TM) PDF Security Shell 4.8.25.2 (http://www.pdf-tools.com)</vt:lpwstr>
  </property>
  <property fmtid="{D5CDD505-2E9C-101B-9397-08002B2CF9AE}" pid="7" name="KSOTemplateDocerSaveRecord">
    <vt:lpwstr>eyJoZGlkIjoiMmYxYzliNGE0NGNhNjIzNTBmNTE4MTg5MzNiMjZlYjkiLCJ1c2VySWQiOiI4ODEzODUxMTUxNDkzIn0=</vt:lpwstr>
  </property>
  <property fmtid="{D5CDD505-2E9C-101B-9397-08002B2CF9AE}" pid="8" name="KSOProductBuildVer">
    <vt:lpwstr>1033-12.1.0.29162</vt:lpwstr>
  </property>
  <property fmtid="{D5CDD505-2E9C-101B-9397-08002B2CF9AE}" pid="9" name="ICV">
    <vt:lpwstr>4D898731A1494B73976DE9F91CE23FD2_12</vt:lpwstr>
  </property>
</Properties>
</file>